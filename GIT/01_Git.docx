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9"/>
        <w:rPr>
          <w:rFonts w:ascii="Times New Roman"/>
          <w:sz w:val="27"/>
        </w:rPr>
      </w:pPr>
    </w:p>
    <w:p>
      <w:pPr>
        <w:pStyle w:val="2"/>
        <w:ind w:left="1840"/>
        <w:rPr>
          <w:rFonts w:ascii="Times New Roman" w:eastAsia="Times New Roman"/>
        </w:rPr>
      </w:pPr>
      <w:r>
        <w:t xml:space="preserve">尚硅谷前端技术之 </w:t>
      </w:r>
      <w:r>
        <w:rPr>
          <w:rFonts w:ascii="Times New Roman" w:eastAsia="Times New Roman"/>
        </w:rPr>
        <w:t>Git&amp;GitHub</w:t>
      </w:r>
    </w:p>
    <w:p>
      <w:pPr>
        <w:pStyle w:val="3"/>
        <w:spacing w:before="184" w:line="427" w:lineRule="exact"/>
        <w:ind w:left="2366" w:firstLine="0"/>
        <w:rPr>
          <w:rFonts w:ascii="Times New Roman" w:eastAsia="Times New Roman"/>
        </w:rPr>
      </w:pPr>
      <w:r>
        <w:rPr>
          <w:rFonts w:ascii="Times New Roman" w:eastAsia="Times New Roman"/>
        </w:rPr>
        <w:t>(</w:t>
      </w:r>
      <w:r>
        <w:t>作者：尚硅谷前端研发部 达姆老师</w:t>
      </w:r>
      <w:r>
        <w:rPr>
          <w:rFonts w:ascii="Times New Roman" w:eastAsia="Times New Roman"/>
        </w:rPr>
        <w:t>)</w:t>
      </w:r>
    </w:p>
    <w:p>
      <w:pPr>
        <w:spacing w:before="0" w:line="261" w:lineRule="exact"/>
        <w:ind w:left="1631" w:right="2849" w:firstLine="0"/>
        <w:jc w:val="center"/>
        <w:rPr>
          <w:rFonts w:ascii="Times New Roman"/>
          <w:b/>
          <w:sz w:val="24"/>
        </w:rPr>
      </w:pPr>
      <w:r>
        <w:rPr>
          <w:rFonts w:ascii="Times New Roman"/>
          <w:b/>
          <w:sz w:val="24"/>
        </w:rPr>
        <w:t>V2.0</w:t>
      </w:r>
    </w:p>
    <w:p>
      <w:pPr>
        <w:tabs>
          <w:tab w:val="left" w:pos="1641"/>
        </w:tabs>
        <w:spacing w:before="0" w:line="707" w:lineRule="exact"/>
        <w:ind w:left="160" w:right="0" w:firstLine="0"/>
        <w:jc w:val="left"/>
        <w:rPr>
          <w:rFonts w:hint="eastAsia" w:ascii="Microsoft JhengHei" w:eastAsia="Microsoft JhengHei"/>
          <w:b/>
          <w:sz w:val="44"/>
        </w:rPr>
      </w:pPr>
      <w:r>
        <w:rPr>
          <w:rFonts w:hint="eastAsia" w:ascii="Microsoft JhengHei" w:eastAsia="Microsoft JhengHei"/>
          <w:b/>
          <w:sz w:val="44"/>
        </w:rPr>
        <w:t>第</w:t>
      </w:r>
      <w:r>
        <w:rPr>
          <w:rFonts w:ascii="Times New Roman" w:eastAsia="Times New Roman"/>
          <w:b/>
          <w:sz w:val="44"/>
        </w:rPr>
        <w:t>1</w:t>
      </w:r>
      <w:r>
        <w:rPr>
          <w:rFonts w:hint="eastAsia" w:ascii="Microsoft JhengHei" w:eastAsia="Microsoft JhengHei"/>
          <w:b/>
          <w:sz w:val="44"/>
        </w:rPr>
        <w:t>章</w:t>
      </w:r>
      <w:r>
        <w:rPr>
          <w:rFonts w:hint="eastAsia" w:ascii="Microsoft JhengHei" w:eastAsia="Microsoft JhengHei"/>
          <w:b/>
          <w:sz w:val="44"/>
        </w:rPr>
        <w:tab/>
      </w:r>
      <w:r>
        <w:rPr>
          <w:rFonts w:ascii="Times New Roman" w:eastAsia="Times New Roman"/>
          <w:b/>
          <w:sz w:val="44"/>
        </w:rPr>
        <w:t>Git</w:t>
      </w:r>
      <w:r>
        <w:rPr>
          <w:rFonts w:ascii="Times New Roman" w:eastAsia="Times New Roman"/>
          <w:b/>
          <w:spacing w:val="1"/>
          <w:sz w:val="44"/>
        </w:rPr>
        <w:t xml:space="preserve"> </w:t>
      </w:r>
      <w:r>
        <w:rPr>
          <w:rFonts w:hint="eastAsia" w:ascii="Microsoft JhengHei" w:eastAsia="Microsoft JhengHei"/>
          <w:b/>
          <w:sz w:val="44"/>
        </w:rPr>
        <w:t>操作</w:t>
      </w:r>
    </w:p>
    <w:p>
      <w:pPr>
        <w:pStyle w:val="10"/>
        <w:numPr>
          <w:ilvl w:val="0"/>
          <w:numId w:val="1"/>
        </w:numPr>
        <w:tabs>
          <w:tab w:val="left" w:pos="581"/>
        </w:tabs>
        <w:spacing w:before="133" w:after="0" w:line="240" w:lineRule="auto"/>
        <w:ind w:left="580" w:right="0" w:hanging="209"/>
        <w:jc w:val="left"/>
        <w:rPr>
          <w:b/>
          <w:sz w:val="24"/>
        </w:rPr>
      </w:pPr>
      <w:bookmarkStart w:id="0" w:name="_GoBack"/>
      <w:bookmarkEnd w:id="0"/>
      <w:r>
        <w:rPr>
          <w:b/>
          <w:color w:val="FF0000"/>
          <w:sz w:val="24"/>
        </w:rPr>
        <w:t>版本控制</w:t>
      </w:r>
    </w:p>
    <w:p>
      <w:pPr>
        <w:pStyle w:val="6"/>
        <w:spacing w:before="46" w:line="237" w:lineRule="auto"/>
        <w:ind w:left="791" w:right="1800" w:firstLine="420"/>
      </w:pPr>
      <w:r>
        <w:rPr>
          <w:rFonts w:hint="eastAsia" w:ascii="Microsoft JhengHei" w:eastAsia="Microsoft JhengHei"/>
          <w:b/>
          <w:shd w:val="clear" w:color="auto" w:fill="FBFBF9"/>
        </w:rPr>
        <w:t>什么是版本控制？</w:t>
      </w:r>
      <w:r>
        <w:rPr>
          <w:color w:val="4E443B"/>
          <w:spacing w:val="-1"/>
          <w:shd w:val="clear" w:color="auto" w:fill="FBFBF9"/>
        </w:rPr>
        <w:t>我们为什么要关心它呢？版本控制是一种记录一个或若干文</w:t>
      </w:r>
      <w:r>
        <w:rPr>
          <w:color w:val="4E443B"/>
          <w:spacing w:val="-2"/>
          <w:shd w:val="clear" w:color="auto" w:fill="FBFBF9"/>
        </w:rPr>
        <w:t>件内容变</w:t>
      </w:r>
      <w:r>
        <w:rPr>
          <w:color w:val="4E443B"/>
          <w:spacing w:val="-212"/>
          <w:shd w:val="clear" w:color="auto" w:fill="FBFBF9"/>
        </w:rPr>
        <w:t>化</w:t>
      </w:r>
      <w:r>
        <w:rPr>
          <w:color w:val="4E443B"/>
          <w:spacing w:val="-3"/>
          <w:shd w:val="clear" w:color="auto" w:fill="FBFBF9"/>
        </w:rPr>
        <w:t>，以便将来查阅特定版本修订情况的系统</w:t>
      </w:r>
    </w:p>
    <w:p>
      <w:pPr>
        <w:spacing w:before="0" w:line="357" w:lineRule="exact"/>
        <w:ind w:left="1211" w:right="0" w:firstLine="0"/>
        <w:jc w:val="left"/>
        <w:rPr>
          <w:sz w:val="21"/>
        </w:rPr>
      </w:pPr>
      <w:r>
        <w:rPr>
          <w:rFonts w:hint="eastAsia" w:ascii="Microsoft JhengHei" w:eastAsia="Microsoft JhengHei"/>
          <w:b/>
          <w:sz w:val="21"/>
          <w:shd w:val="clear" w:color="auto" w:fill="FBFBF9"/>
        </w:rPr>
        <w:t>为什么要使用版本控制</w:t>
      </w:r>
      <w:r>
        <w:rPr>
          <w:rFonts w:ascii="Georgia" w:eastAsia="Georgia"/>
          <w:b/>
          <w:sz w:val="21"/>
          <w:shd w:val="clear" w:color="auto" w:fill="FBFBF9"/>
        </w:rPr>
        <w:t>?</w:t>
      </w:r>
      <w:r>
        <w:rPr>
          <w:color w:val="4E443B"/>
          <w:sz w:val="21"/>
          <w:shd w:val="clear" w:color="auto" w:fill="FBFBF9"/>
        </w:rPr>
        <w:t>软件开发中采用版本控制系统是个明智的选择。</w:t>
      </w:r>
    </w:p>
    <w:p>
      <w:pPr>
        <w:pStyle w:val="6"/>
        <w:spacing w:line="278" w:lineRule="auto"/>
        <w:ind w:left="791" w:right="1791" w:firstLine="420"/>
        <w:jc w:val="both"/>
      </w:pPr>
      <w:r>
        <w:rPr>
          <w:color w:val="4E443B"/>
          <w:spacing w:val="-8"/>
          <w:shd w:val="clear" w:color="auto" w:fill="FBFBF9"/>
        </w:rPr>
        <w:t>有了它你就可以将某个文件回溯到之前的状态，甚至将整个项目都回退到过去某</w:t>
      </w:r>
      <w:r>
        <w:rPr>
          <w:color w:val="4E443B"/>
          <w:spacing w:val="-12"/>
          <w:shd w:val="clear" w:color="auto" w:fill="FBFBF9"/>
        </w:rPr>
        <w:t>个时间点的状态。就算你乱来一气把整个项目中的文件改的改删的删，你也照样可以</w:t>
      </w:r>
      <w:r>
        <w:rPr>
          <w:color w:val="4E443B"/>
          <w:spacing w:val="-208"/>
          <w:shd w:val="clear" w:color="auto" w:fill="FBFBF9"/>
        </w:rPr>
        <w:t>轻</w:t>
      </w:r>
      <w:r>
        <w:rPr>
          <w:color w:val="4E443B"/>
          <w:spacing w:val="-3"/>
          <w:shd w:val="clear" w:color="auto" w:fill="FBFBF9"/>
        </w:rPr>
        <w:t>松恢复到原先的样子。但额外增加的工作量却微乎其微。</w:t>
      </w:r>
    </w:p>
    <w:p>
      <w:pPr>
        <w:pStyle w:val="6"/>
        <w:spacing w:line="278" w:lineRule="auto"/>
        <w:ind w:left="791" w:right="1791" w:firstLine="420"/>
      </w:pPr>
      <w:r>
        <w:rPr>
          <w:color w:val="4E443B"/>
          <w:spacing w:val="-9"/>
          <w:shd w:val="clear" w:color="auto" w:fill="FBFBF9"/>
        </w:rPr>
        <w:t>你可以比较文件的变化细节，查出最后是谁修改了哪个地方，从而找出导致怪异</w:t>
      </w:r>
      <w:r>
        <w:rPr>
          <w:color w:val="4E443B"/>
          <w:spacing w:val="-5"/>
          <w:shd w:val="clear" w:color="auto" w:fill="FBFBF9"/>
        </w:rPr>
        <w:t>问题出现的原因，又是谁在何时报告了某个功能</w:t>
      </w:r>
      <w:r>
        <w:rPr>
          <w:color w:val="4E443B"/>
          <w:spacing w:val="-44"/>
          <w:shd w:val="clear" w:color="auto" w:fill="FBFBF9"/>
        </w:rPr>
        <w:t>缺陷等等。</w:t>
      </w:r>
    </w:p>
    <w:p>
      <w:pPr>
        <w:pStyle w:val="3"/>
        <w:numPr>
          <w:ilvl w:val="1"/>
          <w:numId w:val="1"/>
        </w:numPr>
        <w:tabs>
          <w:tab w:val="left" w:pos="1714"/>
        </w:tabs>
        <w:spacing w:before="0" w:after="0" w:line="325" w:lineRule="exact"/>
        <w:ind w:left="1713" w:right="0" w:hanging="420"/>
        <w:jc w:val="left"/>
      </w:pPr>
      <w:r>
        <w:t>集中化的版本控制系统</w:t>
      </w:r>
    </w:p>
    <w:p>
      <w:pPr>
        <w:pStyle w:val="6"/>
        <w:spacing w:line="255" w:lineRule="exact"/>
        <w:ind w:left="1420"/>
      </w:pPr>
      <w:r>
        <w:rPr>
          <w:color w:val="4E443B"/>
          <w:shd w:val="clear" w:color="auto" w:fill="FBFBF9"/>
        </w:rPr>
        <w:t xml:space="preserve">集中化的版本控制系统诸如 </w:t>
      </w:r>
      <w:r>
        <w:rPr>
          <w:rFonts w:ascii="Georgia" w:eastAsia="Georgia"/>
          <w:color w:val="4E443B"/>
          <w:shd w:val="clear" w:color="auto" w:fill="FBFBF9"/>
        </w:rPr>
        <w:t>CVS</w:t>
      </w:r>
      <w:r>
        <w:rPr>
          <w:color w:val="4E443B"/>
          <w:shd w:val="clear" w:color="auto" w:fill="FBFBF9"/>
        </w:rPr>
        <w:t>，</w:t>
      </w:r>
      <w:r>
        <w:rPr>
          <w:rFonts w:ascii="Georgia" w:eastAsia="Georgia"/>
          <w:color w:val="4E443B"/>
          <w:shd w:val="clear" w:color="auto" w:fill="FBFBF9"/>
        </w:rPr>
        <w:t xml:space="preserve">svn </w:t>
      </w:r>
      <w:r>
        <w:rPr>
          <w:color w:val="4E443B"/>
          <w:shd w:val="clear" w:color="auto" w:fill="FBFBF9"/>
        </w:rPr>
        <w:t xml:space="preserve">以及 </w:t>
      </w:r>
      <w:r>
        <w:rPr>
          <w:rFonts w:ascii="Georgia" w:eastAsia="Georgia"/>
          <w:color w:val="4E443B"/>
          <w:shd w:val="clear" w:color="auto" w:fill="FBFBF9"/>
        </w:rPr>
        <w:t xml:space="preserve">Perforce </w:t>
      </w:r>
      <w:r>
        <w:rPr>
          <w:color w:val="4E443B"/>
          <w:shd w:val="clear" w:color="auto" w:fill="FBFBF9"/>
        </w:rPr>
        <w:t>等，都有一个单一的集</w:t>
      </w:r>
    </w:p>
    <w:p>
      <w:pPr>
        <w:pStyle w:val="6"/>
        <w:spacing w:before="40" w:line="278" w:lineRule="auto"/>
        <w:ind w:left="1000" w:right="1791"/>
        <w:jc w:val="both"/>
      </w:pPr>
      <w:r>
        <w:rPr>
          <w:color w:val="4E443B"/>
          <w:spacing w:val="-12"/>
          <w:shd w:val="clear" w:color="auto" w:fill="FBFBF9"/>
        </w:rPr>
        <w:t>中管理的服务器，保存所有文件的修订版本，而协同工作的人们都通过客户端连到</w:t>
      </w:r>
      <w:r>
        <w:rPr>
          <w:color w:val="4E443B"/>
          <w:spacing w:val="-9"/>
          <w:shd w:val="clear" w:color="auto" w:fill="FBFBF9"/>
        </w:rPr>
        <w:t>这台服务器，取出最新的文件或者提交更</w:t>
      </w:r>
      <w:r>
        <w:rPr>
          <w:color w:val="4E443B"/>
          <w:spacing w:val="-20"/>
          <w:shd w:val="clear" w:color="auto" w:fill="FBFBF9"/>
        </w:rPr>
        <w:t>新。多年以来，这已成为版本控制系统的标</w:t>
      </w:r>
      <w:r>
        <w:rPr>
          <w:color w:val="4E443B"/>
          <w:spacing w:val="-8"/>
          <w:shd w:val="clear" w:color="auto" w:fill="FBFBF9"/>
        </w:rPr>
        <w:t>准做法</w:t>
      </w:r>
    </w:p>
    <w:p>
      <w:pPr>
        <w:pStyle w:val="6"/>
        <w:spacing w:before="10"/>
        <w:rPr>
          <w:sz w:val="24"/>
        </w:rPr>
      </w:pPr>
      <w:r>
        <w:drawing>
          <wp:anchor distT="0" distB="0" distL="0" distR="0" simplePos="0" relativeHeight="251671552" behindDoc="1" locked="0" layoutInCell="1" allowOverlap="1">
            <wp:simplePos x="0" y="0"/>
            <wp:positionH relativeFrom="page">
              <wp:posOffset>2209800</wp:posOffset>
            </wp:positionH>
            <wp:positionV relativeFrom="paragraph">
              <wp:posOffset>226695</wp:posOffset>
            </wp:positionV>
            <wp:extent cx="3719830" cy="26784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3720146" cy="2678430"/>
                    </a:xfrm>
                    <a:prstGeom prst="rect">
                      <a:avLst/>
                    </a:prstGeom>
                  </pic:spPr>
                </pic:pic>
              </a:graphicData>
            </a:graphic>
          </wp:anchor>
        </w:drawing>
      </w:r>
    </w:p>
    <w:p>
      <w:pPr>
        <w:pStyle w:val="6"/>
        <w:spacing w:before="8" w:after="1"/>
        <w:rPr>
          <w:sz w:val="5"/>
        </w:rPr>
      </w:pPr>
    </w:p>
    <w:tbl>
      <w:tblPr>
        <w:tblStyle w:val="7"/>
        <w:tblW w:w="0" w:type="auto"/>
        <w:tblInd w:w="10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20"/>
        <w:gridCol w:w="70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420" w:type="dxa"/>
            <w:tcBorders>
              <w:bottom w:val="single" w:color="FFFFFF" w:sz="18" w:space="0"/>
            </w:tcBorders>
          </w:tcPr>
          <w:p>
            <w:pPr>
              <w:pStyle w:val="11"/>
              <w:rPr>
                <w:rFonts w:ascii="Times New Roman"/>
                <w:sz w:val="20"/>
              </w:rPr>
            </w:pPr>
          </w:p>
        </w:tc>
        <w:tc>
          <w:tcPr>
            <w:tcW w:w="7048" w:type="dxa"/>
            <w:tcBorders>
              <w:bottom w:val="single" w:color="FFFFFF" w:sz="18" w:space="0"/>
            </w:tcBorders>
            <w:shd w:val="clear" w:color="auto" w:fill="FBFBF9"/>
          </w:tcPr>
          <w:p>
            <w:pPr>
              <w:pStyle w:val="11"/>
              <w:spacing w:before="3" w:line="247" w:lineRule="exact"/>
              <w:ind w:right="-15"/>
              <w:rPr>
                <w:sz w:val="21"/>
              </w:rPr>
            </w:pPr>
            <w:r>
              <w:rPr>
                <w:color w:val="4E443B"/>
                <w:spacing w:val="-10"/>
                <w:sz w:val="21"/>
              </w:rPr>
              <w:t>这种做法带来了许多好处，现在，每个人都可以在一定程度上看到项目中的其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67" w:hRule="atLeast"/>
        </w:trPr>
        <w:tc>
          <w:tcPr>
            <w:tcW w:w="7468" w:type="dxa"/>
            <w:gridSpan w:val="2"/>
            <w:tcBorders>
              <w:top w:val="single" w:color="FFFFFF" w:sz="18" w:space="0"/>
              <w:bottom w:val="single" w:color="FFFFFF" w:sz="18" w:space="0"/>
            </w:tcBorders>
            <w:shd w:val="clear" w:color="auto" w:fill="FBFBF9"/>
          </w:tcPr>
          <w:p>
            <w:pPr>
              <w:pStyle w:val="11"/>
              <w:spacing w:line="247" w:lineRule="exact"/>
              <w:ind w:right="-15"/>
              <w:rPr>
                <w:sz w:val="21"/>
              </w:rPr>
            </w:pPr>
            <w:r>
              <w:rPr>
                <w:color w:val="4E443B"/>
                <w:spacing w:val="-11"/>
                <w:sz w:val="21"/>
              </w:rPr>
              <w:t>他人正在做些什么。而管理员也可以轻松掌控每个开发者的权限，并且管理一个集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8" w:hRule="atLeast"/>
        </w:trPr>
        <w:tc>
          <w:tcPr>
            <w:tcW w:w="7468" w:type="dxa"/>
            <w:gridSpan w:val="2"/>
            <w:tcBorders>
              <w:top w:val="single" w:color="FFFFFF" w:sz="18" w:space="0"/>
              <w:bottom w:val="single" w:color="FFFFFF" w:sz="18" w:space="0"/>
            </w:tcBorders>
            <w:shd w:val="clear" w:color="auto" w:fill="FBFBF9"/>
          </w:tcPr>
          <w:p>
            <w:pPr>
              <w:pStyle w:val="11"/>
              <w:spacing w:line="256" w:lineRule="exact"/>
              <w:rPr>
                <w:sz w:val="21"/>
              </w:rPr>
            </w:pPr>
            <w:r>
              <w:rPr>
                <w:color w:val="4E443B"/>
                <w:sz w:val="21"/>
              </w:rPr>
              <w:t>中化的版本控制系统</w:t>
            </w:r>
            <w:r>
              <w:rPr>
                <w:rFonts w:ascii="Georgia" w:eastAsia="Georgia"/>
                <w:color w:val="4E443B"/>
                <w:sz w:val="21"/>
              </w:rPr>
              <w:t xml:space="preserve">; </w:t>
            </w:r>
            <w:r>
              <w:rPr>
                <w:color w:val="4E443B"/>
                <w:sz w:val="21"/>
              </w:rPr>
              <w:t>要远比在各个客户端上维护本地数据库来得轻松容易</w:t>
            </w:r>
          </w:p>
          <w:p>
            <w:pPr>
              <w:pStyle w:val="11"/>
              <w:spacing w:line="303" w:lineRule="exact"/>
              <w:ind w:left="420" w:right="-15"/>
              <w:rPr>
                <w:rFonts w:hint="eastAsia" w:ascii="Microsoft JhengHei" w:eastAsia="Microsoft JhengHei"/>
                <w:b/>
                <w:sz w:val="21"/>
              </w:rPr>
            </w:pPr>
            <w:r>
              <w:rPr>
                <w:rFonts w:hint="eastAsia" w:ascii="Microsoft JhengHei" w:eastAsia="Microsoft JhengHei"/>
                <w:b/>
                <w:color w:val="FF0000"/>
                <w:sz w:val="21"/>
              </w:rPr>
              <w:t>事分两面，有好有坏。这么做最显而易见的缺点是中央服务器的单点故障。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7468" w:type="dxa"/>
            <w:gridSpan w:val="2"/>
            <w:tcBorders>
              <w:top w:val="single" w:color="FFFFFF" w:sz="18" w:space="0"/>
            </w:tcBorders>
            <w:shd w:val="clear" w:color="auto" w:fill="FBFBF9"/>
          </w:tcPr>
          <w:p>
            <w:pPr>
              <w:pStyle w:val="11"/>
              <w:spacing w:line="250" w:lineRule="exact"/>
              <w:rPr>
                <w:rFonts w:hint="eastAsia" w:ascii="Microsoft JhengHei" w:eastAsia="Microsoft JhengHei"/>
                <w:b/>
                <w:sz w:val="21"/>
              </w:rPr>
            </w:pPr>
            <w:r>
              <w:rPr>
                <w:rFonts w:hint="eastAsia" w:ascii="Microsoft JhengHei" w:eastAsia="Microsoft JhengHei"/>
                <w:b/>
                <w:color w:val="FF0000"/>
                <w:sz w:val="21"/>
              </w:rPr>
              <w:t>如果服务器宕机一小时，那么在这一小时内，谁都无法提交更新，也就无法协同</w:t>
            </w:r>
          </w:p>
        </w:tc>
      </w:tr>
    </w:tbl>
    <w:p>
      <w:pPr>
        <w:spacing w:after="0" w:line="250" w:lineRule="exact"/>
        <w:rPr>
          <w:rFonts w:hint="eastAsia" w:ascii="Microsoft JhengHei" w:eastAsia="Microsoft JhengHei"/>
          <w:sz w:val="21"/>
        </w:rPr>
        <w:sectPr>
          <w:headerReference r:id="rId5" w:type="default"/>
          <w:footerReference r:id="rId6" w:type="default"/>
          <w:type w:val="continuous"/>
          <w:pgSz w:w="11910" w:h="16840"/>
          <w:pgMar w:top="1580" w:right="0" w:bottom="1260" w:left="1640" w:header="850" w:footer="1064" w:gutter="0"/>
          <w:cols w:space="720" w:num="1"/>
        </w:sectPr>
      </w:pPr>
    </w:p>
    <w:p>
      <w:pPr>
        <w:pStyle w:val="5"/>
        <w:spacing w:line="253" w:lineRule="exact"/>
      </w:pPr>
      <w:r>
        <w:rPr>
          <w:color w:val="FF0000"/>
          <w:shd w:val="clear" w:color="auto" w:fill="FBFBF9"/>
        </w:rPr>
        <w:t>工作。</w:t>
      </w:r>
    </w:p>
    <w:p>
      <w:pPr>
        <w:spacing w:before="16" w:line="194" w:lineRule="auto"/>
        <w:ind w:left="1000" w:right="1793" w:firstLine="12"/>
        <w:jc w:val="both"/>
        <w:rPr>
          <w:rFonts w:ascii="Georgia" w:eastAsia="Georgia"/>
          <w:b/>
          <w:sz w:val="21"/>
        </w:rPr>
      </w:pPr>
      <w:r>
        <w:rPr>
          <w:rFonts w:ascii="Georgia" w:eastAsia="Georgia"/>
          <w:b/>
          <w:color w:val="4471C4"/>
          <w:sz w:val="21"/>
          <w:shd w:val="clear" w:color="auto" w:fill="FBFBF9"/>
        </w:rPr>
        <w:t>(</w:t>
      </w:r>
      <w:r>
        <w:rPr>
          <w:rFonts w:hint="eastAsia" w:ascii="Microsoft JhengHei" w:eastAsia="Microsoft JhengHei"/>
          <w:b/>
          <w:color w:val="4471C4"/>
          <w:sz w:val="21"/>
          <w:shd w:val="clear" w:color="auto" w:fill="FBFBF9"/>
        </w:rPr>
        <w:t>并不是说服务器故障了就没有办法写代码了</w:t>
      </w:r>
      <w:r>
        <w:rPr>
          <w:rFonts w:ascii="Georgia" w:eastAsia="Georgia"/>
          <w:b/>
          <w:color w:val="4471C4"/>
          <w:sz w:val="21"/>
          <w:shd w:val="clear" w:color="auto" w:fill="FBFBF9"/>
        </w:rPr>
        <w:t>,</w:t>
      </w:r>
      <w:r>
        <w:rPr>
          <w:rFonts w:hint="eastAsia" w:ascii="Microsoft JhengHei" w:eastAsia="Microsoft JhengHei"/>
          <w:b/>
          <w:color w:val="4471C4"/>
          <w:sz w:val="21"/>
          <w:shd w:val="clear" w:color="auto" w:fill="FBFBF9"/>
        </w:rPr>
        <w:t>只是在服务器故障的情况下</w:t>
      </w:r>
      <w:r>
        <w:rPr>
          <w:rFonts w:ascii="Georgia" w:eastAsia="Georgia"/>
          <w:b/>
          <w:color w:val="4471C4"/>
          <w:sz w:val="21"/>
          <w:shd w:val="clear" w:color="auto" w:fill="FBFBF9"/>
        </w:rPr>
        <w:t>,</w:t>
      </w:r>
      <w:r>
        <w:rPr>
          <w:rFonts w:hint="eastAsia" w:ascii="Microsoft JhengHei" w:eastAsia="Microsoft JhengHei"/>
          <w:b/>
          <w:color w:val="4471C4"/>
          <w:sz w:val="21"/>
          <w:shd w:val="clear" w:color="auto" w:fill="FBFBF9"/>
        </w:rPr>
        <w:t>编写的</w:t>
      </w:r>
      <w:r>
        <w:rPr>
          <w:rFonts w:hint="eastAsia" w:ascii="Microsoft JhengHei" w:eastAsia="Microsoft JhengHei"/>
          <w:b/>
          <w:color w:val="4471C4"/>
          <w:spacing w:val="-1"/>
          <w:sz w:val="21"/>
          <w:shd w:val="clear" w:color="auto" w:fill="FBFBF9"/>
        </w:rPr>
        <w:t>代码是没有办法得到保</w:t>
      </w:r>
      <w:r>
        <w:rPr>
          <w:rFonts w:hint="eastAsia" w:ascii="Microsoft JhengHei" w:eastAsia="Microsoft JhengHei"/>
          <w:b/>
          <w:color w:val="4471C4"/>
          <w:spacing w:val="-212"/>
          <w:sz w:val="21"/>
          <w:shd w:val="clear" w:color="auto" w:fill="FBFBF9"/>
        </w:rPr>
        <w:t>障</w:t>
      </w:r>
      <w:r>
        <w:rPr>
          <w:rFonts w:hint="eastAsia" w:ascii="Microsoft JhengHei" w:eastAsia="Microsoft JhengHei"/>
          <w:b/>
          <w:color w:val="4471C4"/>
          <w:sz w:val="21"/>
          <w:shd w:val="clear" w:color="auto" w:fill="FBFBF9"/>
        </w:rPr>
        <w:t>的</w:t>
      </w:r>
      <w:r>
        <w:rPr>
          <w:rFonts w:ascii="Georgia" w:eastAsia="Georgia"/>
          <w:b/>
          <w:color w:val="4471C4"/>
          <w:spacing w:val="-3"/>
          <w:sz w:val="21"/>
          <w:shd w:val="clear" w:color="auto" w:fill="FBFBF9"/>
        </w:rPr>
        <w:t>.</w:t>
      </w:r>
      <w:r>
        <w:rPr>
          <w:rFonts w:hint="eastAsia" w:ascii="Microsoft JhengHei" w:eastAsia="Microsoft JhengHei"/>
          <w:b/>
          <w:color w:val="4471C4"/>
          <w:spacing w:val="5"/>
          <w:sz w:val="21"/>
          <w:shd w:val="clear" w:color="auto" w:fill="FBFBF9"/>
        </w:rPr>
        <w:t xml:space="preserve">试想  </w:t>
      </w:r>
      <w:r>
        <w:rPr>
          <w:rFonts w:ascii="Georgia" w:eastAsia="Georgia"/>
          <w:b/>
          <w:color w:val="4471C4"/>
          <w:sz w:val="21"/>
          <w:shd w:val="clear" w:color="auto" w:fill="FBFBF9"/>
        </w:rPr>
        <w:t>svn</w:t>
      </w:r>
      <w:r>
        <w:rPr>
          <w:rFonts w:ascii="Georgia" w:eastAsia="Georgia"/>
          <w:b/>
          <w:color w:val="4471C4"/>
          <w:spacing w:val="8"/>
          <w:sz w:val="21"/>
          <w:shd w:val="clear" w:color="auto" w:fill="FBFBF9"/>
        </w:rPr>
        <w:t xml:space="preserve">  </w:t>
      </w:r>
      <w:r>
        <w:rPr>
          <w:rFonts w:hint="eastAsia" w:ascii="Microsoft JhengHei" w:eastAsia="Microsoft JhengHei"/>
          <w:b/>
          <w:color w:val="4471C4"/>
          <w:spacing w:val="-1"/>
          <w:sz w:val="21"/>
          <w:shd w:val="clear" w:color="auto" w:fill="FBFBF9"/>
        </w:rPr>
        <w:t>中央服务器挂机一天</w:t>
      </w:r>
      <w:r>
        <w:rPr>
          <w:rFonts w:ascii="Georgia" w:eastAsia="Georgia"/>
          <w:b/>
          <w:color w:val="4471C4"/>
          <w:spacing w:val="-3"/>
          <w:sz w:val="21"/>
          <w:shd w:val="clear" w:color="auto" w:fill="FBFBF9"/>
        </w:rPr>
        <w:t>.</w:t>
      </w:r>
      <w:r>
        <w:rPr>
          <w:rFonts w:hint="eastAsia" w:ascii="Microsoft JhengHei" w:eastAsia="Microsoft JhengHei"/>
          <w:b/>
          <w:color w:val="4471C4"/>
          <w:spacing w:val="-1"/>
          <w:sz w:val="21"/>
          <w:shd w:val="clear" w:color="auto" w:fill="FBFBF9"/>
        </w:rPr>
        <w:t>你还拼命写了一天代码</w:t>
      </w:r>
      <w:r>
        <w:rPr>
          <w:rFonts w:ascii="Georgia" w:eastAsia="Georgia"/>
          <w:b/>
          <w:color w:val="4471C4"/>
          <w:spacing w:val="-3"/>
          <w:sz w:val="21"/>
          <w:shd w:val="clear" w:color="auto" w:fill="FBFBF9"/>
        </w:rPr>
        <w:t>,</w:t>
      </w:r>
      <w:r>
        <w:rPr>
          <w:rFonts w:hint="eastAsia" w:ascii="Microsoft JhengHei" w:eastAsia="Microsoft JhengHei"/>
          <w:b/>
          <w:color w:val="4471C4"/>
          <w:spacing w:val="6"/>
          <w:sz w:val="21"/>
          <w:shd w:val="clear" w:color="auto" w:fill="FBFBF9"/>
        </w:rPr>
        <w:t xml:space="preserve">其中 </w:t>
      </w:r>
      <w:r>
        <w:rPr>
          <w:rFonts w:ascii="Georgia" w:eastAsia="Georgia"/>
          <w:b/>
          <w:color w:val="4471C4"/>
          <w:sz w:val="21"/>
          <w:shd w:val="clear" w:color="auto" w:fill="FBFBF9"/>
        </w:rPr>
        <w:t xml:space="preserve">12 </w:t>
      </w:r>
      <w:r>
        <w:rPr>
          <w:rFonts w:hint="eastAsia" w:ascii="Microsoft JhengHei" w:eastAsia="Microsoft JhengHei"/>
          <w:b/>
          <w:color w:val="4471C4"/>
          <w:spacing w:val="-1"/>
          <w:sz w:val="21"/>
          <w:shd w:val="clear" w:color="auto" w:fill="FBFBF9"/>
        </w:rPr>
        <w:t>点之前的代码都是高质量可靠的</w:t>
      </w:r>
      <w:r>
        <w:rPr>
          <w:rFonts w:ascii="Georgia" w:eastAsia="Georgia"/>
          <w:b/>
          <w:color w:val="4471C4"/>
          <w:spacing w:val="-3"/>
          <w:sz w:val="21"/>
          <w:shd w:val="clear" w:color="auto" w:fill="FBFBF9"/>
        </w:rPr>
        <w:t>,</w:t>
      </w:r>
      <w:r>
        <w:rPr>
          <w:rFonts w:hint="eastAsia" w:ascii="Microsoft JhengHei" w:eastAsia="Microsoft JhengHei"/>
          <w:b/>
          <w:color w:val="4471C4"/>
          <w:spacing w:val="-1"/>
          <w:sz w:val="21"/>
          <w:shd w:val="clear" w:color="auto" w:fill="FBFBF9"/>
        </w:rPr>
        <w:t>而且有很多闪光点</w:t>
      </w:r>
      <w:r>
        <w:rPr>
          <w:rFonts w:ascii="Georgia" w:eastAsia="Georgia"/>
          <w:b/>
          <w:color w:val="4471C4"/>
          <w:spacing w:val="-3"/>
          <w:sz w:val="21"/>
          <w:shd w:val="clear" w:color="auto" w:fill="FBFBF9"/>
        </w:rPr>
        <w:t>.</w:t>
      </w:r>
      <w:r>
        <w:rPr>
          <w:rFonts w:hint="eastAsia" w:ascii="Microsoft JhengHei" w:eastAsia="Microsoft JhengHei"/>
          <w:b/>
          <w:color w:val="4471C4"/>
          <w:spacing w:val="10"/>
          <w:sz w:val="21"/>
          <w:shd w:val="clear" w:color="auto" w:fill="FBFBF9"/>
        </w:rPr>
        <w:t xml:space="preserve">而 </w:t>
      </w:r>
      <w:r>
        <w:rPr>
          <w:rFonts w:ascii="Georgia" w:eastAsia="Georgia"/>
          <w:b/>
          <w:color w:val="4471C4"/>
          <w:sz w:val="21"/>
          <w:shd w:val="clear" w:color="auto" w:fill="FBFBF9"/>
        </w:rPr>
        <w:t xml:space="preserve">12 </w:t>
      </w:r>
      <w:r>
        <w:rPr>
          <w:rFonts w:hint="eastAsia" w:ascii="Microsoft JhengHei" w:eastAsia="Microsoft JhengHei"/>
          <w:b/>
          <w:color w:val="4471C4"/>
          <w:spacing w:val="-1"/>
          <w:sz w:val="21"/>
          <w:shd w:val="clear" w:color="auto" w:fill="FBFBF9"/>
        </w:rPr>
        <w:t>点之后的代码</w:t>
      </w:r>
      <w:r>
        <w:rPr>
          <w:rFonts w:hint="eastAsia" w:ascii="Microsoft JhengHei" w:eastAsia="Microsoft JhengHei"/>
          <w:b/>
          <w:color w:val="4471C4"/>
          <w:spacing w:val="-3"/>
          <w:sz w:val="21"/>
          <w:shd w:val="clear" w:color="auto" w:fill="FBFBF9"/>
        </w:rPr>
        <w:t>由于你想尝试一个比较大胆的想法</w:t>
      </w:r>
      <w:r>
        <w:rPr>
          <w:rFonts w:ascii="Georgia" w:eastAsia="Georgia"/>
          <w:b/>
          <w:color w:val="4471C4"/>
          <w:spacing w:val="-3"/>
          <w:sz w:val="21"/>
          <w:shd w:val="clear" w:color="auto" w:fill="FBFBF9"/>
        </w:rPr>
        <w:t>,</w:t>
      </w:r>
      <w:r>
        <w:rPr>
          <w:rFonts w:hint="eastAsia" w:ascii="Microsoft JhengHei" w:eastAsia="Microsoft JhengHei"/>
          <w:b/>
          <w:color w:val="4471C4"/>
          <w:spacing w:val="-1"/>
          <w:sz w:val="21"/>
          <w:shd w:val="clear" w:color="auto" w:fill="FBFBF9"/>
        </w:rPr>
        <w:t>将代码改的面目全非了</w:t>
      </w:r>
      <w:r>
        <w:rPr>
          <w:rFonts w:ascii="Georgia" w:eastAsia="Georgia"/>
          <w:b/>
          <w:color w:val="4471C4"/>
          <w:spacing w:val="-3"/>
          <w:sz w:val="21"/>
          <w:shd w:val="clear" w:color="auto" w:fill="FBFBF9"/>
        </w:rPr>
        <w:t>.</w:t>
      </w:r>
      <w:r>
        <w:rPr>
          <w:rFonts w:hint="eastAsia" w:ascii="Microsoft JhengHei" w:eastAsia="Microsoft JhengHei"/>
          <w:b/>
          <w:color w:val="4471C4"/>
          <w:spacing w:val="5"/>
          <w:sz w:val="21"/>
          <w:shd w:val="clear" w:color="auto" w:fill="FBFBF9"/>
        </w:rPr>
        <w:t xml:space="preserve">这样下来你 </w:t>
      </w:r>
      <w:r>
        <w:rPr>
          <w:rFonts w:ascii="Georgia" w:eastAsia="Georgia"/>
          <w:b/>
          <w:color w:val="4471C4"/>
          <w:sz w:val="21"/>
          <w:shd w:val="clear" w:color="auto" w:fill="FBFBF9"/>
        </w:rPr>
        <w:t xml:space="preserve">12 </w:t>
      </w:r>
      <w:r>
        <w:rPr>
          <w:rFonts w:hint="eastAsia" w:ascii="Microsoft JhengHei" w:eastAsia="Microsoft JhengHei"/>
          <w:b/>
          <w:color w:val="4471C4"/>
          <w:sz w:val="21"/>
          <w:shd w:val="clear" w:color="auto" w:fill="FBFBF9"/>
        </w:rPr>
        <w:t>点之前</w:t>
      </w:r>
      <w:r>
        <w:rPr>
          <w:rFonts w:hint="eastAsia" w:ascii="Microsoft JhengHei" w:eastAsia="Microsoft JhengHei"/>
          <w:b/>
          <w:color w:val="4471C4"/>
          <w:spacing w:val="-1"/>
          <w:sz w:val="21"/>
          <w:shd w:val="clear" w:color="auto" w:fill="FBFBF9"/>
        </w:rPr>
        <w:t xml:space="preserve">做的工作也都白费了 有记录的版本只能是 </w:t>
      </w:r>
      <w:r>
        <w:rPr>
          <w:rFonts w:ascii="Georgia" w:eastAsia="Georgia"/>
          <w:b/>
          <w:color w:val="4471C4"/>
          <w:sz w:val="21"/>
          <w:shd w:val="clear" w:color="auto" w:fill="FBFBF9"/>
        </w:rPr>
        <w:t xml:space="preserve">svn </w:t>
      </w:r>
      <w:r>
        <w:rPr>
          <w:rFonts w:hint="eastAsia" w:ascii="Microsoft JhengHei" w:eastAsia="Microsoft JhengHei"/>
          <w:b/>
          <w:color w:val="4471C4"/>
          <w:spacing w:val="-1"/>
          <w:sz w:val="21"/>
          <w:shd w:val="clear" w:color="auto" w:fill="FBFBF9"/>
        </w:rPr>
        <w:t>服务器挂掉时保存的版本</w:t>
      </w:r>
      <w:r>
        <w:rPr>
          <w:rFonts w:ascii="Georgia" w:eastAsia="Georgia"/>
          <w:b/>
          <w:color w:val="4471C4"/>
          <w:spacing w:val="-3"/>
          <w:sz w:val="21"/>
          <w:shd w:val="clear" w:color="auto" w:fill="FBFBF9"/>
        </w:rPr>
        <w:t>!)</w:t>
      </w:r>
    </w:p>
    <w:p>
      <w:pPr>
        <w:spacing w:before="0" w:line="194" w:lineRule="auto"/>
        <w:ind w:left="1000" w:right="1690" w:firstLine="420"/>
        <w:jc w:val="both"/>
        <w:rPr>
          <w:sz w:val="21"/>
        </w:rPr>
      </w:pPr>
      <w:r>
        <w:rPr>
          <w:rFonts w:hint="eastAsia" w:ascii="Microsoft JhengHei" w:eastAsia="Microsoft JhengHei"/>
          <w:b/>
          <w:color w:val="FF0000"/>
          <w:sz w:val="21"/>
          <w:shd w:val="clear" w:color="auto" w:fill="FBFBF9"/>
        </w:rPr>
        <w:t xml:space="preserve">要是中央服务器的磁盘发生故障，碰巧没做备份，或者备份不够及时，就会 有丢失数据的风险。最坏的情况是彻底丢失整个项目的所有历史更改记录，而被 </w:t>
      </w:r>
      <w:r>
        <w:rPr>
          <w:rFonts w:hint="eastAsia" w:ascii="Microsoft JhengHei" w:eastAsia="Microsoft JhengHei"/>
          <w:b/>
          <w:color w:val="FF0000"/>
          <w:spacing w:val="-3"/>
          <w:sz w:val="21"/>
          <w:shd w:val="clear" w:color="auto" w:fill="FBFBF9"/>
        </w:rPr>
        <w:t>客户端偶然提取出来的保存在本地的某些快照数据就成了恢复数据的希望。但这样</w:t>
      </w:r>
      <w:r>
        <w:rPr>
          <w:rFonts w:hint="eastAsia" w:ascii="Microsoft JhengHei" w:eastAsia="Microsoft JhengHei"/>
          <w:b/>
          <w:color w:val="FF0000"/>
          <w:sz w:val="21"/>
          <w:shd w:val="clear" w:color="auto" w:fill="FBFBF9"/>
        </w:rPr>
        <w:t xml:space="preserve">的话依然是个问题，你不能保证所有的数据都已经有人事先完整提取出来过。只 </w:t>
      </w:r>
      <w:r>
        <w:rPr>
          <w:rFonts w:hint="eastAsia" w:ascii="Microsoft JhengHei" w:eastAsia="Microsoft JhengHei"/>
          <w:b/>
          <w:color w:val="FF0000"/>
          <w:spacing w:val="-4"/>
          <w:sz w:val="21"/>
          <w:shd w:val="clear" w:color="auto" w:fill="FBFBF9"/>
        </w:rPr>
        <w:t>要整个项目的历史记录被保存在单一位置，就有丢失所有历史更新记录的风险</w:t>
      </w:r>
      <w:r>
        <w:rPr>
          <w:color w:val="4E443B"/>
          <w:sz w:val="21"/>
          <w:shd w:val="clear" w:color="auto" w:fill="FBFBF9"/>
        </w:rPr>
        <w:t>。</w:t>
      </w:r>
    </w:p>
    <w:p>
      <w:pPr>
        <w:pStyle w:val="6"/>
        <w:spacing w:before="1"/>
        <w:rPr>
          <w:sz w:val="17"/>
        </w:rPr>
      </w:pPr>
    </w:p>
    <w:p>
      <w:pPr>
        <w:pStyle w:val="10"/>
        <w:numPr>
          <w:ilvl w:val="1"/>
          <w:numId w:val="1"/>
        </w:numPr>
        <w:tabs>
          <w:tab w:val="left" w:pos="1714"/>
        </w:tabs>
        <w:spacing w:before="0" w:after="0" w:line="393" w:lineRule="exact"/>
        <w:ind w:left="1713" w:right="0" w:hanging="420"/>
        <w:jc w:val="left"/>
        <w:rPr>
          <w:b/>
          <w:sz w:val="24"/>
        </w:rPr>
      </w:pPr>
      <w:r>
        <w:rPr>
          <w:b/>
          <w:sz w:val="24"/>
        </w:rPr>
        <w:t>分布式的版本控制系统</w:t>
      </w:r>
    </w:p>
    <w:p>
      <w:pPr>
        <w:spacing w:before="5" w:line="194" w:lineRule="auto"/>
        <w:ind w:left="1000" w:right="1791" w:firstLine="420"/>
        <w:jc w:val="left"/>
        <w:rPr>
          <w:sz w:val="21"/>
        </w:rPr>
      </w:pPr>
      <w:r>
        <w:rPr>
          <w:color w:val="4E443B"/>
          <w:spacing w:val="-5"/>
          <w:sz w:val="21"/>
          <w:shd w:val="clear" w:color="auto" w:fill="FBFBF9"/>
        </w:rPr>
        <w:t xml:space="preserve">于是分布式版本控制系统面世了。在这类系统中，像 </w:t>
      </w:r>
      <w:r>
        <w:rPr>
          <w:rFonts w:ascii="Georgia" w:eastAsia="Georgia"/>
          <w:color w:val="4E443B"/>
          <w:sz w:val="21"/>
          <w:shd w:val="clear" w:color="auto" w:fill="FBFBF9"/>
        </w:rPr>
        <w:t>Git</w:t>
      </w:r>
      <w:r>
        <w:rPr>
          <w:color w:val="4E443B"/>
          <w:sz w:val="21"/>
          <w:shd w:val="clear" w:color="auto" w:fill="FBFBF9"/>
        </w:rPr>
        <w:t>，</w:t>
      </w:r>
      <w:r>
        <w:rPr>
          <w:rFonts w:ascii="Georgia" w:eastAsia="Georgia"/>
          <w:color w:val="4E443B"/>
          <w:sz w:val="21"/>
        </w:rPr>
        <w:t>BitKeeper</w:t>
      </w:r>
      <w:r>
        <w:rPr>
          <w:rFonts w:ascii="Georgia" w:eastAsia="Georgia"/>
          <w:color w:val="4E443B"/>
          <w:sz w:val="21"/>
          <w:shd w:val="clear" w:color="auto" w:fill="FBFBF9"/>
        </w:rPr>
        <w:t xml:space="preserve"> </w:t>
      </w:r>
      <w:r>
        <w:rPr>
          <w:color w:val="4E443B"/>
          <w:spacing w:val="-9"/>
          <w:sz w:val="21"/>
          <w:shd w:val="clear" w:color="auto" w:fill="FBFBF9"/>
        </w:rPr>
        <w:t>等，</w:t>
      </w:r>
      <w:r>
        <w:rPr>
          <w:rFonts w:hint="eastAsia" w:ascii="Microsoft JhengHei" w:eastAsia="Microsoft JhengHei"/>
          <w:b/>
          <w:color w:val="FF0000"/>
          <w:spacing w:val="-100"/>
          <w:sz w:val="21"/>
          <w:shd w:val="clear" w:color="auto" w:fill="FBFBF9"/>
        </w:rPr>
        <w:t>客户</w:t>
      </w:r>
      <w:r>
        <w:rPr>
          <w:rFonts w:hint="eastAsia" w:ascii="Microsoft JhengHei" w:eastAsia="Microsoft JhengHei"/>
          <w:b/>
          <w:color w:val="FF0000"/>
          <w:sz w:val="21"/>
          <w:shd w:val="clear" w:color="auto" w:fill="FBFBF9"/>
        </w:rPr>
        <w:t>端并不只提取最新版本的文件快照，而是把代码仓库完整地镜像下来</w:t>
      </w:r>
      <w:r>
        <w:rPr>
          <w:color w:val="4E443B"/>
          <w:sz w:val="21"/>
          <w:shd w:val="clear" w:color="auto" w:fill="FBFBF9"/>
        </w:rPr>
        <w:t>。这么一</w:t>
      </w:r>
    </w:p>
    <w:p>
      <w:pPr>
        <w:pStyle w:val="6"/>
        <w:spacing w:before="14" w:line="278" w:lineRule="auto"/>
        <w:ind w:left="1000" w:right="1791"/>
        <w:jc w:val="both"/>
      </w:pPr>
      <w:r>
        <w:rPr>
          <w:color w:val="4E443B"/>
          <w:spacing w:val="-11"/>
          <w:shd w:val="clear" w:color="auto" w:fill="FBFBF9"/>
        </w:rPr>
        <w:t>来，任何一处协同工作用的服务器发生故障，事后都可以用任何一个镜像出来的本</w:t>
      </w:r>
      <w:r>
        <w:rPr>
          <w:color w:val="4E443B"/>
          <w:spacing w:val="-6"/>
          <w:shd w:val="clear" w:color="auto" w:fill="FBFBF9"/>
        </w:rPr>
        <w:t>地仓库恢复。因为每一次</w:t>
      </w:r>
      <w:r>
        <w:rPr>
          <w:color w:val="4E443B"/>
          <w:spacing w:val="-17"/>
          <w:shd w:val="clear" w:color="auto" w:fill="FBFBF9"/>
        </w:rPr>
        <w:t>的提取操作，实际上都是一次对代码仓库的完整备份</w:t>
      </w:r>
    </w:p>
    <w:p>
      <w:pPr>
        <w:pStyle w:val="6"/>
        <w:rPr>
          <w:sz w:val="28"/>
        </w:rPr>
      </w:pPr>
      <w:r>
        <w:drawing>
          <wp:anchor distT="0" distB="0" distL="0" distR="0" simplePos="0" relativeHeight="251672576" behindDoc="1" locked="0" layoutInCell="1" allowOverlap="1">
            <wp:simplePos x="0" y="0"/>
            <wp:positionH relativeFrom="page">
              <wp:posOffset>2476500</wp:posOffset>
            </wp:positionH>
            <wp:positionV relativeFrom="paragraph">
              <wp:posOffset>252730</wp:posOffset>
            </wp:positionV>
            <wp:extent cx="3313430" cy="284607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9" cstate="print"/>
                    <a:stretch>
                      <a:fillRect/>
                    </a:stretch>
                  </pic:blipFill>
                  <pic:spPr>
                    <a:xfrm>
                      <a:off x="0" y="0"/>
                      <a:ext cx="3313164" cy="2845784"/>
                    </a:xfrm>
                    <a:prstGeom prst="rect">
                      <a:avLst/>
                    </a:prstGeom>
                  </pic:spPr>
                </pic:pic>
              </a:graphicData>
            </a:graphic>
          </wp:anchor>
        </w:drawing>
      </w:r>
    </w:p>
    <w:p>
      <w:pPr>
        <w:pStyle w:val="6"/>
        <w:spacing w:before="83" w:line="278" w:lineRule="auto"/>
        <w:ind w:left="1420" w:right="1805" w:firstLine="420"/>
      </w:pPr>
      <w:r>
        <w:rPr>
          <w:color w:val="4E443B"/>
          <w:shd w:val="clear" w:color="auto" w:fill="FBFBF9"/>
        </w:rPr>
        <w:t>更进一步，许多这类系统都可以指定和若干不同的远端代码仓库进行交</w:t>
      </w:r>
      <w:r>
        <w:rPr>
          <w:color w:val="4E443B"/>
          <w:spacing w:val="-1"/>
          <w:shd w:val="clear" w:color="auto" w:fill="FBFBF9"/>
        </w:rPr>
        <w:t>互。籍此</w:t>
      </w:r>
      <w:r>
        <w:rPr>
          <w:color w:val="4E443B"/>
          <w:spacing w:val="-212"/>
          <w:shd w:val="clear" w:color="auto" w:fill="FBFBF9"/>
        </w:rPr>
        <w:t>，</w:t>
      </w:r>
      <w:r>
        <w:rPr>
          <w:color w:val="4E443B"/>
          <w:spacing w:val="-3"/>
          <w:shd w:val="clear" w:color="auto" w:fill="FBFBF9"/>
        </w:rPr>
        <w:t>你就可以在同一个项目中分别和不同工作小组的人相互协作。</w:t>
      </w:r>
    </w:p>
    <w:p>
      <w:pPr>
        <w:pStyle w:val="5"/>
        <w:spacing w:line="280" w:lineRule="exact"/>
        <w:ind w:left="1840"/>
      </w:pPr>
      <w:r>
        <w:rPr>
          <w:color w:val="FF0000"/>
          <w:shd w:val="clear" w:color="auto" w:fill="FBFBF9"/>
        </w:rPr>
        <w:t>分布式的版本控制系统在管理项目时 存放的不是项目版本与版本之间</w:t>
      </w:r>
    </w:p>
    <w:p>
      <w:pPr>
        <w:tabs>
          <w:tab w:val="left" w:pos="5460"/>
        </w:tabs>
        <w:spacing w:before="16" w:line="194" w:lineRule="auto"/>
        <w:ind w:left="1420" w:right="1799" w:firstLine="0"/>
        <w:jc w:val="left"/>
        <w:rPr>
          <w:rFonts w:ascii="Georgia" w:eastAsia="Georgia"/>
          <w:b/>
          <w:sz w:val="21"/>
        </w:rPr>
      </w:pPr>
      <w:r>
        <w:rPr>
          <w:rFonts w:hint="eastAsia" w:ascii="Microsoft JhengHei" w:eastAsia="Microsoft JhengHei"/>
          <w:b/>
          <w:color w:val="FF0000"/>
          <w:spacing w:val="4"/>
          <w:sz w:val="21"/>
          <w:shd w:val="clear" w:color="auto" w:fill="FBFBF9"/>
        </w:rPr>
        <w:t>的差</w:t>
      </w:r>
      <w:r>
        <w:rPr>
          <w:rFonts w:hint="eastAsia" w:ascii="Microsoft JhengHei" w:eastAsia="Microsoft JhengHei"/>
          <w:b/>
          <w:color w:val="FF0000"/>
          <w:spacing w:val="5"/>
          <w:sz w:val="21"/>
          <w:shd w:val="clear" w:color="auto" w:fill="FBFBF9"/>
        </w:rPr>
        <w:t>异</w:t>
      </w:r>
      <w:r>
        <w:rPr>
          <w:rFonts w:ascii="Georgia" w:eastAsia="Georgia"/>
          <w:b/>
          <w:color w:val="FF0000"/>
          <w:sz w:val="21"/>
          <w:shd w:val="clear" w:color="auto" w:fill="FBFBF9"/>
        </w:rPr>
        <w:t>.</w:t>
      </w:r>
      <w:r>
        <w:rPr>
          <w:rFonts w:hint="eastAsia" w:ascii="Microsoft JhengHei" w:eastAsia="Microsoft JhengHei"/>
          <w:b/>
          <w:color w:val="FF0000"/>
          <w:sz w:val="21"/>
          <w:shd w:val="clear" w:color="auto" w:fill="FBFBF9"/>
        </w:rPr>
        <w:t>它</w:t>
      </w:r>
      <w:r>
        <w:rPr>
          <w:rFonts w:hint="eastAsia" w:ascii="Microsoft JhengHei" w:eastAsia="Microsoft JhengHei"/>
          <w:b/>
          <w:color w:val="FF0000"/>
          <w:spacing w:val="4"/>
          <w:sz w:val="21"/>
          <w:shd w:val="clear" w:color="auto" w:fill="FBFBF9"/>
        </w:rPr>
        <w:t>存</w:t>
      </w:r>
      <w:r>
        <w:rPr>
          <w:rFonts w:hint="eastAsia" w:ascii="Microsoft JhengHei" w:eastAsia="Microsoft JhengHei"/>
          <w:b/>
          <w:color w:val="FF0000"/>
          <w:sz w:val="21"/>
          <w:shd w:val="clear" w:color="auto" w:fill="FBFBF9"/>
        </w:rPr>
        <w:t>的</w:t>
      </w:r>
      <w:r>
        <w:rPr>
          <w:rFonts w:hint="eastAsia" w:ascii="Microsoft JhengHei" w:eastAsia="Microsoft JhengHei"/>
          <w:b/>
          <w:color w:val="FF0000"/>
          <w:spacing w:val="4"/>
          <w:sz w:val="21"/>
          <w:shd w:val="clear" w:color="auto" w:fill="FBFBF9"/>
        </w:rPr>
        <w:t>是</w:t>
      </w:r>
      <w:r>
        <w:rPr>
          <w:rFonts w:hint="eastAsia" w:ascii="Microsoft JhengHei" w:eastAsia="Microsoft JhengHei"/>
          <w:b/>
          <w:color w:val="FF0000"/>
          <w:sz w:val="21"/>
          <w:shd w:val="clear" w:color="auto" w:fill="FBFBF9"/>
        </w:rPr>
        <w:t>索</w:t>
      </w:r>
      <w:r>
        <w:rPr>
          <w:rFonts w:hint="eastAsia" w:ascii="Microsoft JhengHei" w:eastAsia="Microsoft JhengHei"/>
          <w:b/>
          <w:color w:val="FF0000"/>
          <w:spacing w:val="5"/>
          <w:sz w:val="21"/>
          <w:shd w:val="clear" w:color="auto" w:fill="FBFBF9"/>
        </w:rPr>
        <w:t>引</w:t>
      </w:r>
      <w:r>
        <w:rPr>
          <w:rFonts w:ascii="Georgia" w:eastAsia="Georgia"/>
          <w:b/>
          <w:color w:val="FF0000"/>
          <w:sz w:val="21"/>
          <w:shd w:val="clear" w:color="auto" w:fill="FBFBF9"/>
        </w:rPr>
        <w:t>(</w:t>
      </w:r>
      <w:r>
        <w:rPr>
          <w:rFonts w:hint="eastAsia" w:ascii="Microsoft JhengHei" w:eastAsia="Microsoft JhengHei"/>
          <w:b/>
          <w:color w:val="FF0000"/>
          <w:sz w:val="21"/>
          <w:shd w:val="clear" w:color="auto" w:fill="FBFBF9"/>
        </w:rPr>
        <w:t>所</w:t>
      </w:r>
      <w:r>
        <w:rPr>
          <w:rFonts w:hint="eastAsia" w:ascii="Microsoft JhengHei" w:eastAsia="Microsoft JhengHei"/>
          <w:b/>
          <w:color w:val="FF0000"/>
          <w:spacing w:val="4"/>
          <w:sz w:val="21"/>
          <w:shd w:val="clear" w:color="auto" w:fill="FBFBF9"/>
        </w:rPr>
        <w:t>需磁</w:t>
      </w:r>
      <w:r>
        <w:rPr>
          <w:rFonts w:hint="eastAsia" w:ascii="Microsoft JhengHei" w:eastAsia="Microsoft JhengHei"/>
          <w:b/>
          <w:color w:val="FF0000"/>
          <w:sz w:val="21"/>
          <w:shd w:val="clear" w:color="auto" w:fill="FBFBF9"/>
        </w:rPr>
        <w:t>盘</w:t>
      </w:r>
      <w:r>
        <w:rPr>
          <w:rFonts w:hint="eastAsia" w:ascii="Microsoft JhengHei" w:eastAsia="Microsoft JhengHei"/>
          <w:b/>
          <w:color w:val="FF0000"/>
          <w:spacing w:val="4"/>
          <w:sz w:val="21"/>
          <w:shd w:val="clear" w:color="auto" w:fill="FBFBF9"/>
        </w:rPr>
        <w:t>空</w:t>
      </w:r>
      <w:r>
        <w:rPr>
          <w:rFonts w:hint="eastAsia" w:ascii="Microsoft JhengHei" w:eastAsia="Microsoft JhengHei"/>
          <w:b/>
          <w:color w:val="FF0000"/>
          <w:sz w:val="21"/>
          <w:shd w:val="clear" w:color="auto" w:fill="FBFBF9"/>
        </w:rPr>
        <w:t>间</w:t>
      </w:r>
      <w:r>
        <w:rPr>
          <w:rFonts w:hint="eastAsia" w:ascii="Microsoft JhengHei" w:eastAsia="Microsoft JhengHei"/>
          <w:b/>
          <w:color w:val="FF0000"/>
          <w:spacing w:val="4"/>
          <w:sz w:val="21"/>
          <w:shd w:val="clear" w:color="auto" w:fill="FBFBF9"/>
        </w:rPr>
        <w:t>很</w:t>
      </w:r>
      <w:r>
        <w:rPr>
          <w:rFonts w:hint="eastAsia" w:ascii="Microsoft JhengHei" w:eastAsia="Microsoft JhengHei"/>
          <w:b/>
          <w:color w:val="FF0000"/>
          <w:sz w:val="21"/>
          <w:shd w:val="clear" w:color="auto" w:fill="FBFBF9"/>
        </w:rPr>
        <w:t>少</w:t>
      </w:r>
      <w:r>
        <w:rPr>
          <w:rFonts w:hint="eastAsia" w:ascii="Microsoft JhengHei" w:eastAsia="Microsoft JhengHei"/>
          <w:b/>
          <w:color w:val="FF0000"/>
          <w:sz w:val="21"/>
          <w:shd w:val="clear" w:color="auto" w:fill="FBFBF9"/>
        </w:rPr>
        <w:tab/>
      </w:r>
      <w:r>
        <w:rPr>
          <w:rFonts w:hint="eastAsia" w:ascii="Microsoft JhengHei" w:eastAsia="Microsoft JhengHei"/>
          <w:b/>
          <w:color w:val="FF0000"/>
          <w:spacing w:val="4"/>
          <w:sz w:val="21"/>
          <w:shd w:val="clear" w:color="auto" w:fill="FBFBF9"/>
        </w:rPr>
        <w:t>所以</w:t>
      </w:r>
      <w:r>
        <w:rPr>
          <w:rFonts w:hint="eastAsia" w:ascii="Microsoft JhengHei" w:eastAsia="Microsoft JhengHei"/>
          <w:b/>
          <w:color w:val="FF0000"/>
          <w:sz w:val="21"/>
          <w:shd w:val="clear" w:color="auto" w:fill="FBFBF9"/>
        </w:rPr>
        <w:t>每</w:t>
      </w:r>
      <w:r>
        <w:rPr>
          <w:rFonts w:hint="eastAsia" w:ascii="Microsoft JhengHei" w:eastAsia="Microsoft JhengHei"/>
          <w:b/>
          <w:color w:val="FF0000"/>
          <w:spacing w:val="4"/>
          <w:sz w:val="21"/>
          <w:shd w:val="clear" w:color="auto" w:fill="FBFBF9"/>
        </w:rPr>
        <w:t>个客</w:t>
      </w:r>
      <w:r>
        <w:rPr>
          <w:rFonts w:hint="eastAsia" w:ascii="Microsoft JhengHei" w:eastAsia="Microsoft JhengHei"/>
          <w:b/>
          <w:color w:val="FF0000"/>
          <w:sz w:val="21"/>
          <w:shd w:val="clear" w:color="auto" w:fill="FBFBF9"/>
        </w:rPr>
        <w:t>户</w:t>
      </w:r>
      <w:r>
        <w:rPr>
          <w:rFonts w:hint="eastAsia" w:ascii="Microsoft JhengHei" w:eastAsia="Microsoft JhengHei"/>
          <w:b/>
          <w:color w:val="FF0000"/>
          <w:spacing w:val="4"/>
          <w:sz w:val="21"/>
          <w:shd w:val="clear" w:color="auto" w:fill="FBFBF9"/>
        </w:rPr>
        <w:t>端</w:t>
      </w:r>
      <w:r>
        <w:rPr>
          <w:rFonts w:hint="eastAsia" w:ascii="Microsoft JhengHei" w:eastAsia="Microsoft JhengHei"/>
          <w:b/>
          <w:color w:val="FF0000"/>
          <w:sz w:val="21"/>
          <w:shd w:val="clear" w:color="auto" w:fill="FBFBF9"/>
        </w:rPr>
        <w:t>都</w:t>
      </w:r>
      <w:r>
        <w:rPr>
          <w:rFonts w:hint="eastAsia" w:ascii="Microsoft JhengHei" w:eastAsia="Microsoft JhengHei"/>
          <w:b/>
          <w:color w:val="FF0000"/>
          <w:spacing w:val="4"/>
          <w:sz w:val="21"/>
          <w:shd w:val="clear" w:color="auto" w:fill="FBFBF9"/>
        </w:rPr>
        <w:t>可</w:t>
      </w:r>
      <w:r>
        <w:rPr>
          <w:rFonts w:hint="eastAsia" w:ascii="Microsoft JhengHei" w:eastAsia="Microsoft JhengHei"/>
          <w:b/>
          <w:color w:val="FF0000"/>
          <w:sz w:val="21"/>
          <w:shd w:val="clear" w:color="auto" w:fill="FBFBF9"/>
        </w:rPr>
        <w:t>以</w:t>
      </w:r>
      <w:r>
        <w:rPr>
          <w:rFonts w:hint="eastAsia" w:ascii="Microsoft JhengHei" w:eastAsia="Microsoft JhengHei"/>
          <w:b/>
          <w:color w:val="FF0000"/>
          <w:spacing w:val="4"/>
          <w:sz w:val="21"/>
          <w:shd w:val="clear" w:color="auto" w:fill="FBFBF9"/>
        </w:rPr>
        <w:t>放</w:t>
      </w:r>
      <w:r>
        <w:rPr>
          <w:rFonts w:hint="eastAsia" w:ascii="Microsoft JhengHei" w:eastAsia="Microsoft JhengHei"/>
          <w:b/>
          <w:color w:val="FF0000"/>
          <w:sz w:val="21"/>
          <w:shd w:val="clear" w:color="auto" w:fill="FBFBF9"/>
        </w:rPr>
        <w:t>下</w:t>
      </w:r>
      <w:r>
        <w:rPr>
          <w:rFonts w:hint="eastAsia" w:ascii="Microsoft JhengHei" w:eastAsia="Microsoft JhengHei"/>
          <w:b/>
          <w:color w:val="FF0000"/>
          <w:spacing w:val="4"/>
          <w:sz w:val="21"/>
          <w:shd w:val="clear" w:color="auto" w:fill="FBFBF9"/>
        </w:rPr>
        <w:t>整</w:t>
      </w:r>
      <w:r>
        <w:rPr>
          <w:rFonts w:hint="eastAsia" w:ascii="Microsoft JhengHei" w:eastAsia="Microsoft JhengHei"/>
          <w:b/>
          <w:color w:val="FF0000"/>
          <w:sz w:val="21"/>
          <w:shd w:val="clear" w:color="auto" w:fill="FBFBF9"/>
        </w:rPr>
        <w:t>个项目的历史记录</w:t>
      </w:r>
      <w:r>
        <w:rPr>
          <w:rFonts w:ascii="Georgia" w:eastAsia="Georgia"/>
          <w:b/>
          <w:color w:val="FF0000"/>
          <w:sz w:val="21"/>
          <w:shd w:val="clear" w:color="auto" w:fill="FBFBF9"/>
        </w:rPr>
        <w:t>)</w:t>
      </w:r>
    </w:p>
    <w:p>
      <w:pPr>
        <w:spacing w:before="0" w:line="294" w:lineRule="exact"/>
        <w:ind w:left="1840" w:right="0" w:firstLine="0"/>
        <w:jc w:val="left"/>
        <w:rPr>
          <w:rFonts w:ascii="Georgia" w:eastAsia="Georgia"/>
          <w:b/>
          <w:sz w:val="21"/>
        </w:rPr>
      </w:pPr>
      <w:r>
        <w:rPr>
          <w:rFonts w:hint="eastAsia" w:ascii="Microsoft JhengHei" w:eastAsia="Microsoft JhengHei"/>
          <w:b/>
          <w:color w:val="FF0000"/>
          <w:sz w:val="21"/>
          <w:shd w:val="clear" w:color="auto" w:fill="FBFBF9"/>
        </w:rPr>
        <w:t>分布式的版本控制系统出现之后</w:t>
      </w:r>
      <w:r>
        <w:rPr>
          <w:rFonts w:ascii="Georgia" w:eastAsia="Georgia"/>
          <w:b/>
          <w:color w:val="FF0000"/>
          <w:sz w:val="21"/>
          <w:shd w:val="clear" w:color="auto" w:fill="FBFBF9"/>
        </w:rPr>
        <w:t>,</w:t>
      </w:r>
      <w:r>
        <w:rPr>
          <w:rFonts w:hint="eastAsia" w:ascii="Microsoft JhengHei" w:eastAsia="Microsoft JhengHei"/>
          <w:b/>
          <w:color w:val="FF0000"/>
          <w:sz w:val="21"/>
          <w:shd w:val="clear" w:color="auto" w:fill="FBFBF9"/>
        </w:rPr>
        <w:t>解决了集中式版本控制系统的缺陷</w:t>
      </w:r>
      <w:r>
        <w:rPr>
          <w:rFonts w:ascii="Georgia" w:eastAsia="Georgia"/>
          <w:b/>
          <w:color w:val="FF0000"/>
          <w:sz w:val="21"/>
          <w:shd w:val="clear" w:color="auto" w:fill="FBFBF9"/>
        </w:rPr>
        <w:t>:</w:t>
      </w:r>
    </w:p>
    <w:p>
      <w:pPr>
        <w:pStyle w:val="10"/>
        <w:numPr>
          <w:ilvl w:val="2"/>
          <w:numId w:val="1"/>
        </w:numPr>
        <w:tabs>
          <w:tab w:val="left" w:pos="2621"/>
        </w:tabs>
        <w:spacing w:before="0" w:after="0" w:line="312" w:lineRule="exact"/>
        <w:ind w:left="2621" w:right="0" w:hanging="360"/>
        <w:jc w:val="left"/>
        <w:rPr>
          <w:rFonts w:ascii="Georgia" w:eastAsia="Georgia"/>
          <w:b/>
          <w:sz w:val="21"/>
        </w:rPr>
      </w:pPr>
      <w:r>
        <w:rPr>
          <w:b/>
          <w:color w:val="4471C4"/>
          <w:spacing w:val="-2"/>
          <w:sz w:val="21"/>
          <w:shd w:val="clear" w:color="auto" w:fill="FBFBF9"/>
        </w:rPr>
        <w:t>断网的情况下也可以进行开发</w:t>
      </w:r>
      <w:r>
        <w:rPr>
          <w:rFonts w:ascii="Georgia" w:eastAsia="Georgia"/>
          <w:b/>
          <w:color w:val="4471C4"/>
          <w:spacing w:val="-4"/>
          <w:sz w:val="21"/>
          <w:shd w:val="clear" w:color="auto" w:fill="FBFBF9"/>
        </w:rPr>
        <w:t>(</w:t>
      </w:r>
      <w:r>
        <w:rPr>
          <w:b/>
          <w:color w:val="4471C4"/>
          <w:spacing w:val="-2"/>
          <w:sz w:val="21"/>
          <w:shd w:val="clear" w:color="auto" w:fill="FBFBF9"/>
        </w:rPr>
        <w:t>因为版本控制是在本地进行的</w:t>
      </w:r>
      <w:r>
        <w:rPr>
          <w:rFonts w:ascii="Georgia" w:eastAsia="Georgia"/>
          <w:b/>
          <w:color w:val="4471C4"/>
          <w:sz w:val="21"/>
          <w:shd w:val="clear" w:color="auto" w:fill="FBFBF9"/>
        </w:rPr>
        <w:t>)</w:t>
      </w:r>
    </w:p>
    <w:p>
      <w:pPr>
        <w:pStyle w:val="10"/>
        <w:numPr>
          <w:ilvl w:val="2"/>
          <w:numId w:val="1"/>
        </w:numPr>
        <w:tabs>
          <w:tab w:val="left" w:pos="2621"/>
        </w:tabs>
        <w:spacing w:before="16" w:after="0" w:line="194" w:lineRule="auto"/>
        <w:ind w:left="2621" w:right="1794" w:hanging="360"/>
        <w:jc w:val="left"/>
        <w:rPr>
          <w:rFonts w:ascii="Georgia" w:eastAsia="Georgia"/>
          <w:b/>
          <w:sz w:val="21"/>
        </w:rPr>
      </w:pPr>
      <w:r>
        <w:rPr>
          <w:b/>
          <w:color w:val="4471C4"/>
          <w:spacing w:val="5"/>
          <w:sz w:val="21"/>
          <w:shd w:val="clear" w:color="auto" w:fill="FBFBF9"/>
        </w:rPr>
        <w:t xml:space="preserve">使用 </w:t>
      </w:r>
      <w:r>
        <w:rPr>
          <w:rFonts w:ascii="Georgia" w:eastAsia="Georgia"/>
          <w:b/>
          <w:color w:val="4471C4"/>
          <w:sz w:val="21"/>
          <w:shd w:val="clear" w:color="auto" w:fill="FBFBF9"/>
        </w:rPr>
        <w:t>github</w:t>
      </w:r>
      <w:r>
        <w:rPr>
          <w:rFonts w:ascii="Georgia" w:eastAsia="Georgia"/>
          <w:b/>
          <w:color w:val="4471C4"/>
          <w:spacing w:val="15"/>
          <w:sz w:val="21"/>
          <w:shd w:val="clear" w:color="auto" w:fill="FBFBF9"/>
        </w:rPr>
        <w:t xml:space="preserve"> </w:t>
      </w:r>
      <w:r>
        <w:rPr>
          <w:b/>
          <w:color w:val="4471C4"/>
          <w:spacing w:val="-1"/>
          <w:sz w:val="21"/>
          <w:shd w:val="clear" w:color="auto" w:fill="FBFBF9"/>
        </w:rPr>
        <w:t>进行团队协作</w:t>
      </w:r>
      <w:r>
        <w:rPr>
          <w:rFonts w:ascii="Georgia" w:eastAsia="Georgia"/>
          <w:b/>
          <w:color w:val="4471C4"/>
          <w:spacing w:val="-3"/>
          <w:sz w:val="21"/>
          <w:shd w:val="clear" w:color="auto" w:fill="FBFBF9"/>
        </w:rPr>
        <w:t>,</w:t>
      </w:r>
      <w:r>
        <w:rPr>
          <w:b/>
          <w:color w:val="4471C4"/>
          <w:spacing w:val="5"/>
          <w:sz w:val="21"/>
          <w:shd w:val="clear" w:color="auto" w:fill="FBFBF9"/>
        </w:rPr>
        <w:t xml:space="preserve">哪怕 </w:t>
      </w:r>
      <w:r>
        <w:rPr>
          <w:rFonts w:ascii="Georgia" w:eastAsia="Georgia"/>
          <w:b/>
          <w:color w:val="4471C4"/>
          <w:sz w:val="21"/>
          <w:shd w:val="clear" w:color="auto" w:fill="FBFBF9"/>
        </w:rPr>
        <w:t>github</w:t>
      </w:r>
      <w:r>
        <w:rPr>
          <w:rFonts w:ascii="Georgia" w:eastAsia="Georgia"/>
          <w:b/>
          <w:color w:val="4471C4"/>
          <w:spacing w:val="16"/>
          <w:sz w:val="21"/>
          <w:shd w:val="clear" w:color="auto" w:fill="FBFBF9"/>
        </w:rPr>
        <w:t xml:space="preserve"> </w:t>
      </w:r>
      <w:r>
        <w:rPr>
          <w:b/>
          <w:color w:val="4471C4"/>
          <w:sz w:val="21"/>
          <w:shd w:val="clear" w:color="auto" w:fill="FBFBF9"/>
        </w:rPr>
        <w:t>挂了 每个客户端保存</w:t>
      </w:r>
      <w:r>
        <w:rPr>
          <w:b/>
          <w:color w:val="4471C4"/>
          <w:spacing w:val="-1"/>
          <w:sz w:val="21"/>
          <w:shd w:val="clear" w:color="auto" w:fill="FBFBF9"/>
        </w:rPr>
        <w:t>的也都是整个完整的项目</w:t>
      </w:r>
      <w:r>
        <w:rPr>
          <w:rFonts w:ascii="Georgia" w:eastAsia="Georgia"/>
          <w:b/>
          <w:color w:val="4471C4"/>
          <w:spacing w:val="-4"/>
          <w:sz w:val="21"/>
          <w:shd w:val="clear" w:color="auto" w:fill="FBFBF9"/>
        </w:rPr>
        <w:t>(</w:t>
      </w:r>
      <w:r>
        <w:rPr>
          <w:b/>
          <w:color w:val="4471C4"/>
          <w:sz w:val="21"/>
          <w:shd w:val="clear" w:color="auto" w:fill="FBFBF9"/>
        </w:rPr>
        <w:t>包含历史记录的</w:t>
      </w:r>
      <w:r>
        <w:rPr>
          <w:rFonts w:ascii="Georgia" w:eastAsia="Georgia"/>
          <w:b/>
          <w:color w:val="4471C4"/>
          <w:sz w:val="21"/>
          <w:shd w:val="clear" w:color="auto" w:fill="FBFBF9"/>
        </w:rPr>
        <w:t>!!!)</w:t>
      </w:r>
    </w:p>
    <w:p>
      <w:pPr>
        <w:spacing w:after="0" w:line="194" w:lineRule="auto"/>
        <w:jc w:val="left"/>
        <w:rPr>
          <w:rFonts w:ascii="Georgia" w:eastAsia="Georgia"/>
          <w:sz w:val="21"/>
        </w:rPr>
        <w:sectPr>
          <w:pgSz w:w="11910" w:h="16840"/>
          <w:pgMar w:top="1620" w:right="0" w:bottom="1260" w:left="1640" w:header="850" w:footer="1064" w:gutter="0"/>
          <w:cols w:space="720" w:num="1"/>
        </w:sectPr>
      </w:pPr>
    </w:p>
    <w:p>
      <w:pPr>
        <w:pStyle w:val="10"/>
        <w:numPr>
          <w:ilvl w:val="0"/>
          <w:numId w:val="1"/>
        </w:numPr>
        <w:tabs>
          <w:tab w:val="left" w:pos="581"/>
        </w:tabs>
        <w:spacing w:before="0" w:after="0" w:line="338" w:lineRule="exact"/>
        <w:ind w:left="580" w:right="0" w:hanging="209"/>
        <w:jc w:val="left"/>
        <w:rPr>
          <w:b/>
          <w:sz w:val="24"/>
        </w:rPr>
      </w:pPr>
      <w:r>
        <mc:AlternateContent>
          <mc:Choice Requires="wpg">
            <w:drawing>
              <wp:anchor distT="0" distB="0" distL="0" distR="0" simplePos="0" relativeHeight="251683840" behindDoc="1" locked="0" layoutInCell="1" allowOverlap="1">
                <wp:simplePos x="0" y="0"/>
                <wp:positionH relativeFrom="page">
                  <wp:posOffset>1258570</wp:posOffset>
                </wp:positionH>
                <wp:positionV relativeFrom="paragraph">
                  <wp:posOffset>270510</wp:posOffset>
                </wp:positionV>
                <wp:extent cx="5178425" cy="2934335"/>
                <wp:effectExtent l="0" t="0" r="0" b="0"/>
                <wp:wrapTopAndBottom/>
                <wp:docPr id="860" name="组合 2"/>
                <wp:cNvGraphicFramePr/>
                <a:graphic xmlns:a="http://schemas.openxmlformats.org/drawingml/2006/main">
                  <a:graphicData uri="http://schemas.microsoft.com/office/word/2010/wordprocessingGroup">
                    <wpg:wgp>
                      <wpg:cNvGrpSpPr/>
                      <wpg:grpSpPr>
                        <a:xfrm>
                          <a:off x="0" y="0"/>
                          <a:ext cx="5178425" cy="2934335"/>
                          <a:chOff x="1983" y="427"/>
                          <a:chExt cx="8155" cy="4621"/>
                        </a:xfrm>
                      </wpg:grpSpPr>
                      <wps:wsp>
                        <wps:cNvPr id="841" name="矩形 3"/>
                        <wps:cNvSpPr/>
                        <wps:spPr>
                          <a:xfrm>
                            <a:off x="1982" y="426"/>
                            <a:ext cx="8155" cy="329"/>
                          </a:xfrm>
                          <a:prstGeom prst="rect">
                            <a:avLst/>
                          </a:prstGeom>
                          <a:solidFill>
                            <a:srgbClr val="FBFBF9"/>
                          </a:solidFill>
                          <a:ln>
                            <a:noFill/>
                          </a:ln>
                        </wps:spPr>
                        <wps:bodyPr upright="1"/>
                      </wps:wsp>
                      <wps:wsp>
                        <wps:cNvPr id="842" name="矩形 4"/>
                        <wps:cNvSpPr/>
                        <wps:spPr>
                          <a:xfrm>
                            <a:off x="1982" y="755"/>
                            <a:ext cx="8155" cy="332"/>
                          </a:xfrm>
                          <a:prstGeom prst="rect">
                            <a:avLst/>
                          </a:prstGeom>
                          <a:solidFill>
                            <a:srgbClr val="FBFBF9"/>
                          </a:solidFill>
                          <a:ln>
                            <a:noFill/>
                          </a:ln>
                        </wps:spPr>
                        <wps:bodyPr upright="1"/>
                      </wps:wsp>
                      <wps:wsp>
                        <wps:cNvPr id="843" name="矩形 5"/>
                        <wps:cNvSpPr/>
                        <wps:spPr>
                          <a:xfrm>
                            <a:off x="1982" y="1086"/>
                            <a:ext cx="8155" cy="329"/>
                          </a:xfrm>
                          <a:prstGeom prst="rect">
                            <a:avLst/>
                          </a:prstGeom>
                          <a:solidFill>
                            <a:srgbClr val="FBFBF9"/>
                          </a:solidFill>
                          <a:ln>
                            <a:noFill/>
                          </a:ln>
                        </wps:spPr>
                        <wps:bodyPr upright="1"/>
                      </wps:wsp>
                      <wps:wsp>
                        <wps:cNvPr id="844" name="矩形 6"/>
                        <wps:cNvSpPr/>
                        <wps:spPr>
                          <a:xfrm>
                            <a:off x="1982" y="1415"/>
                            <a:ext cx="8155" cy="332"/>
                          </a:xfrm>
                          <a:prstGeom prst="rect">
                            <a:avLst/>
                          </a:prstGeom>
                          <a:solidFill>
                            <a:srgbClr val="FBFBF9"/>
                          </a:solidFill>
                          <a:ln>
                            <a:noFill/>
                          </a:ln>
                        </wps:spPr>
                        <wps:bodyPr upright="1"/>
                      </wps:wsp>
                      <wps:wsp>
                        <wps:cNvPr id="845" name="矩形 7"/>
                        <wps:cNvSpPr/>
                        <wps:spPr>
                          <a:xfrm>
                            <a:off x="1982" y="1746"/>
                            <a:ext cx="8155" cy="495"/>
                          </a:xfrm>
                          <a:prstGeom prst="rect">
                            <a:avLst/>
                          </a:prstGeom>
                          <a:solidFill>
                            <a:srgbClr val="FBFBF9"/>
                          </a:solidFill>
                          <a:ln>
                            <a:noFill/>
                          </a:ln>
                        </wps:spPr>
                        <wps:bodyPr upright="1"/>
                      </wps:wsp>
                      <wps:wsp>
                        <wps:cNvPr id="846" name="矩形 8"/>
                        <wps:cNvSpPr/>
                        <wps:spPr>
                          <a:xfrm>
                            <a:off x="1982" y="2241"/>
                            <a:ext cx="8155" cy="332"/>
                          </a:xfrm>
                          <a:prstGeom prst="rect">
                            <a:avLst/>
                          </a:prstGeom>
                          <a:solidFill>
                            <a:srgbClr val="FBFBF9"/>
                          </a:solidFill>
                          <a:ln>
                            <a:noFill/>
                          </a:ln>
                        </wps:spPr>
                        <wps:bodyPr upright="1"/>
                      </wps:wsp>
                      <wps:wsp>
                        <wps:cNvPr id="847" name="矩形 9"/>
                        <wps:cNvSpPr/>
                        <wps:spPr>
                          <a:xfrm>
                            <a:off x="1982" y="2572"/>
                            <a:ext cx="8155" cy="329"/>
                          </a:xfrm>
                          <a:prstGeom prst="rect">
                            <a:avLst/>
                          </a:prstGeom>
                          <a:solidFill>
                            <a:srgbClr val="FBFBF9"/>
                          </a:solidFill>
                          <a:ln>
                            <a:noFill/>
                          </a:ln>
                        </wps:spPr>
                        <wps:bodyPr upright="1"/>
                      </wps:wsp>
                      <wps:wsp>
                        <wps:cNvPr id="848" name="矩形 10"/>
                        <wps:cNvSpPr/>
                        <wps:spPr>
                          <a:xfrm>
                            <a:off x="1982" y="2901"/>
                            <a:ext cx="8155" cy="332"/>
                          </a:xfrm>
                          <a:prstGeom prst="rect">
                            <a:avLst/>
                          </a:prstGeom>
                          <a:solidFill>
                            <a:srgbClr val="FBFBF9"/>
                          </a:solidFill>
                          <a:ln>
                            <a:noFill/>
                          </a:ln>
                        </wps:spPr>
                        <wps:bodyPr upright="1"/>
                      </wps:wsp>
                      <wps:wsp>
                        <wps:cNvPr id="849" name="矩形 11"/>
                        <wps:cNvSpPr/>
                        <wps:spPr>
                          <a:xfrm>
                            <a:off x="1982" y="3232"/>
                            <a:ext cx="8155" cy="495"/>
                          </a:xfrm>
                          <a:prstGeom prst="rect">
                            <a:avLst/>
                          </a:prstGeom>
                          <a:solidFill>
                            <a:srgbClr val="FBFBF9"/>
                          </a:solidFill>
                          <a:ln>
                            <a:noFill/>
                          </a:ln>
                        </wps:spPr>
                        <wps:bodyPr upright="1"/>
                      </wps:wsp>
                      <wps:wsp>
                        <wps:cNvPr id="850" name="矩形 12"/>
                        <wps:cNvSpPr/>
                        <wps:spPr>
                          <a:xfrm>
                            <a:off x="1982" y="3727"/>
                            <a:ext cx="8155" cy="495"/>
                          </a:xfrm>
                          <a:prstGeom prst="rect">
                            <a:avLst/>
                          </a:prstGeom>
                          <a:solidFill>
                            <a:srgbClr val="FBFBF9"/>
                          </a:solidFill>
                          <a:ln>
                            <a:noFill/>
                          </a:ln>
                        </wps:spPr>
                        <wps:bodyPr upright="1"/>
                      </wps:wsp>
                      <wps:wsp>
                        <wps:cNvPr id="851" name="矩形 13"/>
                        <wps:cNvSpPr/>
                        <wps:spPr>
                          <a:xfrm>
                            <a:off x="2431" y="3782"/>
                            <a:ext cx="5884" cy="274"/>
                          </a:xfrm>
                          <a:prstGeom prst="rect">
                            <a:avLst/>
                          </a:prstGeom>
                          <a:solidFill>
                            <a:srgbClr val="FBFBF9"/>
                          </a:solidFill>
                          <a:ln>
                            <a:noFill/>
                          </a:ln>
                        </wps:spPr>
                        <wps:bodyPr upright="1"/>
                      </wps:wsp>
                      <wps:wsp>
                        <wps:cNvPr id="852" name="矩形 14"/>
                        <wps:cNvSpPr/>
                        <wps:spPr>
                          <a:xfrm>
                            <a:off x="1982" y="4221"/>
                            <a:ext cx="8155" cy="495"/>
                          </a:xfrm>
                          <a:prstGeom prst="rect">
                            <a:avLst/>
                          </a:prstGeom>
                          <a:solidFill>
                            <a:srgbClr val="FBFBF9"/>
                          </a:solidFill>
                          <a:ln>
                            <a:noFill/>
                          </a:ln>
                        </wps:spPr>
                        <wps:bodyPr upright="1"/>
                      </wps:wsp>
                      <wps:wsp>
                        <wps:cNvPr id="853" name="矩形 15"/>
                        <wps:cNvSpPr/>
                        <wps:spPr>
                          <a:xfrm>
                            <a:off x="2431" y="4277"/>
                            <a:ext cx="5692" cy="274"/>
                          </a:xfrm>
                          <a:prstGeom prst="rect">
                            <a:avLst/>
                          </a:prstGeom>
                          <a:solidFill>
                            <a:srgbClr val="FBFBF9"/>
                          </a:solidFill>
                          <a:ln>
                            <a:noFill/>
                          </a:ln>
                        </wps:spPr>
                        <wps:bodyPr upright="1"/>
                      </wps:wsp>
                      <wps:wsp>
                        <wps:cNvPr id="854" name="矩形 16"/>
                        <wps:cNvSpPr/>
                        <wps:spPr>
                          <a:xfrm>
                            <a:off x="1982" y="4716"/>
                            <a:ext cx="8155" cy="332"/>
                          </a:xfrm>
                          <a:prstGeom prst="rect">
                            <a:avLst/>
                          </a:prstGeom>
                          <a:solidFill>
                            <a:srgbClr val="FBFBF9"/>
                          </a:solidFill>
                          <a:ln>
                            <a:noFill/>
                          </a:ln>
                        </wps:spPr>
                        <wps:bodyPr upright="1"/>
                      </wps:wsp>
                      <wps:wsp>
                        <wps:cNvPr id="855" name="矩形 17"/>
                        <wps:cNvSpPr/>
                        <wps:spPr>
                          <a:xfrm>
                            <a:off x="2431" y="4771"/>
                            <a:ext cx="6743" cy="274"/>
                          </a:xfrm>
                          <a:prstGeom prst="rect">
                            <a:avLst/>
                          </a:prstGeom>
                          <a:solidFill>
                            <a:srgbClr val="FBFBF9"/>
                          </a:solidFill>
                          <a:ln>
                            <a:noFill/>
                          </a:ln>
                        </wps:spPr>
                        <wps:bodyPr upright="1"/>
                      </wps:wsp>
                      <wps:wsp>
                        <wps:cNvPr id="856" name="文本框 18"/>
                        <wps:cNvSpPr txBox="1"/>
                        <wps:spPr>
                          <a:xfrm>
                            <a:off x="2431" y="4309"/>
                            <a:ext cx="6765" cy="723"/>
                          </a:xfrm>
                          <a:prstGeom prst="rect">
                            <a:avLst/>
                          </a:prstGeom>
                          <a:noFill/>
                          <a:ln>
                            <a:noFill/>
                          </a:ln>
                        </wps:spPr>
                        <wps:txbx>
                          <w:txbxContent>
                            <w:p>
                              <w:pPr>
                                <w:spacing w:before="0" w:line="288" w:lineRule="exact"/>
                                <w:ind w:left="0" w:right="0" w:firstLine="0"/>
                                <w:jc w:val="left"/>
                                <w:rPr>
                                  <w:rFonts w:hint="eastAsia" w:ascii="Microsoft JhengHei" w:eastAsia="Microsoft JhengHei"/>
                                  <w:b/>
                                  <w:sz w:val="21"/>
                                </w:rPr>
                              </w:pPr>
                              <w:r>
                                <w:rPr>
                                  <w:rFonts w:hint="eastAsia" w:ascii="Microsoft JhengHei" w:eastAsia="Microsoft JhengHei"/>
                                  <w:b/>
                                  <w:color w:val="4471C4"/>
                                  <w:sz w:val="21"/>
                                </w:rPr>
                                <w:t>对非线性开发模式的强力支持（允许上千个并行开发的分支）</w:t>
                              </w:r>
                            </w:p>
                            <w:p>
                              <w:pPr>
                                <w:spacing w:before="108" w:line="326" w:lineRule="exact"/>
                                <w:ind w:left="0" w:right="0" w:firstLine="0"/>
                                <w:jc w:val="left"/>
                                <w:rPr>
                                  <w:rFonts w:hint="eastAsia" w:ascii="Microsoft JhengHei" w:eastAsia="Microsoft JhengHei"/>
                                  <w:b/>
                                  <w:sz w:val="21"/>
                                </w:rPr>
                              </w:pPr>
                              <w:r>
                                <w:rPr>
                                  <w:rFonts w:hint="eastAsia" w:ascii="Microsoft JhengHei" w:eastAsia="Microsoft JhengHei"/>
                                  <w:b/>
                                  <w:color w:val="4471C4"/>
                                  <w:sz w:val="21"/>
                                </w:rPr>
                                <w:t xml:space="preserve">有能力高效管理类似 </w:t>
                              </w:r>
                              <w:r>
                                <w:rPr>
                                  <w:rFonts w:ascii="Georgia" w:eastAsia="Georgia"/>
                                  <w:b/>
                                  <w:color w:val="4471C4"/>
                                  <w:sz w:val="21"/>
                                </w:rPr>
                                <w:t xml:space="preserve">Linux </w:t>
                              </w:r>
                              <w:r>
                                <w:rPr>
                                  <w:rFonts w:hint="eastAsia" w:ascii="Microsoft JhengHei" w:eastAsia="Microsoft JhengHei"/>
                                  <w:b/>
                                  <w:color w:val="4471C4"/>
                                  <w:sz w:val="21"/>
                                </w:rPr>
                                <w:t>内核一样的超大规模项目（速度和数据量）</w:t>
                              </w:r>
                            </w:p>
                          </w:txbxContent>
                        </wps:txbx>
                        <wps:bodyPr lIns="0" tIns="0" rIns="0" bIns="0" upright="1"/>
                      </wps:wsp>
                      <wps:wsp>
                        <wps:cNvPr id="857" name="文本框 19"/>
                        <wps:cNvSpPr txBox="1"/>
                        <wps:spPr>
                          <a:xfrm>
                            <a:off x="6001" y="3814"/>
                            <a:ext cx="2337" cy="212"/>
                          </a:xfrm>
                          <a:prstGeom prst="rect">
                            <a:avLst/>
                          </a:prstGeom>
                          <a:noFill/>
                          <a:ln>
                            <a:noFill/>
                          </a:ln>
                        </wps:spPr>
                        <wps:txbx>
                          <w:txbxContent>
                            <w:p>
                              <w:pPr>
                                <w:tabs>
                                  <w:tab w:val="left" w:pos="1260"/>
                                </w:tabs>
                                <w:spacing w:before="0" w:line="211" w:lineRule="exact"/>
                                <w:ind w:left="0" w:right="0" w:firstLine="0"/>
                                <w:jc w:val="left"/>
                                <w:rPr>
                                  <w:rFonts w:hint="eastAsia" w:ascii="Microsoft JhengHei" w:eastAsia="Microsoft JhengHei"/>
                                  <w:b/>
                                  <w:sz w:val="21"/>
                                </w:rPr>
                              </w:pPr>
                              <w:r>
                                <w:rPr>
                                  <w:rFonts w:hint="eastAsia" w:ascii="Microsoft JhengHei" w:eastAsia="Microsoft JhengHei"/>
                                  <w:b/>
                                  <w:color w:val="4471C4"/>
                                  <w:sz w:val="21"/>
                                </w:rPr>
                                <w:t>简单的设计</w:t>
                              </w:r>
                              <w:r>
                                <w:rPr>
                                  <w:rFonts w:hint="eastAsia" w:ascii="Microsoft JhengHei" w:eastAsia="Microsoft JhengHei"/>
                                  <w:b/>
                                  <w:color w:val="4471C4"/>
                                  <w:sz w:val="21"/>
                                </w:rPr>
                                <w:tab/>
                              </w:r>
                              <w:r>
                                <w:rPr>
                                  <w:rFonts w:hint="eastAsia" w:ascii="Microsoft JhengHei" w:eastAsia="Microsoft JhengHei"/>
                                  <w:b/>
                                  <w:color w:val="4471C4"/>
                                  <w:sz w:val="21"/>
                                </w:rPr>
                                <w:t>完全分布式</w:t>
                              </w:r>
                            </w:p>
                          </w:txbxContent>
                        </wps:txbx>
                        <wps:bodyPr lIns="0" tIns="0" rIns="0" bIns="0" upright="1"/>
                      </wps:wsp>
                      <wps:wsp>
                        <wps:cNvPr id="858" name="文本框 20"/>
                        <wps:cNvSpPr txBox="1"/>
                        <wps:spPr>
                          <a:xfrm>
                            <a:off x="2431" y="3802"/>
                            <a:ext cx="3154" cy="240"/>
                          </a:xfrm>
                          <a:prstGeom prst="rect">
                            <a:avLst/>
                          </a:prstGeom>
                          <a:noFill/>
                          <a:ln>
                            <a:noFill/>
                          </a:ln>
                        </wps:spPr>
                        <wps:txbx>
                          <w:txbxContent>
                            <w:p>
                              <w:pPr>
                                <w:tabs>
                                  <w:tab w:val="left" w:pos="1889"/>
                                </w:tabs>
                                <w:spacing w:before="0" w:line="240" w:lineRule="exact"/>
                                <w:ind w:left="0" w:right="0" w:firstLine="0"/>
                                <w:jc w:val="left"/>
                                <w:rPr>
                                  <w:rFonts w:ascii="Georgia" w:eastAsia="Georgia"/>
                                  <w:b/>
                                  <w:sz w:val="21"/>
                                </w:rPr>
                              </w:pPr>
                              <w:r>
                                <w:rPr>
                                  <w:rFonts w:hint="eastAsia" w:ascii="Microsoft JhengHei" w:eastAsia="Microsoft JhengHei"/>
                                  <w:b/>
                                  <w:color w:val="4471C4"/>
                                  <w:sz w:val="21"/>
                                </w:rPr>
                                <w:t>分支切换速度快</w:t>
                              </w:r>
                              <w:r>
                                <w:rPr>
                                  <w:rFonts w:hint="eastAsia" w:ascii="Microsoft JhengHei" w:eastAsia="Microsoft JhengHei"/>
                                  <w:b/>
                                  <w:color w:val="4471C4"/>
                                  <w:sz w:val="21"/>
                                </w:rPr>
                                <w:tab/>
                              </w:r>
                              <w:r>
                                <w:rPr>
                                  <w:rFonts w:hint="eastAsia" w:ascii="Microsoft JhengHei" w:eastAsia="Microsoft JhengHei"/>
                                  <w:b/>
                                  <w:color w:val="4471C4"/>
                                  <w:sz w:val="21"/>
                                </w:rPr>
                                <w:t>容量小</w:t>
                              </w:r>
                              <w:r>
                                <w:rPr>
                                  <w:rFonts w:ascii="Georgia" w:eastAsia="Georgia"/>
                                  <w:b/>
                                  <w:color w:val="4471C4"/>
                                  <w:spacing w:val="-4"/>
                                  <w:sz w:val="21"/>
                                </w:rPr>
                                <w:t>(</w:t>
                              </w:r>
                              <w:r>
                                <w:rPr>
                                  <w:rFonts w:hint="eastAsia" w:ascii="Microsoft JhengHei" w:eastAsia="Microsoft JhengHei"/>
                                  <w:b/>
                                  <w:color w:val="4471C4"/>
                                  <w:sz w:val="21"/>
                                </w:rPr>
                                <w:t>压缩</w:t>
                              </w:r>
                              <w:r>
                                <w:rPr>
                                  <w:rFonts w:ascii="Georgia" w:eastAsia="Georgia"/>
                                  <w:b/>
                                  <w:color w:val="4471C4"/>
                                  <w:sz w:val="21"/>
                                </w:rPr>
                                <w:t>)</w:t>
                              </w:r>
                            </w:p>
                          </w:txbxContent>
                        </wps:txbx>
                        <wps:bodyPr lIns="0" tIns="0" rIns="0" bIns="0" upright="1"/>
                      </wps:wsp>
                      <wps:wsp>
                        <wps:cNvPr id="859" name="文本框 21"/>
                        <wps:cNvSpPr txBox="1"/>
                        <wps:spPr>
                          <a:xfrm>
                            <a:off x="2011" y="502"/>
                            <a:ext cx="8123" cy="3029"/>
                          </a:xfrm>
                          <a:prstGeom prst="rect">
                            <a:avLst/>
                          </a:prstGeom>
                          <a:noFill/>
                          <a:ln>
                            <a:noFill/>
                          </a:ln>
                        </wps:spPr>
                        <wps:txbx>
                          <w:txbxContent>
                            <w:p>
                              <w:pPr>
                                <w:spacing w:before="0" w:line="253" w:lineRule="exact"/>
                                <w:ind w:left="420" w:right="0" w:firstLine="0"/>
                                <w:jc w:val="left"/>
                                <w:rPr>
                                  <w:rFonts w:ascii="Georgia" w:eastAsia="Georgia"/>
                                  <w:sz w:val="21"/>
                                </w:rPr>
                              </w:pPr>
                              <w:r>
                                <w:rPr>
                                  <w:rFonts w:ascii="Georgia" w:eastAsia="Georgia"/>
                                  <w:color w:val="4E443B"/>
                                  <w:sz w:val="21"/>
                                </w:rPr>
                                <w:t xml:space="preserve">Git </w:t>
                              </w:r>
                              <w:r>
                                <w:rPr>
                                  <w:color w:val="4E443B"/>
                                  <w:spacing w:val="-7"/>
                                  <w:sz w:val="21"/>
                                </w:rPr>
                                <w:t>是目前世界上最先进的分布式版本控制系统。同生活中的许多伟大事件一样，</w:t>
                              </w:r>
                              <w:r>
                                <w:rPr>
                                  <w:rFonts w:ascii="Georgia" w:eastAsia="Georgia"/>
                                  <w:color w:val="4E443B"/>
                                  <w:spacing w:val="-13"/>
                                  <w:sz w:val="21"/>
                                </w:rPr>
                                <w:t>Git</w:t>
                              </w:r>
                            </w:p>
                            <w:p>
                              <w:pPr>
                                <w:spacing w:before="59" w:line="295" w:lineRule="auto"/>
                                <w:ind w:left="0" w:right="18" w:firstLine="0"/>
                                <w:jc w:val="left"/>
                                <w:rPr>
                                  <w:sz w:val="21"/>
                                </w:rPr>
                              </w:pPr>
                              <w:r>
                                <w:rPr>
                                  <w:color w:val="4E443B"/>
                                  <w:spacing w:val="-3"/>
                                  <w:sz w:val="21"/>
                                </w:rPr>
                                <w:t>诞生于一个极富纷争大举创新的年代。</w:t>
                              </w:r>
                              <w:r>
                                <w:rPr>
                                  <w:rFonts w:ascii="Georgia" w:eastAsia="Georgia"/>
                                  <w:color w:val="4E443B"/>
                                  <w:sz w:val="21"/>
                                </w:rPr>
                                <w:t xml:space="preserve">Linux </w:t>
                              </w:r>
                              <w:r>
                                <w:rPr>
                                  <w:color w:val="4E443B"/>
                                  <w:spacing w:val="-3"/>
                                  <w:sz w:val="21"/>
                                </w:rPr>
                                <w:t>内核开源项目有着为数众广的参与者。绝</w:t>
                              </w:r>
                              <w:r>
                                <w:rPr>
                                  <w:color w:val="4E443B"/>
                                  <w:sz w:val="21"/>
                                </w:rPr>
                                <w:t xml:space="preserve">大多数的 </w:t>
                              </w:r>
                              <w:r>
                                <w:rPr>
                                  <w:rFonts w:ascii="Georgia" w:eastAsia="Georgia"/>
                                  <w:color w:val="4E443B"/>
                                  <w:sz w:val="21"/>
                                </w:rPr>
                                <w:t xml:space="preserve">Linux </w:t>
                              </w:r>
                              <w:r>
                                <w:rPr>
                                  <w:color w:val="4E443B"/>
                                  <w:spacing w:val="-6"/>
                                  <w:sz w:val="21"/>
                                </w:rPr>
                                <w:t>内核维护工作都花在了提交补丁和保存归档的繁琐事务上</w:t>
                              </w:r>
                              <w:r>
                                <w:rPr>
                                  <w:color w:val="4E443B"/>
                                  <w:sz w:val="21"/>
                                </w:rPr>
                                <w:t>（</w:t>
                              </w:r>
                              <w:r>
                                <w:rPr>
                                  <w:rFonts w:ascii="Georgia" w:eastAsia="Georgia"/>
                                  <w:color w:val="4E443B"/>
                                  <w:sz w:val="21"/>
                                </w:rPr>
                                <w:t>1991</w:t>
                              </w:r>
                              <w:r>
                                <w:rPr>
                                  <w:color w:val="4E443B"/>
                                  <w:sz w:val="21"/>
                                </w:rPr>
                                <w:t>－</w:t>
                              </w:r>
                              <w:r>
                                <w:rPr>
                                  <w:rFonts w:ascii="Georgia" w:eastAsia="Georgia"/>
                                  <w:color w:val="4E443B"/>
                                  <w:sz w:val="21"/>
                                </w:rPr>
                                <w:t xml:space="preserve">2002 </w:t>
                              </w:r>
                              <w:r>
                                <w:rPr>
                                  <w:color w:val="4E443B"/>
                                  <w:spacing w:val="-2"/>
                                  <w:sz w:val="21"/>
                                </w:rPr>
                                <w:t>年间</w:t>
                              </w:r>
                              <w:r>
                                <w:rPr>
                                  <w:color w:val="4E443B"/>
                                  <w:spacing w:val="-15"/>
                                  <w:sz w:val="21"/>
                                </w:rPr>
                                <w:t>）</w:t>
                              </w:r>
                              <w:r>
                                <w:rPr>
                                  <w:color w:val="4E443B"/>
                                  <w:spacing w:val="-4"/>
                                  <w:sz w:val="21"/>
                                </w:rPr>
                                <w:t xml:space="preserve">。到 </w:t>
                              </w:r>
                              <w:r>
                                <w:rPr>
                                  <w:rFonts w:ascii="Georgia" w:eastAsia="Georgia"/>
                                  <w:color w:val="4E443B"/>
                                  <w:sz w:val="21"/>
                                </w:rPr>
                                <w:t xml:space="preserve">2002 </w:t>
                              </w:r>
                              <w:r>
                                <w:rPr>
                                  <w:color w:val="4E443B"/>
                                  <w:spacing w:val="-5"/>
                                  <w:sz w:val="21"/>
                                </w:rPr>
                                <w:t xml:space="preserve">年，整个项目组开始启用分布式版本控制系统 </w:t>
                              </w:r>
                              <w:r>
                                <w:rPr>
                                  <w:rFonts w:ascii="Georgia" w:eastAsia="Georgia"/>
                                  <w:color w:val="4E443B"/>
                                  <w:sz w:val="21"/>
                                </w:rPr>
                                <w:t xml:space="preserve">BitKeeper </w:t>
                              </w:r>
                              <w:r>
                                <w:rPr>
                                  <w:color w:val="4E443B"/>
                                  <w:spacing w:val="-1"/>
                                  <w:sz w:val="21"/>
                                </w:rPr>
                                <w:t>来管理和维</w:t>
                              </w:r>
                              <w:r>
                                <w:rPr>
                                  <w:color w:val="4E443B"/>
                                  <w:spacing w:val="-2"/>
                                  <w:sz w:val="21"/>
                                </w:rPr>
                                <w:t>护代码。</w:t>
                              </w:r>
                            </w:p>
                            <w:p>
                              <w:pPr>
                                <w:spacing w:before="162" w:line="295" w:lineRule="auto"/>
                                <w:ind w:left="0" w:right="18" w:firstLine="420"/>
                                <w:jc w:val="both"/>
                                <w:rPr>
                                  <w:sz w:val="21"/>
                                </w:rPr>
                              </w:pPr>
                              <w:r>
                                <w:rPr>
                                  <w:color w:val="4E443B"/>
                                  <w:sz w:val="21"/>
                                </w:rPr>
                                <w:t xml:space="preserve">到了 </w:t>
                              </w:r>
                              <w:r>
                                <w:rPr>
                                  <w:rFonts w:ascii="Georgia" w:eastAsia="Georgia"/>
                                  <w:color w:val="4E443B"/>
                                  <w:sz w:val="21"/>
                                </w:rPr>
                                <w:t xml:space="preserve">2005 </w:t>
                              </w:r>
                              <w:r>
                                <w:rPr>
                                  <w:color w:val="4E443B"/>
                                  <w:spacing w:val="-3"/>
                                  <w:sz w:val="21"/>
                                </w:rPr>
                                <w:t xml:space="preserve">年，开发 </w:t>
                              </w:r>
                              <w:r>
                                <w:rPr>
                                  <w:rFonts w:ascii="Georgia" w:eastAsia="Georgia"/>
                                  <w:color w:val="4E443B"/>
                                  <w:sz w:val="21"/>
                                </w:rPr>
                                <w:t xml:space="preserve">BitKeeper </w:t>
                              </w:r>
                              <w:r>
                                <w:rPr>
                                  <w:color w:val="4E443B"/>
                                  <w:spacing w:val="-3"/>
                                  <w:sz w:val="21"/>
                                </w:rPr>
                                <w:t xml:space="preserve">的商业公司同 </w:t>
                              </w:r>
                              <w:r>
                                <w:rPr>
                                  <w:rFonts w:ascii="Georgia" w:eastAsia="Georgia"/>
                                  <w:color w:val="4E443B"/>
                                  <w:sz w:val="21"/>
                                </w:rPr>
                                <w:t>Linux</w:t>
                              </w:r>
                              <w:r>
                                <w:rPr>
                                  <w:rFonts w:ascii="Georgia" w:eastAsia="Georgia"/>
                                  <w:color w:val="4E443B"/>
                                  <w:spacing w:val="3"/>
                                  <w:sz w:val="21"/>
                                </w:rPr>
                                <w:t xml:space="preserve">  </w:t>
                              </w:r>
                              <w:r>
                                <w:rPr>
                                  <w:color w:val="4E443B"/>
                                  <w:spacing w:val="-3"/>
                                  <w:sz w:val="21"/>
                                </w:rPr>
                                <w:t>内核开源社区的合作关系结</w:t>
                              </w:r>
                              <w:r>
                                <w:rPr>
                                  <w:color w:val="4E443B"/>
                                  <w:spacing w:val="-8"/>
                                  <w:sz w:val="21"/>
                                </w:rPr>
                                <w:t xml:space="preserve">束，他们收回了免费使用 </w:t>
                              </w:r>
                              <w:r>
                                <w:rPr>
                                  <w:rFonts w:ascii="Georgia" w:eastAsia="Georgia"/>
                                  <w:color w:val="4E443B"/>
                                  <w:sz w:val="21"/>
                                </w:rPr>
                                <w:t xml:space="preserve">BitKeeper </w:t>
                              </w:r>
                              <w:r>
                                <w:rPr>
                                  <w:color w:val="4E443B"/>
                                  <w:spacing w:val="-6"/>
                                  <w:sz w:val="21"/>
                                </w:rPr>
                                <w:t xml:space="preserve">的权力。这就迫使 </w:t>
                              </w:r>
                              <w:r>
                                <w:rPr>
                                  <w:rFonts w:ascii="Georgia" w:eastAsia="Georgia"/>
                                  <w:color w:val="4E443B"/>
                                  <w:sz w:val="21"/>
                                </w:rPr>
                                <w:t xml:space="preserve">Linux </w:t>
                              </w:r>
                              <w:r>
                                <w:rPr>
                                  <w:color w:val="4E443B"/>
                                  <w:spacing w:val="-12"/>
                                  <w:sz w:val="21"/>
                                </w:rPr>
                                <w:t>开源社区</w:t>
                              </w:r>
                              <w:r>
                                <w:rPr>
                                  <w:color w:val="4E443B"/>
                                  <w:sz w:val="21"/>
                                </w:rPr>
                                <w:t>（</w:t>
                              </w:r>
                              <w:r>
                                <w:rPr>
                                  <w:color w:val="4E443B"/>
                                  <w:spacing w:val="-1"/>
                                  <w:sz w:val="21"/>
                                </w:rPr>
                                <w:t xml:space="preserve">特别是 </w:t>
                              </w:r>
                              <w:r>
                                <w:rPr>
                                  <w:rFonts w:ascii="Georgia" w:eastAsia="Georgia"/>
                                  <w:color w:val="4E443B"/>
                                  <w:sz w:val="21"/>
                                </w:rPr>
                                <w:t xml:space="preserve">Linux </w:t>
                              </w:r>
                              <w:r>
                                <w:rPr>
                                  <w:color w:val="4E443B"/>
                                  <w:spacing w:val="1"/>
                                  <w:sz w:val="21"/>
                                </w:rPr>
                                <w:t xml:space="preserve">的缔造者 </w:t>
                              </w:r>
                              <w:r>
                                <w:rPr>
                                  <w:rFonts w:ascii="Georgia" w:eastAsia="Georgia"/>
                                  <w:color w:val="4E443B"/>
                                  <w:sz w:val="21"/>
                                </w:rPr>
                                <w:t xml:space="preserve">Linus Torvalds </w:t>
                              </w:r>
                              <w:r>
                                <w:rPr>
                                  <w:color w:val="4E443B"/>
                                  <w:spacing w:val="-5"/>
                                  <w:sz w:val="21"/>
                                </w:rPr>
                                <w:t>）</w:t>
                              </w:r>
                              <w:r>
                                <w:rPr>
                                  <w:color w:val="4E443B"/>
                                  <w:spacing w:val="-4"/>
                                  <w:sz w:val="21"/>
                                </w:rPr>
                                <w:t>不得不吸取教训，只有开发一套属于自己的版本控制系统才</w:t>
                              </w:r>
                            </w:p>
                            <w:p>
                              <w:pPr>
                                <w:spacing w:before="0" w:line="238" w:lineRule="exact"/>
                                <w:ind w:left="0" w:right="0" w:firstLine="0"/>
                                <w:jc w:val="left"/>
                                <w:rPr>
                                  <w:sz w:val="21"/>
                                </w:rPr>
                              </w:pPr>
                              <w:r>
                                <w:rPr>
                                  <w:color w:val="4E443B"/>
                                  <w:sz w:val="21"/>
                                </w:rPr>
                                <w:t>不至于重蹈覆辙。他们对新的系统制订了若干目标：</w:t>
                              </w:r>
                            </w:p>
                          </w:txbxContent>
                        </wps:txbx>
                        <wps:bodyPr lIns="0" tIns="0" rIns="0" bIns="0" upright="1"/>
                      </wps:wsp>
                    </wpg:wgp>
                  </a:graphicData>
                </a:graphic>
              </wp:anchor>
            </w:drawing>
          </mc:Choice>
          <mc:Fallback>
            <w:pict>
              <v:group id="组合 2" o:spid="_x0000_s1026" o:spt="203" style="position:absolute;left:0pt;margin-left:99.1pt;margin-top:21.3pt;height:231.05pt;width:407.75pt;mso-position-horizontal-relative:page;mso-wrap-distance-bottom:0pt;mso-wrap-distance-top:0pt;z-index:-251632640;mso-width-relative:page;mso-height-relative:page;" coordorigin="1983,427" coordsize="8155,4621" o:gfxdata="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">
                <o:lock v:ext="edit" aspectratio="f"/>
                <v:rect id="矩形 3" o:spid="_x0000_s1026" o:spt="1" style="position:absolute;left:1982;top:426;height:329;width:8155;" fillcolor="#FBFBF9" filled="t" stroked="f" coordsize="21600,21600" o:gfxdata="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PAGrvQAA&#10;ANwAAAAPAAAAAAAAAAEAIAAAACIAAABkcnMvZG93bnJldi54bWxQSwECFAAUAAAACACHTuJAMy8F&#10;njsAAAA5AAAAEAAAAAAAAAABACAAAAAMAQAAZHJzL3NoYXBleG1sLnhtbFBLBQYAAAAABgAGAFsB&#10;AAC2AwAAAAA=&#10;">
                  <v:fill on="t" focussize="0,0"/>
                  <v:stroke on="f"/>
                  <v:imagedata o:title=""/>
                  <o:lock v:ext="edit" aspectratio="f"/>
                </v:rect>
                <v:rect id="矩形 4" o:spid="_x0000_s1026" o:spt="1" style="position:absolute;left:1982;top:755;height:332;width:8155;" fillcolor="#FBFBF9" filled="t" stroked="f" coordsize="21600,21600" o:gfxdata="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7p/cvQAA&#10;ANwAAAAPAAAAAAAAAAEAIAAAACIAAABkcnMvZG93bnJldi54bWxQSwECFAAUAAAACACHTuJAMy8F&#10;njsAAAA5AAAAEAAAAAAAAAABACAAAAAMAQAAZHJzL3NoYXBleG1sLnhtbFBLBQYAAAAABgAGAFsB&#10;AAC2AwAAAAA=&#10;">
                  <v:fill on="t" focussize="0,0"/>
                  <v:stroke on="f"/>
                  <v:imagedata o:title=""/>
                  <o:lock v:ext="edit" aspectratio="f"/>
                </v:rect>
                <v:rect id="矩形 5" o:spid="_x0000_s1026" o:spt="1" style="position:absolute;left:1982;top:1086;height:329;width:8155;" fillcolor="#FBFBF9" filled="t" stroked="f" coordsize="21600,21600" o:gfxdata="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ojpHvQAA&#10;ANwAAAAPAAAAAAAAAAEAIAAAACIAAABkcnMvZG93bnJldi54bWxQSwECFAAUAAAACACHTuJAMy8F&#10;njsAAAA5AAAAEAAAAAAAAAABACAAAAAMAQAAZHJzL3NoYXBleG1sLnhtbFBLBQYAAAAABgAGAFsB&#10;AAC2AwAAAAA=&#10;">
                  <v:fill on="t" focussize="0,0"/>
                  <v:stroke on="f"/>
                  <v:imagedata o:title=""/>
                  <o:lock v:ext="edit" aspectratio="f"/>
                </v:rect>
                <v:rect id="矩形 6" o:spid="_x0000_s1026" o:spt="1" style="position:absolute;left:1982;top:1415;height:332;width:8155;" fillcolor="#FBFBF9" filled="t" stroked="f" coordsize="21600,21600" o:gfxdata="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S6IzvQAA&#10;ANwAAAAPAAAAAAAAAAEAIAAAACIAAABkcnMvZG93bnJldi54bWxQSwECFAAUAAAACACHTuJAMy8F&#10;njsAAAA5AAAAEAAAAAAAAAABACAAAAAMAQAAZHJzL3NoYXBleG1sLnhtbFBLBQYAAAAABgAGAFsB&#10;AAC2AwAAAAA=&#10;">
                  <v:fill on="t" focussize="0,0"/>
                  <v:stroke on="f"/>
                  <v:imagedata o:title=""/>
                  <o:lock v:ext="edit" aspectratio="f"/>
                </v:rect>
                <v:rect id="矩形 7" o:spid="_x0000_s1026" o:spt="1" style="position:absolute;left:1982;top:1746;height:495;width:8155;" fillcolor="#FBFBF9" filled="t" stroked="f" coordsize="21600,21600" o:gfxdata="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BweovQAA&#10;ANwAAAAPAAAAAAAAAAEAIAAAACIAAABkcnMvZG93bnJldi54bWxQSwECFAAUAAAACACHTuJAMy8F&#10;njsAAAA5AAAAEAAAAAAAAAABACAAAAAMAQAAZHJzL3NoYXBleG1sLnhtbFBLBQYAAAAABgAGAFsB&#10;AAC2AwAAAAA=&#10;">
                  <v:fill on="t" focussize="0,0"/>
                  <v:stroke on="f"/>
                  <v:imagedata o:title=""/>
                  <o:lock v:ext="edit" aspectratio="f"/>
                </v:rect>
                <v:rect id="矩形 8" o:spid="_x0000_s1026" o:spt="1" style="position:absolute;left:1982;top:2241;height:332;width:8155;" fillcolor="#FBFBF9" filled="t" stroked="f" coordsize="21600,21600" o:gfxdata="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1ZnfvQAA&#10;ANwAAAAPAAAAAAAAAAEAIAAAACIAAABkcnMvZG93bnJldi54bWxQSwECFAAUAAAACACHTuJAMy8F&#10;njsAAAA5AAAAEAAAAAAAAAABACAAAAAMAQAAZHJzL3NoYXBleG1sLnhtbFBLBQYAAAAABgAGAFsB&#10;AAC2AwAAAAA=&#10;">
                  <v:fill on="t" focussize="0,0"/>
                  <v:stroke on="f"/>
                  <v:imagedata o:title=""/>
                  <o:lock v:ext="edit" aspectratio="f"/>
                </v:rect>
                <v:rect id="矩形 9" o:spid="_x0000_s1026" o:spt="1" style="position:absolute;left:1982;top:2572;height:329;width:8155;" fillcolor="#FBFBF9" filled="t" stroked="f" coordsize="21600,21600" o:gfxdata="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pk8RL4A&#10;AADcAAAADwAAAAAAAAABACAAAAAiAAAAZHJzL2Rvd25yZXYueG1sUEsBAhQAFAAAAAgAh07iQDMv&#10;BZ47AAAAOQAAABAAAAAAAAAAAQAgAAAADQEAAGRycy9zaGFwZXhtbC54bWxQSwUGAAAAAAYABgBb&#10;AQAAtwMAAAAA&#10;">
                  <v:fill on="t" focussize="0,0"/>
                  <v:stroke on="f"/>
                  <v:imagedata o:title=""/>
                  <o:lock v:ext="edit" aspectratio="f"/>
                </v:rect>
                <v:rect id="矩形 10" o:spid="_x0000_s1026" o:spt="1" style="position:absolute;left:1982;top:2901;height:332;width:8155;" fillcolor="#FBFBF9" filled="t" stroked="f" coordsize="21600,21600" o:gfxdata="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Bqg2ugAAANwA&#10;AAAPAAAAAAAAAAEAIAAAACIAAABkcnMvZG93bnJldi54bWxQSwECFAAUAAAACACHTuJAMy8FnjsA&#10;AAA5AAAAEAAAAAAAAAABACAAAAAJAQAAZHJzL3NoYXBleG1sLnhtbFBLBQYAAAAABgAGAFsBAACz&#10;AwAAAAA=&#10;">
                  <v:fill on="t" focussize="0,0"/>
                  <v:stroke on="f"/>
                  <v:imagedata o:title=""/>
                  <o:lock v:ext="edit" aspectratio="f"/>
                </v:rect>
                <v:rect id="矩形 11" o:spid="_x0000_s1026" o:spt="1" style="position:absolute;left:1982;top:3232;height:495;width:8155;" fillcolor="#FBFBF9" filled="t" stroked="f" coordsize="21600,21600" o:gfxdata="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oNrb4A&#10;AADcAAAADwAAAAAAAAABACAAAAAiAAAAZHJzL2Rvd25yZXYueG1sUEsBAhQAFAAAAAgAh07iQDMv&#10;BZ47AAAAOQAAABAAAAAAAAAAAQAgAAAADQEAAGRycy9zaGFwZXhtbC54bWxQSwUGAAAAAAYABgBb&#10;AQAAtwMAAAAA&#10;">
                  <v:fill on="t" focussize="0,0"/>
                  <v:stroke on="f"/>
                  <v:imagedata o:title=""/>
                  <o:lock v:ext="edit" aspectratio="f"/>
                </v:rect>
                <v:rect id="矩形 12" o:spid="_x0000_s1026" o:spt="1" style="position:absolute;left:1982;top:3727;height:495;width:8155;" fillcolor="#FBFBF9" filled="t" stroked="f" coordsize="21600,21600" o:gfxdata="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qTLtugAAANwA&#10;AAAPAAAAAAAAAAEAIAAAACIAAABkcnMvZG93bnJldi54bWxQSwECFAAUAAAACACHTuJAMy8FnjsA&#10;AAA5AAAAEAAAAAAAAAABACAAAAAJAQAAZHJzL3NoYXBleG1sLnhtbFBLBQYAAAAABgAGAFsBAACz&#10;AwAAAAA=&#10;">
                  <v:fill on="t" focussize="0,0"/>
                  <v:stroke on="f"/>
                  <v:imagedata o:title=""/>
                  <o:lock v:ext="edit" aspectratio="f"/>
                </v:rect>
                <v:rect id="矩形 13" o:spid="_x0000_s1026" o:spt="1" style="position:absolute;left:2431;top:3782;height:274;width:5884;" fillcolor="#FBFBF9" filled="t" stroked="f" coordsize="21600,21600" o:gfxdata="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5Zd2vQAA&#10;ANwAAAAPAAAAAAAAAAEAIAAAACIAAABkcnMvZG93bnJldi54bWxQSwECFAAUAAAACACHTuJAMy8F&#10;njsAAAA5AAAAEAAAAAAAAAABACAAAAAMAQAAZHJzL3NoYXBleG1sLnhtbFBLBQYAAAAABgAGAFsB&#10;AAC2AwAAAAA=&#10;">
                  <v:fill on="t" focussize="0,0"/>
                  <v:stroke on="f"/>
                  <v:imagedata o:title=""/>
                  <o:lock v:ext="edit" aspectratio="f"/>
                </v:rect>
                <v:rect id="矩形 14" o:spid="_x0000_s1026" o:spt="1" style="position:absolute;left:1982;top:4221;height:495;width:8155;" fillcolor="#FBFBF9" filled="t" stroked="f" coordsize="21600,21600" o:gfxdata="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wkBvQAA&#10;ANwAAAAPAAAAAAAAAAEAIAAAACIAAABkcnMvZG93bnJldi54bWxQSwECFAAUAAAACACHTuJAMy8F&#10;njsAAAA5AAAAEAAAAAAAAAABACAAAAAMAQAAZHJzL3NoYXBleG1sLnhtbFBLBQYAAAAABgAGAFsB&#10;AAC2AwAAAAA=&#10;">
                  <v:fill on="t" focussize="0,0"/>
                  <v:stroke on="f"/>
                  <v:imagedata o:title=""/>
                  <o:lock v:ext="edit" aspectratio="f"/>
                </v:rect>
                <v:rect id="矩形 15" o:spid="_x0000_s1026" o:spt="1" style="position:absolute;left:2431;top:4277;height:274;width:5692;" fillcolor="#FBFBF9" filled="t" stroked="f" coordsize="21600,21600" o:gfxdata="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usmr4A&#10;AADcAAAADwAAAAAAAAABACAAAAAiAAAAZHJzL2Rvd25yZXYueG1sUEsBAhQAFAAAAAgAh07iQDMv&#10;BZ47AAAAOQAAABAAAAAAAAAAAQAgAAAADQEAAGRycy9zaGFwZXhtbC54bWxQSwUGAAAAAAYABgBb&#10;AQAAtwMAAAAA&#10;">
                  <v:fill on="t" focussize="0,0"/>
                  <v:stroke on="f"/>
                  <v:imagedata o:title=""/>
                  <o:lock v:ext="edit" aspectratio="f"/>
                </v:rect>
                <v:rect id="矩形 16" o:spid="_x0000_s1026" o:spt="1" style="position:absolute;left:1982;top:4716;height:332;width:8155;" fillcolor="#FBFBF9" filled="t" stroked="f" coordsize="21600,21600" o:gfxdata="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kjTuvQAA&#10;ANwAAAAPAAAAAAAAAAEAIAAAACIAAABkcnMvZG93bnJldi54bWxQSwECFAAUAAAACACHTuJAMy8F&#10;njsAAAA5AAAAEAAAAAAAAAABACAAAAAMAQAAZHJzL3NoYXBleG1sLnhtbFBLBQYAAAAABgAGAFsB&#10;AAC2AwAAAAA=&#10;">
                  <v:fill on="t" focussize="0,0"/>
                  <v:stroke on="f"/>
                  <v:imagedata o:title=""/>
                  <o:lock v:ext="edit" aspectratio="f"/>
                </v:rect>
                <v:rect id="矩形 17" o:spid="_x0000_s1026" o:spt="1" style="position:absolute;left:2431;top:4771;height:274;width:6743;" fillcolor="#FBFBF9" filled="t" stroked="f" coordsize="21600,21600" o:gfxdata="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3pF1vQAA&#10;ANwAAAAPAAAAAAAAAAEAIAAAACIAAABkcnMvZG93bnJldi54bWxQSwECFAAUAAAACACHTuJAMy8F&#10;njsAAAA5AAAAEAAAAAAAAAABACAAAAAMAQAAZHJzL3NoYXBleG1sLnhtbFBLBQYAAAAABgAGAFsB&#10;AAC2AwAAAAA=&#10;">
                  <v:fill on="t" focussize="0,0"/>
                  <v:stroke on="f"/>
                  <v:imagedata o:title=""/>
                  <o:lock v:ext="edit" aspectratio="f"/>
                </v:rect>
                <v:shape id="文本框 18" o:spid="_x0000_s1026" o:spt="202" type="#_x0000_t202" style="position:absolute;left:2431;top:4309;height:723;width:6765;" filled="f" stroked="f" coordsize="21600,21600" o:gfxdata="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kSP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88" w:lineRule="exact"/>
                          <w:ind w:left="0" w:right="0" w:firstLine="0"/>
                          <w:jc w:val="left"/>
                          <w:rPr>
                            <w:rFonts w:hint="eastAsia" w:ascii="Microsoft JhengHei" w:eastAsia="Microsoft JhengHei"/>
                            <w:b/>
                            <w:sz w:val="21"/>
                          </w:rPr>
                        </w:pPr>
                        <w:r>
                          <w:rPr>
                            <w:rFonts w:hint="eastAsia" w:ascii="Microsoft JhengHei" w:eastAsia="Microsoft JhengHei"/>
                            <w:b/>
                            <w:color w:val="4471C4"/>
                            <w:sz w:val="21"/>
                          </w:rPr>
                          <w:t>对非线性开发模式的强力支持（允许上千个并行开发的分支）</w:t>
                        </w:r>
                      </w:p>
                      <w:p>
                        <w:pPr>
                          <w:spacing w:before="108" w:line="326" w:lineRule="exact"/>
                          <w:ind w:left="0" w:right="0" w:firstLine="0"/>
                          <w:jc w:val="left"/>
                          <w:rPr>
                            <w:rFonts w:hint="eastAsia" w:ascii="Microsoft JhengHei" w:eastAsia="Microsoft JhengHei"/>
                            <w:b/>
                            <w:sz w:val="21"/>
                          </w:rPr>
                        </w:pPr>
                        <w:r>
                          <w:rPr>
                            <w:rFonts w:hint="eastAsia" w:ascii="Microsoft JhengHei" w:eastAsia="Microsoft JhengHei"/>
                            <w:b/>
                            <w:color w:val="4471C4"/>
                            <w:sz w:val="21"/>
                          </w:rPr>
                          <w:t xml:space="preserve">有能力高效管理类似 </w:t>
                        </w:r>
                        <w:r>
                          <w:rPr>
                            <w:rFonts w:ascii="Georgia" w:eastAsia="Georgia"/>
                            <w:b/>
                            <w:color w:val="4471C4"/>
                            <w:sz w:val="21"/>
                          </w:rPr>
                          <w:t xml:space="preserve">Linux </w:t>
                        </w:r>
                        <w:r>
                          <w:rPr>
                            <w:rFonts w:hint="eastAsia" w:ascii="Microsoft JhengHei" w:eastAsia="Microsoft JhengHei"/>
                            <w:b/>
                            <w:color w:val="4471C4"/>
                            <w:sz w:val="21"/>
                          </w:rPr>
                          <w:t>内核一样的超大规模项目（速度和数据量）</w:t>
                        </w:r>
                      </w:p>
                    </w:txbxContent>
                  </v:textbox>
                </v:shape>
                <v:shape id="文本框 19" o:spid="_x0000_s1026" o:spt="202" type="#_x0000_t202" style="position:absolute;left:6001;top:3814;height:212;width:2337;" filled="f" stroked="f" coordsize="21600,21600" o:gfxdata="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lt6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tabs>
                            <w:tab w:val="left" w:pos="1260"/>
                          </w:tabs>
                          <w:spacing w:before="0" w:line="211" w:lineRule="exact"/>
                          <w:ind w:left="0" w:right="0" w:firstLine="0"/>
                          <w:jc w:val="left"/>
                          <w:rPr>
                            <w:rFonts w:hint="eastAsia" w:ascii="Microsoft JhengHei" w:eastAsia="Microsoft JhengHei"/>
                            <w:b/>
                            <w:sz w:val="21"/>
                          </w:rPr>
                        </w:pPr>
                        <w:r>
                          <w:rPr>
                            <w:rFonts w:hint="eastAsia" w:ascii="Microsoft JhengHei" w:eastAsia="Microsoft JhengHei"/>
                            <w:b/>
                            <w:color w:val="4471C4"/>
                            <w:sz w:val="21"/>
                          </w:rPr>
                          <w:t>简单的设计</w:t>
                        </w:r>
                        <w:r>
                          <w:rPr>
                            <w:rFonts w:hint="eastAsia" w:ascii="Microsoft JhengHei" w:eastAsia="Microsoft JhengHei"/>
                            <w:b/>
                            <w:color w:val="4471C4"/>
                            <w:sz w:val="21"/>
                          </w:rPr>
                          <w:tab/>
                        </w:r>
                        <w:r>
                          <w:rPr>
                            <w:rFonts w:hint="eastAsia" w:ascii="Microsoft JhengHei" w:eastAsia="Microsoft JhengHei"/>
                            <w:b/>
                            <w:color w:val="4471C4"/>
                            <w:sz w:val="21"/>
                          </w:rPr>
                          <w:t>完全分布式</w:t>
                        </w:r>
                      </w:p>
                    </w:txbxContent>
                  </v:textbox>
                </v:shape>
                <v:shape id="文本框 20" o:spid="_x0000_s1026" o:spt="202" type="#_x0000_t202" style="position:absolute;left:2431;top:3802;height:240;width:3154;" filled="f" stroked="f" coordsize="21600,21600" o:gfxdata="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6I9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tabs>
                            <w:tab w:val="left" w:pos="1889"/>
                          </w:tabs>
                          <w:spacing w:before="0" w:line="240" w:lineRule="exact"/>
                          <w:ind w:left="0" w:right="0" w:firstLine="0"/>
                          <w:jc w:val="left"/>
                          <w:rPr>
                            <w:rFonts w:ascii="Georgia" w:eastAsia="Georgia"/>
                            <w:b/>
                            <w:sz w:val="21"/>
                          </w:rPr>
                        </w:pPr>
                        <w:r>
                          <w:rPr>
                            <w:rFonts w:hint="eastAsia" w:ascii="Microsoft JhengHei" w:eastAsia="Microsoft JhengHei"/>
                            <w:b/>
                            <w:color w:val="4471C4"/>
                            <w:sz w:val="21"/>
                          </w:rPr>
                          <w:t>分支切换速度快</w:t>
                        </w:r>
                        <w:r>
                          <w:rPr>
                            <w:rFonts w:hint="eastAsia" w:ascii="Microsoft JhengHei" w:eastAsia="Microsoft JhengHei"/>
                            <w:b/>
                            <w:color w:val="4471C4"/>
                            <w:sz w:val="21"/>
                          </w:rPr>
                          <w:tab/>
                        </w:r>
                        <w:r>
                          <w:rPr>
                            <w:rFonts w:hint="eastAsia" w:ascii="Microsoft JhengHei" w:eastAsia="Microsoft JhengHei"/>
                            <w:b/>
                            <w:color w:val="4471C4"/>
                            <w:sz w:val="21"/>
                          </w:rPr>
                          <w:t>容量小</w:t>
                        </w:r>
                        <w:r>
                          <w:rPr>
                            <w:rFonts w:ascii="Georgia" w:eastAsia="Georgia"/>
                            <w:b/>
                            <w:color w:val="4471C4"/>
                            <w:spacing w:val="-4"/>
                            <w:sz w:val="21"/>
                          </w:rPr>
                          <w:t>(</w:t>
                        </w:r>
                        <w:r>
                          <w:rPr>
                            <w:rFonts w:hint="eastAsia" w:ascii="Microsoft JhengHei" w:eastAsia="Microsoft JhengHei"/>
                            <w:b/>
                            <w:color w:val="4471C4"/>
                            <w:sz w:val="21"/>
                          </w:rPr>
                          <w:t>压缩</w:t>
                        </w:r>
                        <w:r>
                          <w:rPr>
                            <w:rFonts w:ascii="Georgia" w:eastAsia="Georgia"/>
                            <w:b/>
                            <w:color w:val="4471C4"/>
                            <w:sz w:val="21"/>
                          </w:rPr>
                          <w:t>)</w:t>
                        </w:r>
                      </w:p>
                    </w:txbxContent>
                  </v:textbox>
                </v:shape>
                <v:shape id="文本框 21" o:spid="_x0000_s1026" o:spt="202" type="#_x0000_t202" style="position:absolute;left:2011;top:502;height:3029;width:8123;" filled="f" stroked="f" coordsize="21600,21600" o:gfxdata="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faG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53" w:lineRule="exact"/>
                          <w:ind w:left="420" w:right="0" w:firstLine="0"/>
                          <w:jc w:val="left"/>
                          <w:rPr>
                            <w:rFonts w:ascii="Georgia" w:eastAsia="Georgia"/>
                            <w:sz w:val="21"/>
                          </w:rPr>
                        </w:pPr>
                        <w:r>
                          <w:rPr>
                            <w:rFonts w:ascii="Georgia" w:eastAsia="Georgia"/>
                            <w:color w:val="4E443B"/>
                            <w:sz w:val="21"/>
                          </w:rPr>
                          <w:t xml:space="preserve">Git </w:t>
                        </w:r>
                        <w:r>
                          <w:rPr>
                            <w:color w:val="4E443B"/>
                            <w:spacing w:val="-7"/>
                            <w:sz w:val="21"/>
                          </w:rPr>
                          <w:t>是目前世界上最先进的分布式版本控制系统。同生活中的许多伟大事件一样，</w:t>
                        </w:r>
                        <w:r>
                          <w:rPr>
                            <w:rFonts w:ascii="Georgia" w:eastAsia="Georgia"/>
                            <w:color w:val="4E443B"/>
                            <w:spacing w:val="-13"/>
                            <w:sz w:val="21"/>
                          </w:rPr>
                          <w:t>Git</w:t>
                        </w:r>
                      </w:p>
                      <w:p>
                        <w:pPr>
                          <w:spacing w:before="59" w:line="295" w:lineRule="auto"/>
                          <w:ind w:left="0" w:right="18" w:firstLine="0"/>
                          <w:jc w:val="left"/>
                          <w:rPr>
                            <w:sz w:val="21"/>
                          </w:rPr>
                        </w:pPr>
                        <w:r>
                          <w:rPr>
                            <w:color w:val="4E443B"/>
                            <w:spacing w:val="-3"/>
                            <w:sz w:val="21"/>
                          </w:rPr>
                          <w:t>诞生于一个极富纷争大举创新的年代。</w:t>
                        </w:r>
                        <w:r>
                          <w:rPr>
                            <w:rFonts w:ascii="Georgia" w:eastAsia="Georgia"/>
                            <w:color w:val="4E443B"/>
                            <w:sz w:val="21"/>
                          </w:rPr>
                          <w:t xml:space="preserve">Linux </w:t>
                        </w:r>
                        <w:r>
                          <w:rPr>
                            <w:color w:val="4E443B"/>
                            <w:spacing w:val="-3"/>
                            <w:sz w:val="21"/>
                          </w:rPr>
                          <w:t>内核开源项目有着为数众广的参与者。绝</w:t>
                        </w:r>
                        <w:r>
                          <w:rPr>
                            <w:color w:val="4E443B"/>
                            <w:sz w:val="21"/>
                          </w:rPr>
                          <w:t xml:space="preserve">大多数的 </w:t>
                        </w:r>
                        <w:r>
                          <w:rPr>
                            <w:rFonts w:ascii="Georgia" w:eastAsia="Georgia"/>
                            <w:color w:val="4E443B"/>
                            <w:sz w:val="21"/>
                          </w:rPr>
                          <w:t xml:space="preserve">Linux </w:t>
                        </w:r>
                        <w:r>
                          <w:rPr>
                            <w:color w:val="4E443B"/>
                            <w:spacing w:val="-6"/>
                            <w:sz w:val="21"/>
                          </w:rPr>
                          <w:t>内核维护工作都花在了提交补丁和保存归档的繁琐事务上</w:t>
                        </w:r>
                        <w:r>
                          <w:rPr>
                            <w:color w:val="4E443B"/>
                            <w:sz w:val="21"/>
                          </w:rPr>
                          <w:t>（</w:t>
                        </w:r>
                        <w:r>
                          <w:rPr>
                            <w:rFonts w:ascii="Georgia" w:eastAsia="Georgia"/>
                            <w:color w:val="4E443B"/>
                            <w:sz w:val="21"/>
                          </w:rPr>
                          <w:t>1991</w:t>
                        </w:r>
                        <w:r>
                          <w:rPr>
                            <w:color w:val="4E443B"/>
                            <w:sz w:val="21"/>
                          </w:rPr>
                          <w:t>－</w:t>
                        </w:r>
                        <w:r>
                          <w:rPr>
                            <w:rFonts w:ascii="Georgia" w:eastAsia="Georgia"/>
                            <w:color w:val="4E443B"/>
                            <w:sz w:val="21"/>
                          </w:rPr>
                          <w:t xml:space="preserve">2002 </w:t>
                        </w:r>
                        <w:r>
                          <w:rPr>
                            <w:color w:val="4E443B"/>
                            <w:spacing w:val="-2"/>
                            <w:sz w:val="21"/>
                          </w:rPr>
                          <w:t>年间</w:t>
                        </w:r>
                        <w:r>
                          <w:rPr>
                            <w:color w:val="4E443B"/>
                            <w:spacing w:val="-15"/>
                            <w:sz w:val="21"/>
                          </w:rPr>
                          <w:t>）</w:t>
                        </w:r>
                        <w:r>
                          <w:rPr>
                            <w:color w:val="4E443B"/>
                            <w:spacing w:val="-4"/>
                            <w:sz w:val="21"/>
                          </w:rPr>
                          <w:t xml:space="preserve">。到 </w:t>
                        </w:r>
                        <w:r>
                          <w:rPr>
                            <w:rFonts w:ascii="Georgia" w:eastAsia="Georgia"/>
                            <w:color w:val="4E443B"/>
                            <w:sz w:val="21"/>
                          </w:rPr>
                          <w:t xml:space="preserve">2002 </w:t>
                        </w:r>
                        <w:r>
                          <w:rPr>
                            <w:color w:val="4E443B"/>
                            <w:spacing w:val="-5"/>
                            <w:sz w:val="21"/>
                          </w:rPr>
                          <w:t xml:space="preserve">年，整个项目组开始启用分布式版本控制系统 </w:t>
                        </w:r>
                        <w:r>
                          <w:rPr>
                            <w:rFonts w:ascii="Georgia" w:eastAsia="Georgia"/>
                            <w:color w:val="4E443B"/>
                            <w:sz w:val="21"/>
                          </w:rPr>
                          <w:t xml:space="preserve">BitKeeper </w:t>
                        </w:r>
                        <w:r>
                          <w:rPr>
                            <w:color w:val="4E443B"/>
                            <w:spacing w:val="-1"/>
                            <w:sz w:val="21"/>
                          </w:rPr>
                          <w:t>来管理和维</w:t>
                        </w:r>
                        <w:r>
                          <w:rPr>
                            <w:color w:val="4E443B"/>
                            <w:spacing w:val="-2"/>
                            <w:sz w:val="21"/>
                          </w:rPr>
                          <w:t>护代码。</w:t>
                        </w:r>
                      </w:p>
                      <w:p>
                        <w:pPr>
                          <w:spacing w:before="162" w:line="295" w:lineRule="auto"/>
                          <w:ind w:left="0" w:right="18" w:firstLine="420"/>
                          <w:jc w:val="both"/>
                          <w:rPr>
                            <w:sz w:val="21"/>
                          </w:rPr>
                        </w:pPr>
                        <w:r>
                          <w:rPr>
                            <w:color w:val="4E443B"/>
                            <w:sz w:val="21"/>
                          </w:rPr>
                          <w:t xml:space="preserve">到了 </w:t>
                        </w:r>
                        <w:r>
                          <w:rPr>
                            <w:rFonts w:ascii="Georgia" w:eastAsia="Georgia"/>
                            <w:color w:val="4E443B"/>
                            <w:sz w:val="21"/>
                          </w:rPr>
                          <w:t xml:space="preserve">2005 </w:t>
                        </w:r>
                        <w:r>
                          <w:rPr>
                            <w:color w:val="4E443B"/>
                            <w:spacing w:val="-3"/>
                            <w:sz w:val="21"/>
                          </w:rPr>
                          <w:t xml:space="preserve">年，开发 </w:t>
                        </w:r>
                        <w:r>
                          <w:rPr>
                            <w:rFonts w:ascii="Georgia" w:eastAsia="Georgia"/>
                            <w:color w:val="4E443B"/>
                            <w:sz w:val="21"/>
                          </w:rPr>
                          <w:t xml:space="preserve">BitKeeper </w:t>
                        </w:r>
                        <w:r>
                          <w:rPr>
                            <w:color w:val="4E443B"/>
                            <w:spacing w:val="-3"/>
                            <w:sz w:val="21"/>
                          </w:rPr>
                          <w:t xml:space="preserve">的商业公司同 </w:t>
                        </w:r>
                        <w:r>
                          <w:rPr>
                            <w:rFonts w:ascii="Georgia" w:eastAsia="Georgia"/>
                            <w:color w:val="4E443B"/>
                            <w:sz w:val="21"/>
                          </w:rPr>
                          <w:t>Linux</w:t>
                        </w:r>
                        <w:r>
                          <w:rPr>
                            <w:rFonts w:ascii="Georgia" w:eastAsia="Georgia"/>
                            <w:color w:val="4E443B"/>
                            <w:spacing w:val="3"/>
                            <w:sz w:val="21"/>
                          </w:rPr>
                          <w:t xml:space="preserve">  </w:t>
                        </w:r>
                        <w:r>
                          <w:rPr>
                            <w:color w:val="4E443B"/>
                            <w:spacing w:val="-3"/>
                            <w:sz w:val="21"/>
                          </w:rPr>
                          <w:t>内核开源社区的合作关系结</w:t>
                        </w:r>
                        <w:r>
                          <w:rPr>
                            <w:color w:val="4E443B"/>
                            <w:spacing w:val="-8"/>
                            <w:sz w:val="21"/>
                          </w:rPr>
                          <w:t xml:space="preserve">束，他们收回了免费使用 </w:t>
                        </w:r>
                        <w:r>
                          <w:rPr>
                            <w:rFonts w:ascii="Georgia" w:eastAsia="Georgia"/>
                            <w:color w:val="4E443B"/>
                            <w:sz w:val="21"/>
                          </w:rPr>
                          <w:t xml:space="preserve">BitKeeper </w:t>
                        </w:r>
                        <w:r>
                          <w:rPr>
                            <w:color w:val="4E443B"/>
                            <w:spacing w:val="-6"/>
                            <w:sz w:val="21"/>
                          </w:rPr>
                          <w:t xml:space="preserve">的权力。这就迫使 </w:t>
                        </w:r>
                        <w:r>
                          <w:rPr>
                            <w:rFonts w:ascii="Georgia" w:eastAsia="Georgia"/>
                            <w:color w:val="4E443B"/>
                            <w:sz w:val="21"/>
                          </w:rPr>
                          <w:t xml:space="preserve">Linux </w:t>
                        </w:r>
                        <w:r>
                          <w:rPr>
                            <w:color w:val="4E443B"/>
                            <w:spacing w:val="-12"/>
                            <w:sz w:val="21"/>
                          </w:rPr>
                          <w:t>开源社区</w:t>
                        </w:r>
                        <w:r>
                          <w:rPr>
                            <w:color w:val="4E443B"/>
                            <w:sz w:val="21"/>
                          </w:rPr>
                          <w:t>（</w:t>
                        </w:r>
                        <w:r>
                          <w:rPr>
                            <w:color w:val="4E443B"/>
                            <w:spacing w:val="-1"/>
                            <w:sz w:val="21"/>
                          </w:rPr>
                          <w:t xml:space="preserve">特别是 </w:t>
                        </w:r>
                        <w:r>
                          <w:rPr>
                            <w:rFonts w:ascii="Georgia" w:eastAsia="Georgia"/>
                            <w:color w:val="4E443B"/>
                            <w:sz w:val="21"/>
                          </w:rPr>
                          <w:t xml:space="preserve">Linux </w:t>
                        </w:r>
                        <w:r>
                          <w:rPr>
                            <w:color w:val="4E443B"/>
                            <w:spacing w:val="1"/>
                            <w:sz w:val="21"/>
                          </w:rPr>
                          <w:t xml:space="preserve">的缔造者 </w:t>
                        </w:r>
                        <w:r>
                          <w:rPr>
                            <w:rFonts w:ascii="Georgia" w:eastAsia="Georgia"/>
                            <w:color w:val="4E443B"/>
                            <w:sz w:val="21"/>
                          </w:rPr>
                          <w:t xml:space="preserve">Linus Torvalds </w:t>
                        </w:r>
                        <w:r>
                          <w:rPr>
                            <w:color w:val="4E443B"/>
                            <w:spacing w:val="-5"/>
                            <w:sz w:val="21"/>
                          </w:rPr>
                          <w:t>）</w:t>
                        </w:r>
                        <w:r>
                          <w:rPr>
                            <w:color w:val="4E443B"/>
                            <w:spacing w:val="-4"/>
                            <w:sz w:val="21"/>
                          </w:rPr>
                          <w:t>不得不吸取教训，只有开发一套属于自己的版本控制系统才</w:t>
                        </w:r>
                      </w:p>
                      <w:p>
                        <w:pPr>
                          <w:spacing w:before="0" w:line="238" w:lineRule="exact"/>
                          <w:ind w:left="0" w:right="0" w:firstLine="0"/>
                          <w:jc w:val="left"/>
                          <w:rPr>
                            <w:sz w:val="21"/>
                          </w:rPr>
                        </w:pPr>
                        <w:r>
                          <w:rPr>
                            <w:color w:val="4E443B"/>
                            <w:sz w:val="21"/>
                          </w:rPr>
                          <w:t>不至于重蹈覆辙。他们对新的系统制订了若干目标：</w:t>
                        </w:r>
                      </w:p>
                    </w:txbxContent>
                  </v:textbox>
                </v:shape>
                <w10:wrap type="topAndBottom"/>
              </v:group>
            </w:pict>
          </mc:Fallback>
        </mc:AlternateContent>
      </w:r>
      <w:r>
        <mc:AlternateContent>
          <mc:Choice Requires="wps">
            <w:drawing>
              <wp:anchor distT="0" distB="0" distL="0" distR="0" simplePos="0" relativeHeight="251683840" behindDoc="1" locked="0" layoutInCell="1" allowOverlap="1">
                <wp:simplePos x="0" y="0"/>
                <wp:positionH relativeFrom="page">
                  <wp:posOffset>1124585</wp:posOffset>
                </wp:positionH>
                <wp:positionV relativeFrom="paragraph">
                  <wp:posOffset>3310255</wp:posOffset>
                </wp:positionV>
                <wp:extent cx="5312410" cy="628015"/>
                <wp:effectExtent l="0" t="0" r="0" b="0"/>
                <wp:wrapTopAndBottom/>
                <wp:docPr id="840" name="文本框 22"/>
                <wp:cNvGraphicFramePr/>
                <a:graphic xmlns:a="http://schemas.openxmlformats.org/drawingml/2006/main">
                  <a:graphicData uri="http://schemas.microsoft.com/office/word/2010/wordprocessingShape">
                    <wps:wsp>
                      <wps:cNvSpPr txBox="1"/>
                      <wps:spPr>
                        <a:xfrm>
                          <a:off x="0" y="0"/>
                          <a:ext cx="5312410" cy="628015"/>
                        </a:xfrm>
                        <a:prstGeom prst="rect">
                          <a:avLst/>
                        </a:prstGeom>
                        <a:solidFill>
                          <a:srgbClr val="FBFBF9"/>
                        </a:solidFill>
                        <a:ln>
                          <a:noFill/>
                        </a:ln>
                      </wps:spPr>
                      <wps:txbx>
                        <w:txbxContent>
                          <w:p>
                            <w:pPr>
                              <w:pStyle w:val="6"/>
                              <w:spacing w:before="59" w:line="292" w:lineRule="auto"/>
                              <w:ind w:left="28" w:right="5" w:firstLine="419"/>
                            </w:pPr>
                            <w:r>
                              <w:rPr>
                                <w:color w:val="4E443B"/>
                              </w:rPr>
                              <w:t xml:space="preserve">自诞生于 </w:t>
                            </w:r>
                            <w:r>
                              <w:rPr>
                                <w:rFonts w:ascii="Georgia" w:eastAsia="Georgia"/>
                                <w:color w:val="4E443B"/>
                              </w:rPr>
                              <w:t xml:space="preserve">2005 </w:t>
                            </w:r>
                            <w:r>
                              <w:rPr>
                                <w:color w:val="4E443B"/>
                              </w:rPr>
                              <w:t>年以来，</w:t>
                            </w:r>
                            <w:r>
                              <w:rPr>
                                <w:rFonts w:ascii="Georgia" w:eastAsia="Georgia"/>
                                <w:color w:val="4E443B"/>
                              </w:rPr>
                              <w:t xml:space="preserve">Git </w:t>
                            </w:r>
                            <w:r>
                              <w:rPr>
                                <w:color w:val="4E443B"/>
                              </w:rPr>
                              <w:t>日臻成熟完善，在高度易用的同时，仍然保留着初期设定的目标。它的速度飞快，极其适合管理大项目，它还有着令人难以置信的非线性分支管理</w:t>
                            </w:r>
                          </w:p>
                          <w:p>
                            <w:pPr>
                              <w:pStyle w:val="6"/>
                              <w:spacing w:before="3"/>
                              <w:ind w:left="28"/>
                            </w:pPr>
                            <w:r>
                              <w:rPr>
                                <w:color w:val="4E443B"/>
                              </w:rPr>
                              <w:t>系统可以应付各种复杂的项目开发需求。</w:t>
                            </w:r>
                          </w:p>
                        </w:txbxContent>
                      </wps:txbx>
                      <wps:bodyPr lIns="0" tIns="0" rIns="0" bIns="0" upright="1"/>
                    </wps:wsp>
                  </a:graphicData>
                </a:graphic>
              </wp:anchor>
            </w:drawing>
          </mc:Choice>
          <mc:Fallback>
            <w:pict>
              <v:shape id="文本框 22" o:spid="_x0000_s1026" o:spt="202" type="#_x0000_t202" style="position:absolute;left:0pt;margin-left:88.55pt;margin-top:260.65pt;height:49.45pt;width:418.3pt;mso-position-horizontal-relative:page;mso-wrap-distance-bottom:0pt;mso-wrap-distance-top:0pt;z-index:-251632640;mso-width-relative:page;mso-height-relative:page;" fillcolor="#FBFBF9" filled="t" stroked="f" coordsize="21600,21600" o:gfxdata="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71Tu6doAAAAMAQAADwAAAAAAAAABACAA&#10;AAAiAAAAZHJzL2Rvd25yZXYueG1sUEsBAhQAFAAAAAgAh07iQPL6nnbSAQAAngMAAA4AAAAAAAAA&#10;AQAgAAAAKQEAAGRycy9lMm9Eb2MueG1sUEsFBgAAAAAGAAYAWQEAAG0FAAAAAA==&#10;">
                <v:fill on="t" focussize="0,0"/>
                <v:stroke on="f"/>
                <v:imagedata o:title=""/>
                <o:lock v:ext="edit" aspectratio="f"/>
                <v:textbox inset="0mm,0mm,0mm,0mm">
                  <w:txbxContent>
                    <w:p>
                      <w:pPr>
                        <w:pStyle w:val="6"/>
                        <w:spacing w:before="59" w:line="292" w:lineRule="auto"/>
                        <w:ind w:left="28" w:right="5" w:firstLine="419"/>
                      </w:pPr>
                      <w:r>
                        <w:rPr>
                          <w:color w:val="4E443B"/>
                        </w:rPr>
                        <w:t xml:space="preserve">自诞生于 </w:t>
                      </w:r>
                      <w:r>
                        <w:rPr>
                          <w:rFonts w:ascii="Georgia" w:eastAsia="Georgia"/>
                          <w:color w:val="4E443B"/>
                        </w:rPr>
                        <w:t xml:space="preserve">2005 </w:t>
                      </w:r>
                      <w:r>
                        <w:rPr>
                          <w:color w:val="4E443B"/>
                        </w:rPr>
                        <w:t>年以来，</w:t>
                      </w:r>
                      <w:r>
                        <w:rPr>
                          <w:rFonts w:ascii="Georgia" w:eastAsia="Georgia"/>
                          <w:color w:val="4E443B"/>
                        </w:rPr>
                        <w:t xml:space="preserve">Git </w:t>
                      </w:r>
                      <w:r>
                        <w:rPr>
                          <w:color w:val="4E443B"/>
                        </w:rPr>
                        <w:t>日臻成熟完善，在高度易用的同时，仍然保留着初期设定的目标。它的速度飞快，极其适合管理大项目，它还有着令人难以置信的非线性分支管理</w:t>
                      </w:r>
                    </w:p>
                    <w:p>
                      <w:pPr>
                        <w:pStyle w:val="6"/>
                        <w:spacing w:before="3"/>
                        <w:ind w:left="28"/>
                      </w:pPr>
                      <w:r>
                        <w:rPr>
                          <w:color w:val="4E443B"/>
                        </w:rPr>
                        <w:t>系统可以应付各种复杂的项目开发需求。</w:t>
                      </w:r>
                    </w:p>
                  </w:txbxContent>
                </v:textbox>
                <w10:wrap type="topAndBottom"/>
              </v:shape>
            </w:pict>
          </mc:Fallback>
        </mc:AlternateContent>
      </w:r>
      <w:r>
        <w:rPr>
          <w:rFonts w:ascii="Times New Roman" w:eastAsia="Times New Roman"/>
          <w:b/>
          <w:color w:val="FF0000"/>
          <w:sz w:val="24"/>
        </w:rPr>
        <w:t>Git</w:t>
      </w:r>
      <w:r>
        <w:rPr>
          <w:rFonts w:ascii="Times New Roman" w:eastAsia="Times New Roman"/>
          <w:b/>
          <w:color w:val="FF0000"/>
          <w:spacing w:val="1"/>
          <w:sz w:val="24"/>
        </w:rPr>
        <w:t xml:space="preserve"> </w:t>
      </w:r>
      <w:r>
        <w:rPr>
          <w:b/>
          <w:color w:val="FF0000"/>
          <w:sz w:val="24"/>
        </w:rPr>
        <w:t>简史</w:t>
      </w:r>
    </w:p>
    <w:p>
      <w:pPr>
        <w:pStyle w:val="6"/>
        <w:spacing w:before="2"/>
        <w:rPr>
          <w:rFonts w:ascii="Microsoft JhengHei"/>
          <w:b/>
          <w:sz w:val="6"/>
        </w:rPr>
      </w:pPr>
    </w:p>
    <w:p>
      <w:pPr>
        <w:pStyle w:val="6"/>
        <w:spacing w:before="3"/>
        <w:rPr>
          <w:rFonts w:ascii="Microsoft JhengHei"/>
          <w:b/>
          <w:sz w:val="4"/>
        </w:rPr>
      </w:pPr>
    </w:p>
    <w:p>
      <w:pPr>
        <w:pStyle w:val="10"/>
        <w:numPr>
          <w:ilvl w:val="0"/>
          <w:numId w:val="1"/>
        </w:numPr>
        <w:tabs>
          <w:tab w:val="left" w:pos="581"/>
        </w:tabs>
        <w:spacing w:before="0" w:after="0" w:line="439" w:lineRule="exact"/>
        <w:ind w:left="580" w:right="0" w:hanging="209"/>
        <w:jc w:val="left"/>
        <w:rPr>
          <w:b/>
          <w:sz w:val="24"/>
        </w:rPr>
      </w:pPr>
      <w:r>
        <w:rPr>
          <w:rFonts w:ascii="Times New Roman" w:eastAsia="Times New Roman"/>
          <w:b/>
          <w:color w:val="FF0000"/>
          <w:sz w:val="24"/>
          <w:shd w:val="clear" w:color="auto" w:fill="FBFBF9"/>
        </w:rPr>
        <w:t>Git</w:t>
      </w:r>
      <w:r>
        <w:rPr>
          <w:rFonts w:ascii="Times New Roman" w:eastAsia="Times New Roman"/>
          <w:b/>
          <w:color w:val="FF0000"/>
          <w:spacing w:val="1"/>
          <w:sz w:val="24"/>
          <w:shd w:val="clear" w:color="auto" w:fill="FBFBF9"/>
        </w:rPr>
        <w:t xml:space="preserve"> </w:t>
      </w:r>
      <w:r>
        <w:rPr>
          <w:b/>
          <w:color w:val="FF0000"/>
          <w:sz w:val="24"/>
          <w:shd w:val="clear" w:color="auto" w:fill="FBFBF9"/>
        </w:rPr>
        <w:t>安装</w:t>
      </w:r>
    </w:p>
    <w:p>
      <w:pPr>
        <w:pStyle w:val="10"/>
        <w:numPr>
          <w:ilvl w:val="1"/>
          <w:numId w:val="1"/>
        </w:numPr>
        <w:tabs>
          <w:tab w:val="left" w:pos="1714"/>
        </w:tabs>
        <w:spacing w:before="7" w:after="0" w:line="240" w:lineRule="auto"/>
        <w:ind w:left="1713" w:right="0" w:hanging="420"/>
        <w:jc w:val="left"/>
        <w:rPr>
          <w:b/>
          <w:sz w:val="24"/>
        </w:rPr>
      </w:pPr>
      <w:r>
        <mc:AlternateContent>
          <mc:Choice Requires="wpg">
            <w:drawing>
              <wp:anchor distT="0" distB="0" distL="114300" distR="114300" simplePos="0" relativeHeight="251674624" behindDoc="1" locked="0" layoutInCell="1" allowOverlap="1">
                <wp:simplePos x="0" y="0"/>
                <wp:positionH relativeFrom="page">
                  <wp:posOffset>1662430</wp:posOffset>
                </wp:positionH>
                <wp:positionV relativeFrom="paragraph">
                  <wp:posOffset>252730</wp:posOffset>
                </wp:positionV>
                <wp:extent cx="4774565" cy="3717925"/>
                <wp:effectExtent l="0" t="0" r="0" b="0"/>
                <wp:wrapNone/>
                <wp:docPr id="439" name="组合 23"/>
                <wp:cNvGraphicFramePr/>
                <a:graphic xmlns:a="http://schemas.openxmlformats.org/drawingml/2006/main">
                  <a:graphicData uri="http://schemas.microsoft.com/office/word/2010/wordprocessingGroup">
                    <wpg:wgp>
                      <wpg:cNvGrpSpPr/>
                      <wpg:grpSpPr>
                        <a:xfrm>
                          <a:off x="0" y="0"/>
                          <a:ext cx="4774565" cy="3717925"/>
                          <a:chOff x="2619" y="398"/>
                          <a:chExt cx="7519" cy="5855"/>
                        </a:xfrm>
                      </wpg:grpSpPr>
                      <wps:wsp>
                        <wps:cNvPr id="430" name="任意多边形 24"/>
                        <wps:cNvSpPr/>
                        <wps:spPr>
                          <a:xfrm>
                            <a:off x="2618" y="398"/>
                            <a:ext cx="7519" cy="5195"/>
                          </a:xfrm>
                          <a:custGeom>
                            <a:avLst/>
                            <a:gdLst/>
                            <a:ahLst/>
                            <a:cxnLst/>
                            <a:pathLst>
                              <a:path w="7519" h="5195">
                                <a:moveTo>
                                  <a:pt x="7518" y="826"/>
                                </a:moveTo>
                                <a:lnTo>
                                  <a:pt x="0" y="826"/>
                                </a:lnTo>
                                <a:lnTo>
                                  <a:pt x="0" y="5195"/>
                                </a:lnTo>
                                <a:lnTo>
                                  <a:pt x="7518" y="5195"/>
                                </a:lnTo>
                                <a:lnTo>
                                  <a:pt x="7518" y="826"/>
                                </a:lnTo>
                                <a:moveTo>
                                  <a:pt x="7518" y="0"/>
                                </a:moveTo>
                                <a:lnTo>
                                  <a:pt x="0" y="0"/>
                                </a:lnTo>
                                <a:lnTo>
                                  <a:pt x="0" y="495"/>
                                </a:lnTo>
                                <a:lnTo>
                                  <a:pt x="0" y="826"/>
                                </a:lnTo>
                                <a:lnTo>
                                  <a:pt x="7518" y="826"/>
                                </a:lnTo>
                                <a:lnTo>
                                  <a:pt x="7518" y="495"/>
                                </a:lnTo>
                                <a:lnTo>
                                  <a:pt x="7518" y="0"/>
                                </a:lnTo>
                              </a:path>
                            </a:pathLst>
                          </a:custGeom>
                          <a:solidFill>
                            <a:srgbClr val="FBFBF9"/>
                          </a:solidFill>
                          <a:ln>
                            <a:noFill/>
                          </a:ln>
                        </wps:spPr>
                        <wps:bodyPr upright="1"/>
                      </wps:wsp>
                      <pic:pic xmlns:pic="http://schemas.openxmlformats.org/drawingml/2006/picture">
                        <pic:nvPicPr>
                          <pic:cNvPr id="431" name="图片 25"/>
                          <pic:cNvPicPr>
                            <a:picLocks noChangeAspect="1"/>
                          </pic:cNvPicPr>
                        </pic:nvPicPr>
                        <pic:blipFill>
                          <a:blip r:embed="rId10"/>
                          <a:stretch>
                            <a:fillRect/>
                          </a:stretch>
                        </pic:blipFill>
                        <pic:spPr>
                          <a:xfrm>
                            <a:off x="3802" y="1292"/>
                            <a:ext cx="5464" cy="4226"/>
                          </a:xfrm>
                          <a:prstGeom prst="rect">
                            <a:avLst/>
                          </a:prstGeom>
                          <a:noFill/>
                          <a:ln>
                            <a:noFill/>
                          </a:ln>
                        </pic:spPr>
                      </pic:pic>
                      <wps:wsp>
                        <wps:cNvPr id="432" name="矩形 26"/>
                        <wps:cNvSpPr/>
                        <wps:spPr>
                          <a:xfrm>
                            <a:off x="2618" y="5592"/>
                            <a:ext cx="7519" cy="329"/>
                          </a:xfrm>
                          <a:prstGeom prst="rect">
                            <a:avLst/>
                          </a:prstGeom>
                          <a:solidFill>
                            <a:srgbClr val="FBFBF9"/>
                          </a:solidFill>
                          <a:ln>
                            <a:noFill/>
                          </a:ln>
                        </wps:spPr>
                        <wps:bodyPr upright="1"/>
                      </wps:wsp>
                      <wps:wsp>
                        <wps:cNvPr id="433" name="矩形 27"/>
                        <wps:cNvSpPr/>
                        <wps:spPr>
                          <a:xfrm>
                            <a:off x="6495" y="5650"/>
                            <a:ext cx="380" cy="257"/>
                          </a:xfrm>
                          <a:prstGeom prst="rect">
                            <a:avLst/>
                          </a:prstGeom>
                          <a:solidFill>
                            <a:srgbClr val="FFFFFF"/>
                          </a:solidFill>
                          <a:ln>
                            <a:noFill/>
                          </a:ln>
                        </wps:spPr>
                        <wps:bodyPr upright="1"/>
                      </wps:wsp>
                      <wps:wsp>
                        <wps:cNvPr id="434" name="矩形 28"/>
                        <wps:cNvSpPr/>
                        <wps:spPr>
                          <a:xfrm>
                            <a:off x="2618" y="5921"/>
                            <a:ext cx="7519" cy="332"/>
                          </a:xfrm>
                          <a:prstGeom prst="rect">
                            <a:avLst/>
                          </a:prstGeom>
                          <a:solidFill>
                            <a:srgbClr val="FBFBF9"/>
                          </a:solidFill>
                          <a:ln>
                            <a:noFill/>
                          </a:ln>
                        </wps:spPr>
                        <wps:bodyPr upright="1"/>
                      </wps:wsp>
                      <wps:wsp>
                        <wps:cNvPr id="435" name="文本框 29"/>
                        <wps:cNvSpPr txBox="1"/>
                        <wps:spPr>
                          <a:xfrm>
                            <a:off x="6939" y="5655"/>
                            <a:ext cx="3118" cy="240"/>
                          </a:xfrm>
                          <a:prstGeom prst="rect">
                            <a:avLst/>
                          </a:prstGeom>
                          <a:noFill/>
                          <a:ln>
                            <a:noFill/>
                          </a:ln>
                        </wps:spPr>
                        <wps:txbx>
                          <w:txbxContent>
                            <w:p>
                              <w:pPr>
                                <w:spacing w:before="0" w:line="240" w:lineRule="exact"/>
                                <w:ind w:left="0" w:right="0" w:firstLine="0"/>
                                <w:jc w:val="left"/>
                                <w:rPr>
                                  <w:rFonts w:ascii="Georgia" w:eastAsia="Georgia"/>
                                  <w:sz w:val="21"/>
                                </w:rPr>
                              </w:pPr>
                              <w:r>
                                <w:rPr>
                                  <w:color w:val="4E443B"/>
                                  <w:sz w:val="21"/>
                                </w:rPr>
                                <w:t xml:space="preserve">工具（已经自带了 </w:t>
                              </w:r>
                              <w:r>
                                <w:rPr>
                                  <w:rFonts w:ascii="Georgia" w:eastAsia="Georgia"/>
                                  <w:color w:val="4E443B"/>
                                  <w:sz w:val="21"/>
                                </w:rPr>
                                <w:t xml:space="preserve">ssh </w:t>
                              </w:r>
                              <w:r>
                                <w:rPr>
                                  <w:color w:val="4E443B"/>
                                  <w:sz w:val="21"/>
                                </w:rPr>
                                <w:t>客户端）</w:t>
                              </w:r>
                              <w:r>
                                <w:rPr>
                                  <w:rFonts w:ascii="Georgia" w:eastAsia="Georgia"/>
                                  <w:color w:val="4E443B"/>
                                  <w:sz w:val="21"/>
                                </w:rPr>
                                <w:t>;</w:t>
                              </w:r>
                            </w:p>
                          </w:txbxContent>
                        </wps:txbx>
                        <wps:bodyPr lIns="0" tIns="0" rIns="0" bIns="0" upright="1"/>
                      </wps:wsp>
                      <wps:wsp>
                        <wps:cNvPr id="436" name="文本框 30"/>
                        <wps:cNvSpPr txBox="1"/>
                        <wps:spPr>
                          <a:xfrm>
                            <a:off x="2647" y="5668"/>
                            <a:ext cx="3806" cy="569"/>
                          </a:xfrm>
                          <a:prstGeom prst="rect">
                            <a:avLst/>
                          </a:prstGeom>
                          <a:noFill/>
                          <a:ln>
                            <a:noFill/>
                          </a:ln>
                        </wps:spPr>
                        <wps:txbx>
                          <w:txbxContent>
                            <w:p>
                              <w:pPr>
                                <w:spacing w:before="0" w:line="241" w:lineRule="exact"/>
                                <w:ind w:left="420" w:right="0" w:firstLine="0"/>
                                <w:jc w:val="left"/>
                                <w:rPr>
                                  <w:sz w:val="21"/>
                                </w:rPr>
                              </w:pPr>
                              <w:r>
                                <w:rPr>
                                  <w:color w:val="4E443B"/>
                                  <w:sz w:val="21"/>
                                </w:rPr>
                                <w:t>完成安装之后，就可以使用命令行的</w:t>
                              </w:r>
                            </w:p>
                            <w:p>
                              <w:pPr>
                                <w:spacing w:before="71" w:line="256" w:lineRule="exact"/>
                                <w:ind w:left="0" w:right="0" w:firstLine="0"/>
                                <w:jc w:val="left"/>
                                <w:rPr>
                                  <w:rFonts w:ascii="Georgia" w:eastAsia="Georgia"/>
                                  <w:sz w:val="21"/>
                                </w:rPr>
                              </w:pPr>
                              <w:r>
                                <w:rPr>
                                  <w:color w:val="4E443B"/>
                                  <w:sz w:val="21"/>
                                </w:rPr>
                                <w:t>图示如下</w:t>
                              </w:r>
                              <w:r>
                                <w:rPr>
                                  <w:rFonts w:ascii="Georgia" w:eastAsia="Georgia"/>
                                  <w:color w:val="4E443B"/>
                                  <w:sz w:val="21"/>
                                </w:rPr>
                                <w:t>:</w:t>
                              </w:r>
                            </w:p>
                          </w:txbxContent>
                        </wps:txbx>
                        <wps:bodyPr lIns="0" tIns="0" rIns="0" bIns="0" upright="1"/>
                      </wps:wsp>
                      <wps:wsp>
                        <wps:cNvPr id="437" name="文本框 31"/>
                        <wps:cNvSpPr txBox="1"/>
                        <wps:spPr>
                          <a:xfrm>
                            <a:off x="3067" y="451"/>
                            <a:ext cx="6948" cy="757"/>
                          </a:xfrm>
                          <a:prstGeom prst="rect">
                            <a:avLst/>
                          </a:prstGeom>
                          <a:noFill/>
                          <a:ln>
                            <a:noFill/>
                          </a:ln>
                        </wps:spPr>
                        <wps:txbx>
                          <w:txbxContent>
                            <w:p>
                              <w:pPr>
                                <w:spacing w:before="0" w:line="274" w:lineRule="exact"/>
                                <w:ind w:left="0" w:right="0" w:firstLine="0"/>
                                <w:jc w:val="left"/>
                                <w:rPr>
                                  <w:sz w:val="24"/>
                                </w:rPr>
                              </w:pPr>
                              <w:r>
                                <w:rPr>
                                  <w:rFonts w:ascii="Georgia" w:eastAsia="Georgia"/>
                                  <w:color w:val="4E443B"/>
                                  <w:sz w:val="21"/>
                                </w:rPr>
                                <w:t xml:space="preserve">git </w:t>
                              </w:r>
                              <w:r>
                                <w:rPr>
                                  <w:color w:val="4E443B"/>
                                  <w:sz w:val="21"/>
                                </w:rPr>
                                <w:t xml:space="preserve">地址 </w:t>
                              </w:r>
                              <w:r>
                                <w:rPr>
                                  <w:rFonts w:ascii="Georgia" w:eastAsia="Georgia"/>
                                  <w:color w:val="4E443B"/>
                                  <w:sz w:val="21"/>
                                </w:rPr>
                                <w:t xml:space="preserve">: </w:t>
                              </w:r>
                              <w:r>
                                <w:rPr>
                                  <w:color w:val="0000FF"/>
                                  <w:sz w:val="24"/>
                                  <w:u w:val="single" w:color="0000FF"/>
                                </w:rPr>
                                <w:t>https://git-scm.com/download/win</w:t>
                              </w:r>
                            </w:p>
                            <w:p>
                              <w:pPr>
                                <w:spacing w:before="5" w:line="240" w:lineRule="auto"/>
                                <w:rPr>
                                  <w:rFonts w:ascii="Microsoft JhengHei"/>
                                  <w:b/>
                                  <w:sz w:val="12"/>
                                </w:rPr>
                              </w:pPr>
                            </w:p>
                            <w:p>
                              <w:pPr>
                                <w:spacing w:before="1" w:line="256" w:lineRule="exact"/>
                                <w:ind w:left="0" w:right="0" w:firstLine="0"/>
                                <w:jc w:val="left"/>
                                <w:rPr>
                                  <w:sz w:val="21"/>
                                </w:rPr>
                              </w:pPr>
                              <w:r>
                                <w:rPr>
                                  <w:color w:val="4E443B"/>
                                  <w:spacing w:val="-7"/>
                                  <w:sz w:val="21"/>
                                </w:rPr>
                                <w:t xml:space="preserve">下载完安装包之后，双击 </w:t>
                              </w:r>
                              <w:r>
                                <w:rPr>
                                  <w:rFonts w:ascii="Georgia" w:eastAsia="Georgia"/>
                                  <w:color w:val="4E443B"/>
                                  <w:sz w:val="21"/>
                                </w:rPr>
                                <w:t xml:space="preserve">exe </w:t>
                              </w:r>
                              <w:r>
                                <w:rPr>
                                  <w:color w:val="4E443B"/>
                                  <w:spacing w:val="-3"/>
                                  <w:sz w:val="21"/>
                                </w:rPr>
                                <w:t>安装包，可以看到如下图窗口界面，一直点击</w:t>
                              </w:r>
                            </w:p>
                          </w:txbxContent>
                        </wps:txbx>
                        <wps:bodyPr lIns="0" tIns="0" rIns="0" bIns="0" upright="1"/>
                      </wps:wsp>
                      <wps:wsp>
                        <wps:cNvPr id="438" name="文本框 32"/>
                        <wps:cNvSpPr txBox="1"/>
                        <wps:spPr>
                          <a:xfrm>
                            <a:off x="6488" y="5672"/>
                            <a:ext cx="394" cy="243"/>
                          </a:xfrm>
                          <a:prstGeom prst="rect">
                            <a:avLst/>
                          </a:prstGeom>
                          <a:noFill/>
                          <a:ln w="9144" cap="flat" cmpd="sng">
                            <a:solidFill>
                              <a:srgbClr val="EEEDE6"/>
                            </a:solidFill>
                            <a:prstDash val="solid"/>
                            <a:miter/>
                            <a:headEnd type="none" w="med" len="med"/>
                            <a:tailEnd type="none" w="med" len="med"/>
                          </a:ln>
                        </wps:spPr>
                        <wps:txbx>
                          <w:txbxContent>
                            <w:p>
                              <w:pPr>
                                <w:spacing w:before="0" w:line="228" w:lineRule="exact"/>
                                <w:ind w:left="0" w:right="0" w:firstLine="0"/>
                                <w:jc w:val="left"/>
                                <w:rPr>
                                  <w:rFonts w:ascii="Courier New"/>
                                  <w:sz w:val="21"/>
                                </w:rPr>
                              </w:pPr>
                              <w:r>
                                <w:rPr>
                                  <w:rFonts w:ascii="Courier New"/>
                                  <w:color w:val="F04E31"/>
                                  <w:sz w:val="21"/>
                                </w:rPr>
                                <w:t>git</w:t>
                              </w:r>
                            </w:p>
                          </w:txbxContent>
                        </wps:txbx>
                        <wps:bodyPr lIns="0" tIns="0" rIns="0" bIns="0" upright="1"/>
                      </wps:wsp>
                    </wpg:wgp>
                  </a:graphicData>
                </a:graphic>
              </wp:anchor>
            </w:drawing>
          </mc:Choice>
          <mc:Fallback>
            <w:pict>
              <v:group id="组合 23" o:spid="_x0000_s1026" o:spt="203" style="position:absolute;left:0pt;margin-left:130.9pt;margin-top:19.9pt;height:292.75pt;width:375.95pt;mso-position-horizontal-relative:page;z-index:-251641856;mso-width-relative:page;mso-height-relative:page;" coordorigin="2619,398" coordsize="7519,5855" o:gfxdata="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">
                <o:lock v:ext="edit" aspectratio="f"/>
                <v:shape id="任意多边形 24" o:spid="_x0000_s1026" o:spt="100" style="position:absolute;left:2618;top:398;height:5195;width:7519;" fillcolor="#FBFBF9" filled="t" stroked="f" coordsize="7519,5195" o:gfxdata="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pEKq8AAAA&#10;3AAAAA8AAAAAAAAAAQAgAAAAIgAAAGRycy9kb3ducmV2LnhtbFBLAQIUABQAAAAIAIdO4kAzLwWe&#10;OwAAADkAAAAQAAAAAAAAAAEAIAAAAAsBAABkcnMvc2hhcGV4bWwueG1sUEsFBgAAAAAGAAYAWwEA&#10;ALUDAAAAAA==&#10;" path="m7518,826l0,826,0,5195,7518,5195,7518,826m7518,0l0,0,0,495,0,826,7518,826,7518,495,7518,0e">
                  <v:fill on="t" focussize="0,0"/>
                  <v:stroke on="f"/>
                  <v:imagedata o:title=""/>
                  <o:lock v:ext="edit" aspectratio="f"/>
                </v:shape>
                <v:shape id="图片 25" o:spid="_x0000_s1026" o:spt="75" alt="" type="#_x0000_t75" style="position:absolute;left:3802;top:1292;height:4226;width:5464;" filled="f" o:preferrelative="t" stroked="f" coordsize="21600,21600" o:gfxdata="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jmKMvQAA&#10;ANwAAAAPAAAAAAAAAAEAIAAAACIAAABkcnMvZG93bnJldi54bWxQSwECFAAUAAAACACHTuJAMy8F&#10;njsAAAA5AAAAEAAAAAAAAAABACAAAAAMAQAAZHJzL3NoYXBleG1sLnhtbFBLBQYAAAAABgAGAFsB&#10;AAC2AwAAAAA=&#10;">
                  <v:fill on="f" focussize="0,0"/>
                  <v:stroke on="f"/>
                  <v:imagedata r:id="rId10" o:title=""/>
                  <o:lock v:ext="edit" aspectratio="t"/>
                </v:shape>
                <v:rect id="矩形 26" o:spid="_x0000_s1026" o:spt="1" style="position:absolute;left:2618;top:5592;height:329;width:7519;" fillcolor="#FBFBF9" filled="t" stroked="f" coordsize="21600,21600" o:gfxdata="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3kZi74A&#10;AADcAAAADwAAAAAAAAABACAAAAAiAAAAZHJzL2Rvd25yZXYueG1sUEsBAhQAFAAAAAgAh07iQDMv&#10;BZ47AAAAOQAAABAAAAAAAAAAAQAgAAAADQEAAGRycy9zaGFwZXhtbC54bWxQSwUGAAAAAAYABgBb&#10;AQAAtwMAAAAA&#10;">
                  <v:fill on="t" focussize="0,0"/>
                  <v:stroke on="f"/>
                  <v:imagedata o:title=""/>
                  <o:lock v:ext="edit" aspectratio="f"/>
                </v:rect>
                <v:rect id="矩形 27" o:spid="_x0000_s1026" o:spt="1" style="position:absolute;left:6495;top:5650;height:257;width:380;" fillcolor="#FFFFFF" filled="t" stroked="f" coordsize="21600,21600" o:gfxdata="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hlDzvQAA&#10;ANwAAAAPAAAAAAAAAAEAIAAAACIAAABkcnMvZG93bnJldi54bWxQSwECFAAUAAAACACHTuJAMy8F&#10;njsAAAA5AAAAEAAAAAAAAAABACAAAAAMAQAAZHJzL3NoYXBleG1sLnhtbFBLBQYAAAAABgAGAFsB&#10;AAC2AwAAAAA=&#10;">
                  <v:fill on="t" focussize="0,0"/>
                  <v:stroke on="f"/>
                  <v:imagedata o:title=""/>
                  <o:lock v:ext="edit" aspectratio="f"/>
                </v:rect>
                <v:rect id="矩形 28" o:spid="_x0000_s1026" o:spt="1" style="position:absolute;left:2618;top:5921;height:332;width:7519;" fillcolor="#FBFBF9" filled="t" stroked="f" coordsize="21600,21600" o:gfxdata="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9wkZL4A&#10;AADcAAAADwAAAAAAAAABACAAAAAiAAAAZHJzL2Rvd25yZXYueG1sUEsBAhQAFAAAAAgAh07iQDMv&#10;BZ47AAAAOQAAABAAAAAAAAAAAQAgAAAADQEAAGRycy9zaGFwZXhtbC54bWxQSwUGAAAAAAYABgBb&#10;AQAAtwMAAAAA&#10;">
                  <v:fill on="t" focussize="0,0"/>
                  <v:stroke on="f"/>
                  <v:imagedata o:title=""/>
                  <o:lock v:ext="edit" aspectratio="f"/>
                </v:rect>
                <v:shape id="文本框 29" o:spid="_x0000_s1026" o:spt="202" type="#_x0000_t202" style="position:absolute;left:6939;top:5655;height:240;width:3118;" filled="f" stroked="f" coordsize="21600,21600" o:gfxdata="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1nM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40" w:lineRule="exact"/>
                          <w:ind w:left="0" w:right="0" w:firstLine="0"/>
                          <w:jc w:val="left"/>
                          <w:rPr>
                            <w:rFonts w:ascii="Georgia" w:eastAsia="Georgia"/>
                            <w:sz w:val="21"/>
                          </w:rPr>
                        </w:pPr>
                        <w:r>
                          <w:rPr>
                            <w:color w:val="4E443B"/>
                            <w:sz w:val="21"/>
                          </w:rPr>
                          <w:t xml:space="preserve">工具（已经自带了 </w:t>
                        </w:r>
                        <w:r>
                          <w:rPr>
                            <w:rFonts w:ascii="Georgia" w:eastAsia="Georgia"/>
                            <w:color w:val="4E443B"/>
                            <w:sz w:val="21"/>
                          </w:rPr>
                          <w:t xml:space="preserve">ssh </w:t>
                        </w:r>
                        <w:r>
                          <w:rPr>
                            <w:color w:val="4E443B"/>
                            <w:sz w:val="21"/>
                          </w:rPr>
                          <w:t>客户端）</w:t>
                        </w:r>
                        <w:r>
                          <w:rPr>
                            <w:rFonts w:ascii="Georgia" w:eastAsia="Georgia"/>
                            <w:color w:val="4E443B"/>
                            <w:sz w:val="21"/>
                          </w:rPr>
                          <w:t>;</w:t>
                        </w:r>
                      </w:p>
                    </w:txbxContent>
                  </v:textbox>
                </v:shape>
                <v:shape id="文本框 30" o:spid="_x0000_s1026" o:spt="202" type="#_x0000_t202" style="position:absolute;left:2647;top:5668;height:569;width:3806;" filled="f" stroked="f" coordsize="21600,21600" o:gfxdata="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nAr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41" w:lineRule="exact"/>
                          <w:ind w:left="420" w:right="0" w:firstLine="0"/>
                          <w:jc w:val="left"/>
                          <w:rPr>
                            <w:sz w:val="21"/>
                          </w:rPr>
                        </w:pPr>
                        <w:r>
                          <w:rPr>
                            <w:color w:val="4E443B"/>
                            <w:sz w:val="21"/>
                          </w:rPr>
                          <w:t>完成安装之后，就可以使用命令行的</w:t>
                        </w:r>
                      </w:p>
                      <w:p>
                        <w:pPr>
                          <w:spacing w:before="71" w:line="256" w:lineRule="exact"/>
                          <w:ind w:left="0" w:right="0" w:firstLine="0"/>
                          <w:jc w:val="left"/>
                          <w:rPr>
                            <w:rFonts w:ascii="Georgia" w:eastAsia="Georgia"/>
                            <w:sz w:val="21"/>
                          </w:rPr>
                        </w:pPr>
                        <w:r>
                          <w:rPr>
                            <w:color w:val="4E443B"/>
                            <w:sz w:val="21"/>
                          </w:rPr>
                          <w:t>图示如下</w:t>
                        </w:r>
                        <w:r>
                          <w:rPr>
                            <w:rFonts w:ascii="Georgia" w:eastAsia="Georgia"/>
                            <w:color w:val="4E443B"/>
                            <w:sz w:val="21"/>
                          </w:rPr>
                          <w:t>:</w:t>
                        </w:r>
                      </w:p>
                    </w:txbxContent>
                  </v:textbox>
                </v:shape>
                <v:shape id="文本框 31" o:spid="_x0000_s1026" o:spt="202" type="#_x0000_t202" style="position:absolute;left:3067;top:451;height:757;width:6948;" filled="f" stroked="f" coordsize="21600,21600" o:gfxdata="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rp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74" w:lineRule="exact"/>
                          <w:ind w:left="0" w:right="0" w:firstLine="0"/>
                          <w:jc w:val="left"/>
                          <w:rPr>
                            <w:sz w:val="24"/>
                          </w:rPr>
                        </w:pPr>
                        <w:r>
                          <w:rPr>
                            <w:rFonts w:ascii="Georgia" w:eastAsia="Georgia"/>
                            <w:color w:val="4E443B"/>
                            <w:sz w:val="21"/>
                          </w:rPr>
                          <w:t xml:space="preserve">git </w:t>
                        </w:r>
                        <w:r>
                          <w:rPr>
                            <w:color w:val="4E443B"/>
                            <w:sz w:val="21"/>
                          </w:rPr>
                          <w:t xml:space="preserve">地址 </w:t>
                        </w:r>
                        <w:r>
                          <w:rPr>
                            <w:rFonts w:ascii="Georgia" w:eastAsia="Georgia"/>
                            <w:color w:val="4E443B"/>
                            <w:sz w:val="21"/>
                          </w:rPr>
                          <w:t xml:space="preserve">: </w:t>
                        </w:r>
                        <w:r>
                          <w:rPr>
                            <w:color w:val="0000FF"/>
                            <w:sz w:val="24"/>
                            <w:u w:val="single" w:color="0000FF"/>
                          </w:rPr>
                          <w:t>https://git-scm.com/download/win</w:t>
                        </w:r>
                      </w:p>
                      <w:p>
                        <w:pPr>
                          <w:spacing w:before="5" w:line="240" w:lineRule="auto"/>
                          <w:rPr>
                            <w:rFonts w:ascii="Microsoft JhengHei"/>
                            <w:b/>
                            <w:sz w:val="12"/>
                          </w:rPr>
                        </w:pPr>
                      </w:p>
                      <w:p>
                        <w:pPr>
                          <w:spacing w:before="1" w:line="256" w:lineRule="exact"/>
                          <w:ind w:left="0" w:right="0" w:firstLine="0"/>
                          <w:jc w:val="left"/>
                          <w:rPr>
                            <w:sz w:val="21"/>
                          </w:rPr>
                        </w:pPr>
                        <w:r>
                          <w:rPr>
                            <w:color w:val="4E443B"/>
                            <w:spacing w:val="-7"/>
                            <w:sz w:val="21"/>
                          </w:rPr>
                          <w:t xml:space="preserve">下载完安装包之后，双击 </w:t>
                        </w:r>
                        <w:r>
                          <w:rPr>
                            <w:rFonts w:ascii="Georgia" w:eastAsia="Georgia"/>
                            <w:color w:val="4E443B"/>
                            <w:sz w:val="21"/>
                          </w:rPr>
                          <w:t xml:space="preserve">exe </w:t>
                        </w:r>
                        <w:r>
                          <w:rPr>
                            <w:color w:val="4E443B"/>
                            <w:spacing w:val="-3"/>
                            <w:sz w:val="21"/>
                          </w:rPr>
                          <w:t>安装包，可以看到如下图窗口界面，一直点击</w:t>
                        </w:r>
                      </w:p>
                    </w:txbxContent>
                  </v:textbox>
                </v:shape>
                <v:shape id="文本框 32" o:spid="_x0000_s1026" o:spt="202" type="#_x0000_t202" style="position:absolute;left:6488;top:5672;height:243;width:394;" filled="f" stroked="t" coordsize="21600,21600" o:gfxdata="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k8rG8AAAA&#10;3AAAAA8AAAAAAAAAAQAgAAAAIgAAAGRycy9kb3ducmV2LnhtbFBLAQIUABQAAAAIAIdO4kAzLwWe&#10;OwAAADkAAAAQAAAAAAAAAAEAIAAAAAsBAABkcnMvc2hhcGV4bWwueG1sUEsFBgAAAAAGAAYAWwEA&#10;ALUDAAAAAA==&#10;">
                  <v:fill on="f" focussize="0,0"/>
                  <v:stroke weight="0.72pt" color="#EEEDE6" joinstyle="miter"/>
                  <v:imagedata o:title=""/>
                  <o:lock v:ext="edit" aspectratio="f"/>
                  <v:textbox inset="0mm,0mm,0mm,0mm">
                    <w:txbxContent>
                      <w:p>
                        <w:pPr>
                          <w:spacing w:before="0" w:line="228" w:lineRule="exact"/>
                          <w:ind w:left="0" w:right="0" w:firstLine="0"/>
                          <w:jc w:val="left"/>
                          <w:rPr>
                            <w:rFonts w:ascii="Courier New"/>
                            <w:sz w:val="21"/>
                          </w:rPr>
                        </w:pPr>
                        <w:r>
                          <w:rPr>
                            <w:rFonts w:ascii="Courier New"/>
                            <w:color w:val="F04E31"/>
                            <w:sz w:val="21"/>
                          </w:rPr>
                          <w:t>git</w:t>
                        </w:r>
                      </w:p>
                    </w:txbxContent>
                  </v:textbox>
                </v:shape>
              </v:group>
            </w:pict>
          </mc:Fallback>
        </mc:AlternateContent>
      </w:r>
      <w:r>
        <w:rPr>
          <w:b/>
          <w:spacing w:val="1"/>
          <w:sz w:val="24"/>
        </w:rPr>
        <w:t xml:space="preserve">在 </w:t>
      </w:r>
      <w:r>
        <w:rPr>
          <w:rFonts w:ascii="Times New Roman" w:eastAsia="Times New Roman"/>
          <w:b/>
          <w:sz w:val="24"/>
        </w:rPr>
        <w:t xml:space="preserve">Windows  </w:t>
      </w:r>
      <w:r>
        <w:rPr>
          <w:b/>
          <w:sz w:val="24"/>
        </w:rPr>
        <w:t>上安装</w:t>
      </w:r>
    </w:p>
    <w:p>
      <w:pPr>
        <w:spacing w:after="0" w:line="240" w:lineRule="auto"/>
        <w:jc w:val="left"/>
        <w:rPr>
          <w:sz w:val="24"/>
        </w:rPr>
        <w:sectPr>
          <w:pgSz w:w="11910" w:h="16840"/>
          <w:pgMar w:top="1600" w:right="0" w:bottom="1260" w:left="1640" w:header="850" w:footer="1064" w:gutter="0"/>
          <w:cols w:space="720" w:num="1"/>
        </w:sectPr>
      </w:pPr>
    </w:p>
    <w:p>
      <w:pPr>
        <w:pStyle w:val="6"/>
        <w:ind w:left="971"/>
        <w:rPr>
          <w:rFonts w:ascii="Microsoft JhengHei"/>
          <w:sz w:val="20"/>
        </w:rPr>
      </w:pPr>
      <w:r>
        <w:rPr>
          <w:rFonts w:ascii="Microsoft JhengHei"/>
          <w:sz w:val="20"/>
        </w:rPr>
        <mc:AlternateContent>
          <mc:Choice Requires="wpg">
            <w:drawing>
              <wp:inline distT="0" distB="0" distL="114300" distR="114300">
                <wp:extent cx="4779010" cy="5979795"/>
                <wp:effectExtent l="0" t="0" r="0" b="0"/>
                <wp:docPr id="304" name="组合 33"/>
                <wp:cNvGraphicFramePr/>
                <a:graphic xmlns:a="http://schemas.openxmlformats.org/drawingml/2006/main">
                  <a:graphicData uri="http://schemas.microsoft.com/office/word/2010/wordprocessingGroup">
                    <wpg:wgp>
                      <wpg:cNvGrpSpPr/>
                      <wpg:grpSpPr>
                        <a:xfrm>
                          <a:off x="0" y="0"/>
                          <a:ext cx="4779010" cy="5979795"/>
                          <a:chOff x="0" y="0"/>
                          <a:chExt cx="7526" cy="9417"/>
                        </a:xfrm>
                      </wpg:grpSpPr>
                      <wps:wsp>
                        <wps:cNvPr id="289" name="矩形 34"/>
                        <wps:cNvSpPr/>
                        <wps:spPr>
                          <a:xfrm>
                            <a:off x="0" y="0"/>
                            <a:ext cx="7526" cy="4993"/>
                          </a:xfrm>
                          <a:prstGeom prst="rect">
                            <a:avLst/>
                          </a:prstGeom>
                          <a:solidFill>
                            <a:srgbClr val="FBFBF9"/>
                          </a:solidFill>
                          <a:ln>
                            <a:noFill/>
                          </a:ln>
                        </wps:spPr>
                        <wps:bodyPr upright="1"/>
                      </wps:wsp>
                      <pic:pic xmlns:pic="http://schemas.openxmlformats.org/drawingml/2006/picture">
                        <pic:nvPicPr>
                          <pic:cNvPr id="290" name="图片 35"/>
                          <pic:cNvPicPr>
                            <a:picLocks noChangeAspect="1"/>
                          </pic:cNvPicPr>
                        </pic:nvPicPr>
                        <pic:blipFill>
                          <a:blip r:embed="rId11"/>
                          <a:stretch>
                            <a:fillRect/>
                          </a:stretch>
                        </pic:blipFill>
                        <pic:spPr>
                          <a:xfrm>
                            <a:off x="1394" y="139"/>
                            <a:ext cx="3271" cy="4711"/>
                          </a:xfrm>
                          <a:prstGeom prst="rect">
                            <a:avLst/>
                          </a:prstGeom>
                          <a:noFill/>
                          <a:ln>
                            <a:noFill/>
                          </a:ln>
                        </pic:spPr>
                      </pic:pic>
                      <wps:wsp>
                        <wps:cNvPr id="291" name="矩形 36"/>
                        <wps:cNvSpPr/>
                        <wps:spPr>
                          <a:xfrm>
                            <a:off x="0" y="4993"/>
                            <a:ext cx="7526" cy="332"/>
                          </a:xfrm>
                          <a:prstGeom prst="rect">
                            <a:avLst/>
                          </a:prstGeom>
                          <a:solidFill>
                            <a:srgbClr val="FBFBF9"/>
                          </a:solidFill>
                          <a:ln>
                            <a:noFill/>
                          </a:ln>
                        </wps:spPr>
                        <wps:bodyPr upright="1"/>
                      </wps:wsp>
                      <wps:wsp>
                        <wps:cNvPr id="292" name="矩形 37"/>
                        <wps:cNvSpPr/>
                        <wps:spPr>
                          <a:xfrm>
                            <a:off x="448" y="5048"/>
                            <a:ext cx="896" cy="274"/>
                          </a:xfrm>
                          <a:prstGeom prst="rect">
                            <a:avLst/>
                          </a:prstGeom>
                          <a:solidFill>
                            <a:srgbClr val="FBFBF9"/>
                          </a:solidFill>
                          <a:ln>
                            <a:noFill/>
                          </a:ln>
                        </wps:spPr>
                        <wps:bodyPr upright="1"/>
                      </wps:wsp>
                      <wps:wsp>
                        <wps:cNvPr id="293" name="矩形 38"/>
                        <wps:cNvSpPr/>
                        <wps:spPr>
                          <a:xfrm>
                            <a:off x="1344" y="5048"/>
                            <a:ext cx="1318" cy="274"/>
                          </a:xfrm>
                          <a:prstGeom prst="rect">
                            <a:avLst/>
                          </a:prstGeom>
                          <a:solidFill>
                            <a:srgbClr val="FFFFFF"/>
                          </a:solidFill>
                          <a:ln>
                            <a:noFill/>
                          </a:ln>
                        </wps:spPr>
                        <wps:bodyPr upright="1"/>
                      </wps:wsp>
                      <wps:wsp>
                        <wps:cNvPr id="294" name="矩形 39"/>
                        <wps:cNvSpPr/>
                        <wps:spPr>
                          <a:xfrm>
                            <a:off x="2662" y="5048"/>
                            <a:ext cx="4835" cy="274"/>
                          </a:xfrm>
                          <a:prstGeom prst="rect">
                            <a:avLst/>
                          </a:prstGeom>
                          <a:solidFill>
                            <a:srgbClr val="FBFBF9"/>
                          </a:solidFill>
                          <a:ln>
                            <a:noFill/>
                          </a:ln>
                        </wps:spPr>
                        <wps:bodyPr upright="1"/>
                      </wps:wsp>
                      <wps:wsp>
                        <wps:cNvPr id="295" name="矩形 40"/>
                        <wps:cNvSpPr/>
                        <wps:spPr>
                          <a:xfrm>
                            <a:off x="0" y="5324"/>
                            <a:ext cx="7526" cy="329"/>
                          </a:xfrm>
                          <a:prstGeom prst="rect">
                            <a:avLst/>
                          </a:prstGeom>
                          <a:solidFill>
                            <a:srgbClr val="FBFBF9"/>
                          </a:solidFill>
                          <a:ln>
                            <a:noFill/>
                          </a:ln>
                        </wps:spPr>
                        <wps:bodyPr upright="1"/>
                      </wps:wsp>
                      <wps:wsp>
                        <wps:cNvPr id="296" name="矩形 41"/>
                        <wps:cNvSpPr/>
                        <wps:spPr>
                          <a:xfrm>
                            <a:off x="28" y="5379"/>
                            <a:ext cx="476" cy="274"/>
                          </a:xfrm>
                          <a:prstGeom prst="rect">
                            <a:avLst/>
                          </a:prstGeom>
                          <a:solidFill>
                            <a:srgbClr val="FBFBF9"/>
                          </a:solidFill>
                          <a:ln>
                            <a:noFill/>
                          </a:ln>
                        </wps:spPr>
                        <wps:bodyPr upright="1"/>
                      </wps:wsp>
                      <wps:wsp>
                        <wps:cNvPr id="297" name="矩形 42"/>
                        <wps:cNvSpPr/>
                        <wps:spPr>
                          <a:xfrm>
                            <a:off x="504" y="5379"/>
                            <a:ext cx="1283" cy="274"/>
                          </a:xfrm>
                          <a:prstGeom prst="rect">
                            <a:avLst/>
                          </a:prstGeom>
                          <a:solidFill>
                            <a:srgbClr val="FFFFFF"/>
                          </a:solidFill>
                          <a:ln>
                            <a:noFill/>
                          </a:ln>
                        </wps:spPr>
                        <wps:bodyPr upright="1"/>
                      </wps:wsp>
                      <wps:wsp>
                        <wps:cNvPr id="298" name="矩形 43"/>
                        <wps:cNvSpPr/>
                        <wps:spPr>
                          <a:xfrm>
                            <a:off x="1786" y="5379"/>
                            <a:ext cx="5706" cy="274"/>
                          </a:xfrm>
                          <a:prstGeom prst="rect">
                            <a:avLst/>
                          </a:prstGeom>
                          <a:solidFill>
                            <a:srgbClr val="FBFBF9"/>
                          </a:solidFill>
                          <a:ln>
                            <a:noFill/>
                          </a:ln>
                        </wps:spPr>
                        <wps:bodyPr upright="1"/>
                      </wps:wsp>
                      <wps:wsp>
                        <wps:cNvPr id="299" name="矩形 44"/>
                        <wps:cNvSpPr/>
                        <wps:spPr>
                          <a:xfrm>
                            <a:off x="0" y="5653"/>
                            <a:ext cx="7526" cy="332"/>
                          </a:xfrm>
                          <a:prstGeom prst="rect">
                            <a:avLst/>
                          </a:prstGeom>
                          <a:solidFill>
                            <a:srgbClr val="FBFBF9"/>
                          </a:solidFill>
                          <a:ln>
                            <a:noFill/>
                          </a:ln>
                        </wps:spPr>
                        <wps:bodyPr upright="1"/>
                      </wps:wsp>
                      <wps:wsp>
                        <wps:cNvPr id="300" name="矩形 45"/>
                        <wps:cNvSpPr/>
                        <wps:spPr>
                          <a:xfrm>
                            <a:off x="28" y="5708"/>
                            <a:ext cx="420" cy="274"/>
                          </a:xfrm>
                          <a:prstGeom prst="rect">
                            <a:avLst/>
                          </a:prstGeom>
                          <a:solidFill>
                            <a:srgbClr val="FBFBF9"/>
                          </a:solidFill>
                          <a:ln>
                            <a:noFill/>
                          </a:ln>
                        </wps:spPr>
                        <wps:bodyPr upright="1"/>
                      </wps:wsp>
                      <wps:wsp>
                        <wps:cNvPr id="301" name="矩形 46"/>
                        <wps:cNvSpPr/>
                        <wps:spPr>
                          <a:xfrm>
                            <a:off x="0" y="5984"/>
                            <a:ext cx="7526" cy="3433"/>
                          </a:xfrm>
                          <a:prstGeom prst="rect">
                            <a:avLst/>
                          </a:prstGeom>
                          <a:solidFill>
                            <a:srgbClr val="FBFBF9"/>
                          </a:solidFill>
                          <a:ln>
                            <a:noFill/>
                          </a:ln>
                        </wps:spPr>
                        <wps:bodyPr upright="1"/>
                      </wps:wsp>
                      <pic:pic xmlns:pic="http://schemas.openxmlformats.org/drawingml/2006/picture">
                        <pic:nvPicPr>
                          <pic:cNvPr id="302" name="图片 47"/>
                          <pic:cNvPicPr>
                            <a:picLocks noChangeAspect="1"/>
                          </pic:cNvPicPr>
                        </pic:nvPicPr>
                        <pic:blipFill>
                          <a:blip r:embed="rId12"/>
                          <a:stretch>
                            <a:fillRect/>
                          </a:stretch>
                        </pic:blipFill>
                        <pic:spPr>
                          <a:xfrm>
                            <a:off x="448" y="6065"/>
                            <a:ext cx="6965" cy="3268"/>
                          </a:xfrm>
                          <a:prstGeom prst="rect">
                            <a:avLst/>
                          </a:prstGeom>
                          <a:noFill/>
                          <a:ln>
                            <a:noFill/>
                          </a:ln>
                        </pic:spPr>
                      </pic:pic>
                      <wps:wsp>
                        <wps:cNvPr id="303" name="文本框 48"/>
                        <wps:cNvSpPr txBox="1"/>
                        <wps:spPr>
                          <a:xfrm>
                            <a:off x="0" y="0"/>
                            <a:ext cx="7526" cy="9417"/>
                          </a:xfrm>
                          <a:prstGeom prst="rect">
                            <a:avLst/>
                          </a:prstGeom>
                          <a:noFill/>
                          <a:ln>
                            <a:noFill/>
                          </a:ln>
                        </wps:spPr>
                        <wps:txbx>
                          <w:txbxContent>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13" w:line="240" w:lineRule="auto"/>
                                <w:rPr>
                                  <w:rFonts w:ascii="Microsoft JhengHei"/>
                                  <w:b/>
                                  <w:sz w:val="14"/>
                                </w:rPr>
                              </w:pPr>
                            </w:p>
                            <w:p>
                              <w:pPr>
                                <w:spacing w:before="0" w:line="295" w:lineRule="auto"/>
                                <w:ind w:left="28" w:right="22" w:firstLine="420"/>
                                <w:jc w:val="both"/>
                                <w:rPr>
                                  <w:sz w:val="21"/>
                                </w:rPr>
                              </w:pPr>
                              <w:r>
                                <w:rPr>
                                  <w:color w:val="4E443B"/>
                                  <w:spacing w:val="-11"/>
                                  <w:sz w:val="21"/>
                                </w:rPr>
                                <w:t xml:space="preserve">当你点击 </w:t>
                              </w:r>
                              <w:r>
                                <w:rPr>
                                  <w:rFonts w:ascii="Consolas" w:eastAsia="Consolas"/>
                                  <w:color w:val="212121"/>
                                  <w:sz w:val="18"/>
                                </w:rPr>
                                <w:t>git bash Here</w:t>
                              </w:r>
                              <w:r>
                                <w:rPr>
                                  <w:rFonts w:ascii="Consolas" w:eastAsia="Consolas"/>
                                  <w:color w:val="212121"/>
                                  <w:spacing w:val="-52"/>
                                  <w:sz w:val="18"/>
                                </w:rPr>
                                <w:t xml:space="preserve"> </w:t>
                              </w:r>
                              <w:r>
                                <w:rPr>
                                  <w:color w:val="4E443B"/>
                                  <w:spacing w:val="-3"/>
                                  <w:sz w:val="21"/>
                                </w:rPr>
                                <w:t>菜单之后，可以看到一个终端窗口，在终端里面输入</w:t>
                              </w:r>
                              <w:r>
                                <w:rPr>
                                  <w:color w:val="4E443B"/>
                                  <w:spacing w:val="-20"/>
                                  <w:sz w:val="21"/>
                                </w:rPr>
                                <w:t xml:space="preserve">命令 </w:t>
                              </w:r>
                              <w:r>
                                <w:rPr>
                                  <w:rFonts w:ascii="Consolas" w:eastAsia="Consolas"/>
                                  <w:color w:val="212121"/>
                                  <w:sz w:val="18"/>
                                </w:rPr>
                                <w:t>git --version</w:t>
                              </w:r>
                              <w:r>
                                <w:rPr>
                                  <w:color w:val="4E443B"/>
                                  <w:spacing w:val="-1"/>
                                  <w:sz w:val="21"/>
                                </w:rPr>
                                <w:t xml:space="preserve">，如果可以看到 </w:t>
                              </w:r>
                              <w:r>
                                <w:rPr>
                                  <w:rFonts w:ascii="Georgia" w:eastAsia="Georgia"/>
                                  <w:color w:val="4E443B"/>
                                  <w:sz w:val="21"/>
                                </w:rPr>
                                <w:t xml:space="preserve">git </w:t>
                              </w:r>
                              <w:r>
                                <w:rPr>
                                  <w:color w:val="4E443B"/>
                                  <w:spacing w:val="-3"/>
                                  <w:sz w:val="21"/>
                                </w:rPr>
                                <w:t>的版本信息，则说明安装成功，如下图所示：</w:t>
                              </w:r>
                            </w:p>
                          </w:txbxContent>
                        </wps:txbx>
                        <wps:bodyPr lIns="0" tIns="0" rIns="0" bIns="0" upright="1"/>
                      </wps:wsp>
                    </wpg:wgp>
                  </a:graphicData>
                </a:graphic>
              </wp:inline>
            </w:drawing>
          </mc:Choice>
          <mc:Fallback>
            <w:pict>
              <v:group id="组合 33" o:spid="_x0000_s1026" o:spt="203" style="height:470.85pt;width:376.3pt;" coordsize="7526,9417" o:gfxdata="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">
                <o:lock v:ext="edit" aspectratio="f"/>
                <v:rect id="矩形 34" o:spid="_x0000_s1026" o:spt="1" style="position:absolute;left:0;top:0;height:4993;width:7526;" fillcolor="#FBFBF9" filled="t" stroked="f" coordsize="21600,21600" o:gfxdata="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CmA5b4A&#10;AADcAAAADwAAAAAAAAABACAAAAAiAAAAZHJzL2Rvd25yZXYueG1sUEsBAhQAFAAAAAgAh07iQDMv&#10;BZ47AAAAOQAAABAAAAAAAAAAAQAgAAAADQEAAGRycy9zaGFwZXhtbC54bWxQSwUGAAAAAAYABgBb&#10;AQAAtwMAAAAA&#10;">
                  <v:fill on="t" focussize="0,0"/>
                  <v:stroke on="f"/>
                  <v:imagedata o:title=""/>
                  <o:lock v:ext="edit" aspectratio="f"/>
                </v:rect>
                <v:shape id="图片 35" o:spid="_x0000_s1026" o:spt="75" alt="" type="#_x0000_t75" style="position:absolute;left:1394;top:139;height:4711;width:3271;" filled="f" o:preferrelative="t" stroked="f" coordsize="21600,21600" o:gfxdata="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h/E2bsAAADc&#10;AAAADwAAAAAAAAABACAAAAAiAAAAZHJzL2Rvd25yZXYueG1sUEsBAhQAFAAAAAgAh07iQDMvBZ47&#10;AAAAOQAAABAAAAAAAAAAAQAgAAAACgEAAGRycy9zaGFwZXhtbC54bWxQSwUGAAAAAAYABgBbAQAA&#10;tAMAAAAA&#10;">
                  <v:fill on="f" focussize="0,0"/>
                  <v:stroke on="f"/>
                  <v:imagedata r:id="rId11" o:title=""/>
                  <o:lock v:ext="edit" aspectratio="t"/>
                </v:shape>
                <v:rect id="矩形 36" o:spid="_x0000_s1026" o:spt="1" style="position:absolute;left:0;top:4993;height:332;width:7526;" fillcolor="#FBFBF9" filled="t" stroked="f" coordsize="21600,21600" o:gfxdata="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4YaPr4A&#10;AADcAAAADwAAAAAAAAABACAAAAAiAAAAZHJzL2Rvd25yZXYueG1sUEsBAhQAFAAAAAgAh07iQDMv&#10;BZ47AAAAOQAAABAAAAAAAAAAAQAgAAAADQEAAGRycy9zaGFwZXhtbC54bWxQSwUGAAAAAAYABgBb&#10;AQAAtwMAAAAA&#10;">
                  <v:fill on="t" focussize="0,0"/>
                  <v:stroke on="f"/>
                  <v:imagedata o:title=""/>
                  <o:lock v:ext="edit" aspectratio="f"/>
                </v:rect>
                <v:rect id="矩形 37" o:spid="_x0000_s1026" o:spt="1" style="position:absolute;left:448;top:5048;height:274;width:896;" fillcolor="#FBFBF9" filled="t" stroked="f" coordsize="21600,21600" o:gfxdata="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SESb4A&#10;AADcAAAADwAAAAAAAAABACAAAAAiAAAAZHJzL2Rvd25yZXYueG1sUEsBAhQAFAAAAAgAh07iQDMv&#10;BZ47AAAAOQAAABAAAAAAAAAAAQAgAAAADQEAAGRycy9zaGFwZXhtbC54bWxQSwUGAAAAAAYABgBb&#10;AQAAtwMAAAAA&#10;">
                  <v:fill on="t" focussize="0,0"/>
                  <v:stroke on="f"/>
                  <v:imagedata o:title=""/>
                  <o:lock v:ext="edit" aspectratio="f"/>
                </v:rect>
                <v:rect id="矩形 38" o:spid="_x0000_s1026" o:spt="1" style="position:absolute;left:1344;top:5048;height:274;width:1318;" fillcolor="#FFFFFF" filled="t" stroked="f" coordsize="21600,21600" o:gfxdata="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q80xvQAA&#10;ANwAAAAPAAAAAAAAAAEAIAAAACIAAABkcnMvZG93bnJldi54bWxQSwECFAAUAAAACACHTuJAMy8F&#10;njsAAAA5AAAAEAAAAAAAAAABACAAAAAMAQAAZHJzL3NoYXBleG1sLnhtbFBLBQYAAAAABgAGAFsB&#10;AAC2AwAAAAA=&#10;">
                  <v:fill on="t" focussize="0,0"/>
                  <v:stroke on="f"/>
                  <v:imagedata o:title=""/>
                  <o:lock v:ext="edit" aspectratio="f"/>
                </v:rect>
                <v:rect id="矩形 39" o:spid="_x0000_s1026" o:spt="1" style="position:absolute;left:2662;top:5048;height:274;width:4835;" fillcolor="#FBFBF9" filled="t" stroked="f" coordsize="21600,21600" o:gfxdata="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bmmvQAA&#10;ANwAAAAPAAAAAAAAAAEAIAAAACIAAABkcnMvZG93bnJldi54bWxQSwECFAAUAAAACACHTuJAMy8F&#10;njsAAAA5AAAAEAAAAAAAAAABACAAAAAMAQAAZHJzL3NoYXBleG1sLnhtbFBLBQYAAAAABgAGAFsB&#10;AAC2AwAAAAA=&#10;">
                  <v:fill on="t" focussize="0,0"/>
                  <v:stroke on="f"/>
                  <v:imagedata o:title=""/>
                  <o:lock v:ext="edit" aspectratio="f"/>
                </v:rect>
                <v:rect id="矩形 40" o:spid="_x0000_s1026" o:spt="1" style="position:absolute;left:0;top:5324;height:329;width:7526;" fillcolor="#FBFBF9" filled="t" stroked="f" coordsize="21600,21600" o:gfxdata="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L0cPb4A&#10;AADcAAAADwAAAAAAAAABACAAAAAiAAAAZHJzL2Rvd25yZXYueG1sUEsBAhQAFAAAAAgAh07iQDMv&#10;BZ47AAAAOQAAABAAAAAAAAAAAQAgAAAADQEAAGRycy9zaGFwZXhtbC54bWxQSwUGAAAAAAYABgBb&#10;AQAAtwMAAAAA&#10;">
                  <v:fill on="t" focussize="0,0"/>
                  <v:stroke on="f"/>
                  <v:imagedata o:title=""/>
                  <o:lock v:ext="edit" aspectratio="f"/>
                </v:rect>
                <v:rect id="矩形 41" o:spid="_x0000_s1026" o:spt="1" style="position:absolute;left:28;top:5379;height:274;width:476;" fillcolor="#FBFBF9" filled="t" stroked="f" coordsize="21600,21600" o:gfxdata="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CSr4A&#10;AADcAAAADwAAAAAAAAABACAAAAAiAAAAZHJzL2Rvd25yZXYueG1sUEsBAhQAFAAAAAgAh07iQDMv&#10;BZ47AAAAOQAAABAAAAAAAAAAAQAgAAAADQEAAGRycy9zaGFwZXhtbC54bWxQSwUGAAAAAAYABgBb&#10;AQAAtwMAAAAA&#10;">
                  <v:fill on="t" focussize="0,0"/>
                  <v:stroke on="f"/>
                  <v:imagedata o:title=""/>
                  <o:lock v:ext="edit" aspectratio="f"/>
                </v:rect>
                <v:rect id="矩形 42" o:spid="_x0000_s1026" o:spt="1" style="position:absolute;left:504;top:5379;height:274;width:1283;" fillcolor="#FFFFFF" filled="t" stroked="f" coordsize="21600,21600" o:gfxdata="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kMsyvQAA&#10;ANwAAAAPAAAAAAAAAAEAIAAAACIAAABkcnMvZG93bnJldi54bWxQSwECFAAUAAAACACHTuJAMy8F&#10;njsAAAA5AAAAEAAAAAAAAAABACAAAAAMAQAAZHJzL3NoYXBleG1sLnhtbFBLBQYAAAAABgAGAFsB&#10;AAC2AwAAAAA=&#10;">
                  <v:fill on="t" focussize="0,0"/>
                  <v:stroke on="f"/>
                  <v:imagedata o:title=""/>
                  <o:lock v:ext="edit" aspectratio="f"/>
                </v:rect>
                <v:rect id="矩形 43" o:spid="_x0000_s1026" o:spt="1" style="position:absolute;left:1786;top:5379;height:274;width:5706;" fillcolor="#FBFBF9" filled="t" stroked="f" coordsize="21600,21600" o:gfxdata="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LOjugAAANwA&#10;AAAPAAAAAAAAAAEAIAAAACIAAABkcnMvZG93bnJldi54bWxQSwECFAAUAAAACACHTuJAMy8FnjsA&#10;AAA5AAAAEAAAAAAAAAABACAAAAAJAQAAZHJzL3NoYXBleG1sLnhtbFBLBQYAAAAABgAGAFsBAACz&#10;AwAAAAA=&#10;">
                  <v:fill on="t" focussize="0,0"/>
                  <v:stroke on="f"/>
                  <v:imagedata o:title=""/>
                  <o:lock v:ext="edit" aspectratio="f"/>
                </v:rect>
                <v:rect id="矩形 44" o:spid="_x0000_s1026" o:spt="1" style="position:absolute;left:0;top:5653;height:332;width:7526;" fillcolor="#FBFBF9" filled="t" stroked="f" coordsize="21600,21600" o:gfxdata="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8BY4vQAA&#10;ANwAAAAPAAAAAAAAAAEAIAAAACIAAABkcnMvZG93bnJldi54bWxQSwECFAAUAAAACACHTuJAMy8F&#10;njsAAAA5AAAAEAAAAAAAAAABACAAAAAMAQAAZHJzL3NoYXBleG1sLnhtbFBLBQYAAAAABgAGAFsB&#10;AAC2AwAAAAA=&#10;">
                  <v:fill on="t" focussize="0,0"/>
                  <v:stroke on="f"/>
                  <v:imagedata o:title=""/>
                  <o:lock v:ext="edit" aspectratio="f"/>
                </v:rect>
                <v:rect id="矩形 45" o:spid="_x0000_s1026" o:spt="1" style="position:absolute;left:28;top:5708;height:274;width:420;" fillcolor="#FBFBF9" filled="t" stroked="f" coordsize="21600,21600" o:gfxdata="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ISW/ugAAANwA&#10;AAAPAAAAAAAAAAEAIAAAACIAAABkcnMvZG93bnJldi54bWxQSwECFAAUAAAACACHTuJAMy8FnjsA&#10;AAA5AAAAEAAAAAAAAAABACAAAAAJAQAAZHJzL3NoYXBleG1sLnhtbFBLBQYAAAAABgAGAFsBAACz&#10;AwAAAAA=&#10;">
                  <v:fill on="t" focussize="0,0"/>
                  <v:stroke on="f"/>
                  <v:imagedata o:title=""/>
                  <o:lock v:ext="edit" aspectratio="f"/>
                </v:rect>
                <v:rect id="矩形 46" o:spid="_x0000_s1026" o:spt="1" style="position:absolute;left:0;top:5984;height:3433;width:7526;" fillcolor="#FBFBF9" filled="t" stroked="f" coordsize="21600,21600" o:gfxdata="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W2AJL4A&#10;AADcAAAADwAAAAAAAAABACAAAAAiAAAAZHJzL2Rvd25yZXYueG1sUEsBAhQAFAAAAAgAh07iQDMv&#10;BZ47AAAAOQAAABAAAAAAAAAAAQAgAAAADQEAAGRycy9zaGFwZXhtbC54bWxQSwUGAAAAAAYABgBb&#10;AQAAtwMAAAAA&#10;">
                  <v:fill on="t" focussize="0,0"/>
                  <v:stroke on="f"/>
                  <v:imagedata o:title=""/>
                  <o:lock v:ext="edit" aspectratio="f"/>
                </v:rect>
                <v:shape id="图片 47" o:spid="_x0000_s1026" o:spt="75" alt="" type="#_x0000_t75" style="position:absolute;left:448;top:6065;height:3268;width:6965;" filled="f" o:preferrelative="t" stroked="f" coordsize="21600,21600" o:gfxdata="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S7OsS/&#10;AAAA3AAAAA8AAAAAAAAAAQAgAAAAIgAAAGRycy9kb3ducmV2LnhtbFBLAQIUABQAAAAIAIdO4kAz&#10;LwWeOwAAADkAAAAQAAAAAAAAAAEAIAAAAA4BAABkcnMvc2hhcGV4bWwueG1sUEsFBgAAAAAGAAYA&#10;WwEAALgDAAAAAA==&#10;">
                  <v:fill on="f" focussize="0,0"/>
                  <v:stroke on="f"/>
                  <v:imagedata r:id="rId12" o:title=""/>
                  <o:lock v:ext="edit" aspectratio="t"/>
                </v:shape>
                <v:shape id="文本框 48" o:spid="_x0000_s1026" o:spt="202" type="#_x0000_t202" style="position:absolute;left:0;top:0;height:9417;width:7526;" filled="f" stroked="f" coordsize="21600,21600" o:gfxdata="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m9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0" w:line="240" w:lineRule="auto"/>
                          <w:rPr>
                            <w:rFonts w:ascii="Microsoft JhengHei"/>
                            <w:b/>
                            <w:sz w:val="20"/>
                          </w:rPr>
                        </w:pPr>
                      </w:p>
                      <w:p>
                        <w:pPr>
                          <w:spacing w:before="13" w:line="240" w:lineRule="auto"/>
                          <w:rPr>
                            <w:rFonts w:ascii="Microsoft JhengHei"/>
                            <w:b/>
                            <w:sz w:val="14"/>
                          </w:rPr>
                        </w:pPr>
                      </w:p>
                      <w:p>
                        <w:pPr>
                          <w:spacing w:before="0" w:line="295" w:lineRule="auto"/>
                          <w:ind w:left="28" w:right="22" w:firstLine="420"/>
                          <w:jc w:val="both"/>
                          <w:rPr>
                            <w:sz w:val="21"/>
                          </w:rPr>
                        </w:pPr>
                        <w:r>
                          <w:rPr>
                            <w:color w:val="4E443B"/>
                            <w:spacing w:val="-11"/>
                            <w:sz w:val="21"/>
                          </w:rPr>
                          <w:t xml:space="preserve">当你点击 </w:t>
                        </w:r>
                        <w:r>
                          <w:rPr>
                            <w:rFonts w:ascii="Consolas" w:eastAsia="Consolas"/>
                            <w:color w:val="212121"/>
                            <w:sz w:val="18"/>
                          </w:rPr>
                          <w:t>git bash Here</w:t>
                        </w:r>
                        <w:r>
                          <w:rPr>
                            <w:rFonts w:ascii="Consolas" w:eastAsia="Consolas"/>
                            <w:color w:val="212121"/>
                            <w:spacing w:val="-52"/>
                            <w:sz w:val="18"/>
                          </w:rPr>
                          <w:t xml:space="preserve"> </w:t>
                        </w:r>
                        <w:r>
                          <w:rPr>
                            <w:color w:val="4E443B"/>
                            <w:spacing w:val="-3"/>
                            <w:sz w:val="21"/>
                          </w:rPr>
                          <w:t>菜单之后，可以看到一个终端窗口，在终端里面输入</w:t>
                        </w:r>
                        <w:r>
                          <w:rPr>
                            <w:color w:val="4E443B"/>
                            <w:spacing w:val="-20"/>
                            <w:sz w:val="21"/>
                          </w:rPr>
                          <w:t xml:space="preserve">命令 </w:t>
                        </w:r>
                        <w:r>
                          <w:rPr>
                            <w:rFonts w:ascii="Consolas" w:eastAsia="Consolas"/>
                            <w:color w:val="212121"/>
                            <w:sz w:val="18"/>
                          </w:rPr>
                          <w:t>git --version</w:t>
                        </w:r>
                        <w:r>
                          <w:rPr>
                            <w:color w:val="4E443B"/>
                            <w:spacing w:val="-1"/>
                            <w:sz w:val="21"/>
                          </w:rPr>
                          <w:t xml:space="preserve">，如果可以看到 </w:t>
                        </w:r>
                        <w:r>
                          <w:rPr>
                            <w:rFonts w:ascii="Georgia" w:eastAsia="Georgia"/>
                            <w:color w:val="4E443B"/>
                            <w:sz w:val="21"/>
                          </w:rPr>
                          <w:t xml:space="preserve">git </w:t>
                        </w:r>
                        <w:r>
                          <w:rPr>
                            <w:color w:val="4E443B"/>
                            <w:spacing w:val="-3"/>
                            <w:sz w:val="21"/>
                          </w:rPr>
                          <w:t>的版本信息，则说明安装成功，如下图所示：</w:t>
                        </w:r>
                      </w:p>
                    </w:txbxContent>
                  </v:textbox>
                </v:shape>
                <w10:wrap type="none"/>
                <w10:anchorlock/>
              </v:group>
            </w:pict>
          </mc:Fallback>
        </mc:AlternateContent>
      </w:r>
    </w:p>
    <w:p>
      <w:pPr>
        <w:pStyle w:val="10"/>
        <w:numPr>
          <w:ilvl w:val="1"/>
          <w:numId w:val="1"/>
        </w:numPr>
        <w:tabs>
          <w:tab w:val="left" w:pos="1714"/>
        </w:tabs>
        <w:spacing w:before="0" w:after="0" w:line="309" w:lineRule="exact"/>
        <w:ind w:left="1713" w:right="0" w:hanging="420"/>
        <w:jc w:val="left"/>
        <w:rPr>
          <w:b/>
          <w:sz w:val="24"/>
        </w:rPr>
      </w:pPr>
      <w:r>
        <w:rPr>
          <w:b/>
          <w:spacing w:val="1"/>
          <w:sz w:val="24"/>
        </w:rPr>
        <w:t xml:space="preserve">在 </w:t>
      </w:r>
      <w:r>
        <w:rPr>
          <w:rFonts w:ascii="Times New Roman" w:eastAsia="Times New Roman"/>
          <w:b/>
          <w:sz w:val="24"/>
        </w:rPr>
        <w:t>Mac</w:t>
      </w:r>
      <w:r>
        <w:rPr>
          <w:rFonts w:ascii="Times New Roman" w:eastAsia="Times New Roman"/>
          <w:b/>
          <w:spacing w:val="-1"/>
          <w:sz w:val="24"/>
        </w:rPr>
        <w:t xml:space="preserve"> </w:t>
      </w:r>
      <w:r>
        <w:rPr>
          <w:b/>
          <w:sz w:val="24"/>
        </w:rPr>
        <w:t>上安装</w:t>
      </w:r>
    </w:p>
    <w:p>
      <w:pPr>
        <w:spacing w:before="0" w:line="282" w:lineRule="exact"/>
        <w:ind w:left="1420" w:right="0" w:firstLine="0"/>
        <w:jc w:val="left"/>
        <w:rPr>
          <w:sz w:val="24"/>
        </w:rPr>
      </w:pPr>
      <w:r>
        <w:rPr>
          <w:rFonts w:ascii="Georgia" w:eastAsia="Georgia"/>
          <w:color w:val="4E443B"/>
          <w:sz w:val="21"/>
        </w:rPr>
        <w:t xml:space="preserve">git </w:t>
      </w:r>
      <w:r>
        <w:rPr>
          <w:color w:val="4E443B"/>
          <w:sz w:val="21"/>
        </w:rPr>
        <w:t xml:space="preserve">地址 </w:t>
      </w:r>
      <w:r>
        <w:rPr>
          <w:rFonts w:ascii="Georgia" w:eastAsia="Georgia"/>
          <w:color w:val="4E443B"/>
          <w:sz w:val="21"/>
        </w:rPr>
        <w:t>:</w:t>
      </w:r>
      <w:r>
        <w:rPr>
          <w:color w:val="0000FF"/>
          <w:sz w:val="24"/>
          <w:u w:val="single" w:color="0000FF"/>
        </w:rPr>
        <w:t>https://git-scm.com/download/mac</w:t>
      </w:r>
    </w:p>
    <w:p>
      <w:pPr>
        <w:pStyle w:val="6"/>
        <w:spacing w:before="27" w:line="278" w:lineRule="auto"/>
        <w:ind w:left="1000" w:right="1791" w:firstLine="420"/>
        <w:jc w:val="both"/>
        <w:rPr>
          <w:rFonts w:ascii="Georgia" w:eastAsia="Georgia"/>
        </w:rPr>
      </w:pPr>
      <w:r>
        <w:rPr>
          <w:color w:val="4E443B"/>
          <w:spacing w:val="-7"/>
          <w:shd w:val="clear" w:color="auto" w:fill="FBFBF9"/>
        </w:rPr>
        <w:t xml:space="preserve">下载下来之后可以看到一个 </w:t>
      </w:r>
      <w:r>
        <w:rPr>
          <w:rFonts w:ascii="Georgia" w:eastAsia="Georgia"/>
          <w:color w:val="4E443B"/>
          <w:shd w:val="clear" w:color="auto" w:fill="FBFBF9"/>
        </w:rPr>
        <w:t xml:space="preserve">dmg </w:t>
      </w:r>
      <w:r>
        <w:rPr>
          <w:color w:val="4E443B"/>
          <w:spacing w:val="-10"/>
          <w:shd w:val="clear" w:color="auto" w:fill="FBFBF9"/>
        </w:rPr>
        <w:t>文件，双击打开 压缩文件，可以看到里面有一个</w:t>
      </w:r>
      <w:r>
        <w:rPr>
          <w:color w:val="4E443B"/>
          <w:spacing w:val="-24"/>
          <w:shd w:val="clear" w:color="auto" w:fill="FBFBF9"/>
        </w:rPr>
        <w:t xml:space="preserve">文件， 再次双击 </w:t>
      </w:r>
      <w:r>
        <w:rPr>
          <w:rFonts w:ascii="Georgia" w:eastAsia="Georgia"/>
          <w:color w:val="4E443B"/>
          <w:shd w:val="clear" w:color="auto" w:fill="FBFBF9"/>
        </w:rPr>
        <w:t xml:space="preserve">pkg </w:t>
      </w:r>
      <w:r>
        <w:rPr>
          <w:color w:val="4E443B"/>
          <w:spacing w:val="-3"/>
          <w:shd w:val="clear" w:color="auto" w:fill="FBFBF9"/>
        </w:rPr>
        <w:t>文件，就可以进行安装，然后按照引导一直点击继续按钮就可以完成安装了</w:t>
      </w:r>
      <w:r>
        <w:rPr>
          <w:rFonts w:ascii="Georgia" w:eastAsia="Georgia"/>
          <w:color w:val="4E443B"/>
          <w:shd w:val="clear" w:color="auto" w:fill="FBFBF9"/>
        </w:rPr>
        <w:t>.</w:t>
      </w:r>
    </w:p>
    <w:p>
      <w:pPr>
        <w:pStyle w:val="3"/>
        <w:numPr>
          <w:ilvl w:val="0"/>
          <w:numId w:val="1"/>
        </w:numPr>
        <w:tabs>
          <w:tab w:val="left" w:pos="581"/>
        </w:tabs>
        <w:spacing w:before="40" w:after="0" w:line="240" w:lineRule="auto"/>
        <w:ind w:left="580" w:right="0" w:hanging="209"/>
        <w:jc w:val="left"/>
      </w:pPr>
      <w:r>
        <w:rPr>
          <w:rFonts w:ascii="Times New Roman" w:eastAsia="Times New Roman"/>
          <w:color w:val="FF0000"/>
        </w:rPr>
        <w:t>Git</w:t>
      </w:r>
      <w:r>
        <w:rPr>
          <w:rFonts w:ascii="Times New Roman" w:eastAsia="Times New Roman"/>
          <w:color w:val="FF0000"/>
          <w:spacing w:val="59"/>
        </w:rPr>
        <w:t xml:space="preserve"> </w:t>
      </w:r>
      <w:r>
        <w:rPr>
          <w:color w:val="FF0000"/>
        </w:rPr>
        <w:t>初始化配置</w:t>
      </w:r>
    </w:p>
    <w:p>
      <w:pPr>
        <w:pStyle w:val="6"/>
        <w:spacing w:before="112" w:line="278" w:lineRule="auto"/>
        <w:ind w:left="791" w:right="1791" w:firstLine="208"/>
        <w:jc w:val="both"/>
      </w:pPr>
      <w:r>
        <w:rPr>
          <w:color w:val="4E443B"/>
          <w:shd w:val="clear" w:color="auto" w:fill="FBFBF9"/>
        </w:rPr>
        <w:t xml:space="preserve">一般在新的系统上，我们都需要先配置下自己的 </w:t>
      </w:r>
      <w:r>
        <w:rPr>
          <w:rFonts w:ascii="Georgia" w:eastAsia="Georgia"/>
          <w:color w:val="4E443B"/>
          <w:shd w:val="clear" w:color="auto" w:fill="FBFBF9"/>
        </w:rPr>
        <w:t xml:space="preserve">Git </w:t>
      </w:r>
      <w:r>
        <w:rPr>
          <w:color w:val="4E443B"/>
          <w:shd w:val="clear" w:color="auto" w:fill="FBFBF9"/>
        </w:rPr>
        <w:t>工作环境。配置工作只需一</w:t>
      </w:r>
      <w:r>
        <w:rPr>
          <w:color w:val="4E443B"/>
          <w:spacing w:val="-10"/>
          <w:shd w:val="clear" w:color="auto" w:fill="FBFBF9"/>
        </w:rPr>
        <w:t>次，以后升级时还会沿用现在的配置。当然，如果需要，你随时可以用相同的命令修</w:t>
      </w:r>
      <w:r>
        <w:rPr>
          <w:color w:val="4E443B"/>
          <w:spacing w:val="-206"/>
          <w:shd w:val="clear" w:color="auto" w:fill="FBFBF9"/>
        </w:rPr>
        <w:t>改</w:t>
      </w:r>
      <w:r>
        <w:rPr>
          <w:color w:val="4E443B"/>
          <w:spacing w:val="-3"/>
          <w:shd w:val="clear" w:color="auto" w:fill="FBFBF9"/>
        </w:rPr>
        <w:t>已有的配置。</w:t>
      </w:r>
    </w:p>
    <w:p>
      <w:pPr>
        <w:pStyle w:val="6"/>
        <w:spacing w:line="278" w:lineRule="auto"/>
        <w:ind w:left="791" w:right="1793" w:firstLine="208"/>
        <w:jc w:val="both"/>
      </w:pPr>
      <w:r>
        <w:rPr>
          <w:rFonts w:ascii="Georgia" w:eastAsia="Georgia"/>
          <w:color w:val="4E443B"/>
          <w:shd w:val="clear" w:color="auto" w:fill="FBFBF9"/>
        </w:rPr>
        <w:t xml:space="preserve">Git </w:t>
      </w:r>
      <w:r>
        <w:rPr>
          <w:color w:val="4E443B"/>
          <w:spacing w:val="-10"/>
          <w:shd w:val="clear" w:color="auto" w:fill="FBFBF9"/>
        </w:rPr>
        <w:t xml:space="preserve">提供了一个叫做 </w:t>
      </w:r>
      <w:r>
        <w:rPr>
          <w:rFonts w:ascii="Georgia" w:eastAsia="Georgia"/>
          <w:color w:val="4E443B"/>
          <w:shd w:val="clear" w:color="auto" w:fill="FBFBF9"/>
        </w:rPr>
        <w:t xml:space="preserve">git config </w:t>
      </w:r>
      <w:r>
        <w:rPr>
          <w:color w:val="4E443B"/>
          <w:spacing w:val="-3"/>
          <w:shd w:val="clear" w:color="auto" w:fill="FBFBF9"/>
        </w:rPr>
        <w:t>的命令来配置或读取相应的工作环境变量而正是由</w:t>
      </w:r>
      <w:r>
        <w:rPr>
          <w:color w:val="4E443B"/>
          <w:spacing w:val="-1"/>
          <w:shd w:val="clear" w:color="auto" w:fill="FBFBF9"/>
        </w:rPr>
        <w:t xml:space="preserve">这些环境变量，决定了 </w:t>
      </w:r>
      <w:r>
        <w:rPr>
          <w:rFonts w:ascii="Georgia" w:eastAsia="Georgia"/>
          <w:color w:val="4E443B"/>
          <w:shd w:val="clear" w:color="auto" w:fill="FBFBF9"/>
        </w:rPr>
        <w:t xml:space="preserve">Git </w:t>
      </w:r>
      <w:r>
        <w:rPr>
          <w:color w:val="4E443B"/>
          <w:shd w:val="clear" w:color="auto" w:fill="FBFBF9"/>
        </w:rPr>
        <w:t>在各个环节的具体工作方式和行为。这些变量可以存放</w:t>
      </w:r>
      <w:r>
        <w:rPr>
          <w:color w:val="4E443B"/>
          <w:spacing w:val="-1"/>
          <w:shd w:val="clear" w:color="auto" w:fill="FBFBF9"/>
        </w:rPr>
        <w:t>在以下三</w:t>
      </w:r>
      <w:r>
        <w:rPr>
          <w:color w:val="4E443B"/>
          <w:spacing w:val="-212"/>
          <w:shd w:val="clear" w:color="auto" w:fill="FBFBF9"/>
        </w:rPr>
        <w:t>个</w:t>
      </w:r>
      <w:r>
        <w:rPr>
          <w:color w:val="4E443B"/>
          <w:spacing w:val="-3"/>
          <w:shd w:val="clear" w:color="auto" w:fill="FBFBF9"/>
        </w:rPr>
        <w:t>不同的地方：</w:t>
      </w:r>
    </w:p>
    <w:p>
      <w:pPr>
        <w:pStyle w:val="6"/>
        <w:spacing w:line="261" w:lineRule="exact"/>
        <w:ind w:left="3293"/>
      </w:pPr>
      <w:r>
        <mc:AlternateContent>
          <mc:Choice Requires="wps">
            <w:drawing>
              <wp:anchor distT="0" distB="0" distL="114300" distR="114300" simplePos="0" relativeHeight="251660288" behindDoc="0" locked="0" layoutInCell="1" allowOverlap="1">
                <wp:simplePos x="0" y="0"/>
                <wp:positionH relativeFrom="page">
                  <wp:posOffset>6165850</wp:posOffset>
                </wp:positionH>
                <wp:positionV relativeFrom="paragraph">
                  <wp:posOffset>15240</wp:posOffset>
                </wp:positionV>
                <wp:extent cx="248920" cy="154305"/>
                <wp:effectExtent l="0" t="0" r="0" b="0"/>
                <wp:wrapNone/>
                <wp:docPr id="97" name="文本框 49"/>
                <wp:cNvGraphicFramePr/>
                <a:graphic xmlns:a="http://schemas.openxmlformats.org/drawingml/2006/main">
                  <a:graphicData uri="http://schemas.microsoft.com/office/word/2010/wordprocessingShape">
                    <wps:wsp>
                      <wps:cNvSpPr txBox="1"/>
                      <wps:spPr>
                        <a:xfrm>
                          <a:off x="0" y="0"/>
                          <a:ext cx="248920" cy="154305"/>
                        </a:xfrm>
                        <a:prstGeom prst="rect">
                          <a:avLst/>
                        </a:prstGeom>
                        <a:noFill/>
                        <a:ln w="9144" cap="flat" cmpd="sng">
                          <a:solidFill>
                            <a:srgbClr val="EEEDE6"/>
                          </a:solidFill>
                          <a:prstDash val="solid"/>
                          <a:miter/>
                          <a:headEnd type="none" w="med" len="med"/>
                          <a:tailEnd type="none" w="med" len="med"/>
                        </a:ln>
                      </wps:spPr>
                      <wps:txbx>
                        <w:txbxContent>
                          <w:p>
                            <w:pPr>
                              <w:pStyle w:val="6"/>
                              <w:spacing w:line="228" w:lineRule="exact"/>
                              <w:ind w:right="-15"/>
                              <w:rPr>
                                <w:rFonts w:ascii="Courier New"/>
                              </w:rPr>
                            </w:pPr>
                            <w:r>
                              <w:rPr>
                                <w:rFonts w:ascii="Courier New"/>
                                <w:color w:val="F04E31"/>
                              </w:rPr>
                              <w:t>git</w:t>
                            </w:r>
                          </w:p>
                        </w:txbxContent>
                      </wps:txbx>
                      <wps:bodyPr lIns="0" tIns="0" rIns="0" bIns="0" upright="1"/>
                    </wps:wsp>
                  </a:graphicData>
                </a:graphic>
              </wp:anchor>
            </w:drawing>
          </mc:Choice>
          <mc:Fallback>
            <w:pict>
              <v:shape id="文本框 49" o:spid="_x0000_s1026" o:spt="202" type="#_x0000_t202" style="position:absolute;left:0pt;margin-left:485.5pt;margin-top:1.2pt;height:12.15pt;width:19.6pt;mso-position-horizontal-relative:page;z-index:251660288;mso-width-relative:page;mso-height-relative:page;" filled="f" stroked="t" coordsize="21600,21600" o:gfxdata="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3L6so2QAAAAkBAAAP&#10;AAAAAAAAAAEAIAAAACIAAABkcnMvZG93bnJldi54bWxQSwECFAAUAAAACACHTuJATJr8XxcCAAAy&#10;BAAADgAAAAAAAAABACAAAAAoAQAAZHJzL2Uyb0RvYy54bWxQSwUGAAAAAAYABgBZAQAAsQUAAAAA&#10;">
                <v:fill on="f" focussize="0,0"/>
                <v:stroke weight="0.72pt" color="#EEEDE6" joinstyle="miter"/>
                <v:imagedata o:title=""/>
                <o:lock v:ext="edit" aspectratio="f"/>
                <v:textbox inset="0mm,0mm,0mm,0mm">
                  <w:txbxContent>
                    <w:p>
                      <w:pPr>
                        <w:pStyle w:val="6"/>
                        <w:spacing w:line="228" w:lineRule="exact"/>
                        <w:ind w:right="-15"/>
                        <w:rPr>
                          <w:rFonts w:ascii="Courier New"/>
                        </w:rPr>
                      </w:pPr>
                      <w:r>
                        <w:rPr>
                          <w:rFonts w:ascii="Courier New"/>
                          <w:color w:val="F04E31"/>
                        </w:rPr>
                        <w:t>git</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page">
                  <wp:posOffset>1962785</wp:posOffset>
                </wp:positionH>
                <wp:positionV relativeFrom="paragraph">
                  <wp:posOffset>15240</wp:posOffset>
                </wp:positionV>
                <wp:extent cx="1131570" cy="154305"/>
                <wp:effectExtent l="0" t="0" r="0" b="0"/>
                <wp:wrapNone/>
                <wp:docPr id="98" name="文本框 50"/>
                <wp:cNvGraphicFramePr/>
                <a:graphic xmlns:a="http://schemas.openxmlformats.org/drawingml/2006/main">
                  <a:graphicData uri="http://schemas.microsoft.com/office/word/2010/wordprocessingShape">
                    <wps:wsp>
                      <wps:cNvSpPr txBox="1"/>
                      <wps:spPr>
                        <a:xfrm>
                          <a:off x="0" y="0"/>
                          <a:ext cx="1131570" cy="154305"/>
                        </a:xfrm>
                        <a:prstGeom prst="rect">
                          <a:avLst/>
                        </a:prstGeom>
                        <a:noFill/>
                        <a:ln w="9144" cap="flat" cmpd="sng">
                          <a:solidFill>
                            <a:srgbClr val="EEEDE6"/>
                          </a:solidFill>
                          <a:prstDash val="solid"/>
                          <a:miter/>
                          <a:headEnd type="none" w="med" len="med"/>
                          <a:tailEnd type="none" w="med" len="med"/>
                        </a:ln>
                      </wps:spPr>
                      <wps:txbx>
                        <w:txbxContent>
                          <w:p>
                            <w:pPr>
                              <w:pStyle w:val="6"/>
                              <w:spacing w:line="228" w:lineRule="exact"/>
                              <w:rPr>
                                <w:rFonts w:ascii="Courier New"/>
                              </w:rPr>
                            </w:pPr>
                            <w:r>
                              <w:rPr>
                                <w:rFonts w:ascii="Courier New"/>
                                <w:color w:val="F04E31"/>
                              </w:rPr>
                              <w:t>/etc/gitconfig</w:t>
                            </w:r>
                          </w:p>
                        </w:txbxContent>
                      </wps:txbx>
                      <wps:bodyPr lIns="0" tIns="0" rIns="0" bIns="0" upright="1"/>
                    </wps:wsp>
                  </a:graphicData>
                </a:graphic>
              </wp:anchor>
            </w:drawing>
          </mc:Choice>
          <mc:Fallback>
            <w:pict>
              <v:shape id="文本框 50" o:spid="_x0000_s1026" o:spt="202" type="#_x0000_t202" style="position:absolute;left:0pt;margin-left:154.55pt;margin-top:1.2pt;height:12.15pt;width:89.1pt;mso-position-horizontal-relative:page;z-index:251660288;mso-width-relative:page;mso-height-relative:page;" filled="f" stroked="t" coordsize="21600,21600" o:gfxdata="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Pt66MPZAAAACAEAAA8A&#10;AAAAAAAAAQAgAAAAIgAAAGRycy9kb3ducmV2LnhtbFBLAQIUABQAAAAIAIdO4kDJbir3FgIAADME&#10;AAAOAAAAAAAAAAEAIAAAACgBAABkcnMvZTJvRG9jLnhtbFBLBQYAAAAABgAGAFkBAACwBQAAAAA=&#10;">
                <v:fill on="f" focussize="0,0"/>
                <v:stroke weight="0.72pt" color="#EEEDE6" joinstyle="miter"/>
                <v:imagedata o:title=""/>
                <o:lock v:ext="edit" aspectratio="f"/>
                <v:textbox inset="0mm,0mm,0mm,0mm">
                  <w:txbxContent>
                    <w:p>
                      <w:pPr>
                        <w:pStyle w:val="6"/>
                        <w:spacing w:line="228" w:lineRule="exact"/>
                        <w:rPr>
                          <w:rFonts w:ascii="Courier New"/>
                        </w:rPr>
                      </w:pPr>
                      <w:r>
                        <w:rPr>
                          <w:rFonts w:ascii="Courier New"/>
                          <w:color w:val="F04E31"/>
                        </w:rPr>
                        <w:t>/etc/gitconfig</w:t>
                      </w:r>
                    </w:p>
                  </w:txbxContent>
                </v:textbox>
              </v:shape>
            </w:pict>
          </mc:Fallback>
        </mc:AlternateContent>
      </w:r>
      <w:r>
        <w:t>文件：系统中对所有用户都普遍适用的配置。若使用</w:t>
      </w:r>
    </w:p>
    <w:p>
      <w:pPr>
        <w:spacing w:after="0" w:line="261" w:lineRule="exact"/>
        <w:sectPr>
          <w:pgSz w:w="11910" w:h="16840"/>
          <w:pgMar w:top="1580" w:right="0" w:bottom="1260" w:left="1640" w:header="850" w:footer="1064" w:gutter="0"/>
          <w:cols w:space="720" w:num="1"/>
        </w:sectPr>
      </w:pPr>
    </w:p>
    <w:p>
      <w:pPr>
        <w:pStyle w:val="6"/>
        <w:tabs>
          <w:tab w:val="left" w:pos="3400"/>
        </w:tabs>
        <w:spacing w:line="259" w:lineRule="exact"/>
        <w:ind w:left="1838"/>
      </w:pPr>
      <w:r>
        <mc:AlternateContent>
          <mc:Choice Requires="wpg">
            <w:drawing>
              <wp:anchor distT="0" distB="0" distL="114300" distR="114300" simplePos="0" relativeHeight="251660288" behindDoc="0" locked="0" layoutInCell="1" allowOverlap="1">
                <wp:simplePos x="0" y="0"/>
                <wp:positionH relativeFrom="page">
                  <wp:posOffset>1676400</wp:posOffset>
                </wp:positionH>
                <wp:positionV relativeFrom="paragraph">
                  <wp:posOffset>0</wp:posOffset>
                </wp:positionV>
                <wp:extent cx="500380" cy="172720"/>
                <wp:effectExtent l="0" t="0" r="0" b="0"/>
                <wp:wrapNone/>
                <wp:docPr id="101" name="组合 51"/>
                <wp:cNvGraphicFramePr/>
                <a:graphic xmlns:a="http://schemas.openxmlformats.org/drawingml/2006/main">
                  <a:graphicData uri="http://schemas.microsoft.com/office/word/2010/wordprocessingGroup">
                    <wpg:wgp>
                      <wpg:cNvGrpSpPr/>
                      <wpg:grpSpPr>
                        <a:xfrm>
                          <a:off x="0" y="0"/>
                          <a:ext cx="500380" cy="172720"/>
                          <a:chOff x="2640" y="0"/>
                          <a:chExt cx="788" cy="272"/>
                        </a:xfrm>
                      </wpg:grpSpPr>
                      <wps:wsp>
                        <wps:cNvPr id="99" name="矩形 52"/>
                        <wps:cNvSpPr/>
                        <wps:spPr>
                          <a:xfrm>
                            <a:off x="2654" y="0"/>
                            <a:ext cx="759" cy="258"/>
                          </a:xfrm>
                          <a:prstGeom prst="rect">
                            <a:avLst/>
                          </a:prstGeom>
                          <a:solidFill>
                            <a:srgbClr val="FFFFFF"/>
                          </a:solidFill>
                          <a:ln>
                            <a:noFill/>
                          </a:ln>
                        </wps:spPr>
                        <wps:bodyPr upright="1"/>
                      </wps:wsp>
                      <wps:wsp>
                        <wps:cNvPr id="100" name="文本框 53"/>
                        <wps:cNvSpPr txBox="1"/>
                        <wps:spPr>
                          <a:xfrm>
                            <a:off x="2647" y="21"/>
                            <a:ext cx="773" cy="243"/>
                          </a:xfrm>
                          <a:prstGeom prst="rect">
                            <a:avLst/>
                          </a:prstGeom>
                          <a:noFill/>
                          <a:ln w="9144" cap="flat" cmpd="sng">
                            <a:solidFill>
                              <a:srgbClr val="EEEDE6"/>
                            </a:solidFill>
                            <a:prstDash val="solid"/>
                            <a:miter/>
                            <a:headEnd type="none" w="med" len="med"/>
                            <a:tailEnd type="none" w="med" len="med"/>
                          </a:ln>
                        </wps:spPr>
                        <wps:txbx>
                          <w:txbxContent>
                            <w:p>
                              <w:pPr>
                                <w:spacing w:before="0" w:line="228" w:lineRule="exact"/>
                                <w:ind w:left="0" w:right="0" w:firstLine="0"/>
                                <w:jc w:val="left"/>
                                <w:rPr>
                                  <w:rFonts w:ascii="Courier New"/>
                                  <w:sz w:val="21"/>
                                </w:rPr>
                              </w:pPr>
                              <w:r>
                                <w:rPr>
                                  <w:rFonts w:ascii="Courier New"/>
                                  <w:color w:val="F04E31"/>
                                  <w:sz w:val="21"/>
                                </w:rPr>
                                <w:t>config</w:t>
                              </w:r>
                            </w:p>
                          </w:txbxContent>
                        </wps:txbx>
                        <wps:bodyPr lIns="0" tIns="0" rIns="0" bIns="0" upright="1"/>
                      </wps:wsp>
                    </wpg:wgp>
                  </a:graphicData>
                </a:graphic>
              </wp:anchor>
            </w:drawing>
          </mc:Choice>
          <mc:Fallback>
            <w:pict>
              <v:group id="组合 51" o:spid="_x0000_s1026" o:spt="203" style="position:absolute;left:0pt;margin-left:132pt;margin-top:0pt;height:13.6pt;width:39.4pt;mso-position-horizontal-relative:page;z-index:251660288;mso-width-relative:page;mso-height-relative:page;" coordorigin="2640,0" coordsize="788,272" o:gfxdata="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">
                <o:lock v:ext="edit" aspectratio="f"/>
                <v:rect id="矩形 52" o:spid="_x0000_s1026" o:spt="1" style="position:absolute;left:2654;top:0;height:258;width:759;" fillcolor="#FFFFFF" filled="t" stroked="f" coordsize="21600,21600" o:gfxdata="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yYu68AAAA&#10;2wAAAA8AAAAAAAAAAQAgAAAAIgAAAGRycy9kb3ducmV2LnhtbFBLAQIUABQAAAAIAIdO4kAzLwWe&#10;OwAAADkAAAAQAAAAAAAAAAEAIAAAAAsBAABkcnMvc2hhcGV4bWwueG1sUEsFBgAAAAAGAAYAWwEA&#10;ALUDAAAAAA==&#10;">
                  <v:fill on="t" focussize="0,0"/>
                  <v:stroke on="f"/>
                  <v:imagedata o:title=""/>
                  <o:lock v:ext="edit" aspectratio="f"/>
                </v:rect>
                <v:shape id="文本框 53" o:spid="_x0000_s1026" o:spt="202" type="#_x0000_t202" style="position:absolute;left:2647;top:21;height:243;width:773;" filled="f" stroked="t" coordsize="21600,21600" o:gfxdata="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hQl46/&#10;AAAA3AAAAA8AAAAAAAAAAQAgAAAAIgAAAGRycy9kb3ducmV2LnhtbFBLAQIUABQAAAAIAIdO4kAz&#10;LwWeOwAAADkAAAAQAAAAAAAAAAEAIAAAAA4BAABkcnMvc2hhcGV4bWwueG1sUEsFBgAAAAAGAAYA&#10;WwEAALgDAAAAAA==&#10;">
                  <v:fill on="f" focussize="0,0"/>
                  <v:stroke weight="0.72pt" color="#EEEDE6" joinstyle="miter"/>
                  <v:imagedata o:title=""/>
                  <o:lock v:ext="edit" aspectratio="f"/>
                  <v:textbox inset="0mm,0mm,0mm,0mm">
                    <w:txbxContent>
                      <w:p>
                        <w:pPr>
                          <w:spacing w:before="0" w:line="228" w:lineRule="exact"/>
                          <w:ind w:left="0" w:right="0" w:firstLine="0"/>
                          <w:jc w:val="left"/>
                          <w:rPr>
                            <w:rFonts w:ascii="Courier New"/>
                            <w:sz w:val="21"/>
                          </w:rPr>
                        </w:pPr>
                        <w:r>
                          <w:rPr>
                            <w:rFonts w:ascii="Courier New"/>
                            <w:color w:val="F04E31"/>
                            <w:sz w:val="21"/>
                          </w:rPr>
                          <w:t>config</w:t>
                        </w:r>
                      </w:p>
                    </w:txbxContent>
                  </v:textbox>
                </v:shape>
              </v:group>
            </w:pict>
          </mc:Fallback>
        </mc:AlternateContent>
      </w:r>
      <w:r>
        <mc:AlternateContent>
          <mc:Choice Requires="wpg">
            <w:drawing>
              <wp:anchor distT="0" distB="0" distL="114300" distR="114300" simplePos="0" relativeHeight="251674624" behindDoc="1" locked="0" layoutInCell="1" allowOverlap="1">
                <wp:simplePos x="0" y="0"/>
                <wp:positionH relativeFrom="page">
                  <wp:posOffset>2508885</wp:posOffset>
                </wp:positionH>
                <wp:positionV relativeFrom="paragraph">
                  <wp:posOffset>0</wp:posOffset>
                </wp:positionV>
                <wp:extent cx="660400" cy="172720"/>
                <wp:effectExtent l="0" t="0" r="0" b="0"/>
                <wp:wrapNone/>
                <wp:docPr id="442" name="组合 54"/>
                <wp:cNvGraphicFramePr/>
                <a:graphic xmlns:a="http://schemas.openxmlformats.org/drawingml/2006/main">
                  <a:graphicData uri="http://schemas.microsoft.com/office/word/2010/wordprocessingGroup">
                    <wpg:wgp>
                      <wpg:cNvGrpSpPr/>
                      <wpg:grpSpPr>
                        <a:xfrm>
                          <a:off x="0" y="0"/>
                          <a:ext cx="660400" cy="172720"/>
                          <a:chOff x="3951" y="0"/>
                          <a:chExt cx="1040" cy="272"/>
                        </a:xfrm>
                      </wpg:grpSpPr>
                      <wps:wsp>
                        <wps:cNvPr id="440" name="矩形 55"/>
                        <wps:cNvSpPr/>
                        <wps:spPr>
                          <a:xfrm>
                            <a:off x="3965" y="0"/>
                            <a:ext cx="1011" cy="258"/>
                          </a:xfrm>
                          <a:prstGeom prst="rect">
                            <a:avLst/>
                          </a:prstGeom>
                          <a:solidFill>
                            <a:srgbClr val="FFFFFF"/>
                          </a:solidFill>
                          <a:ln>
                            <a:noFill/>
                          </a:ln>
                        </wps:spPr>
                        <wps:bodyPr upright="1"/>
                      </wps:wsp>
                      <wps:wsp>
                        <wps:cNvPr id="441" name="文本框 56"/>
                        <wps:cNvSpPr txBox="1"/>
                        <wps:spPr>
                          <a:xfrm>
                            <a:off x="3958" y="21"/>
                            <a:ext cx="1025" cy="243"/>
                          </a:xfrm>
                          <a:prstGeom prst="rect">
                            <a:avLst/>
                          </a:prstGeom>
                          <a:noFill/>
                          <a:ln w="9144" cap="flat" cmpd="sng">
                            <a:solidFill>
                              <a:srgbClr val="EEEDE6"/>
                            </a:solidFill>
                            <a:prstDash val="solid"/>
                            <a:miter/>
                            <a:headEnd type="none" w="med" len="med"/>
                            <a:tailEnd type="none" w="med" len="med"/>
                          </a:ln>
                        </wps:spPr>
                        <wps:txbx>
                          <w:txbxContent>
                            <w:p>
                              <w:pPr>
                                <w:spacing w:before="0" w:line="228" w:lineRule="exact"/>
                                <w:ind w:left="0" w:right="0" w:firstLine="0"/>
                                <w:jc w:val="left"/>
                                <w:rPr>
                                  <w:rFonts w:ascii="Courier New"/>
                                  <w:sz w:val="21"/>
                                </w:rPr>
                              </w:pPr>
                              <w:r>
                                <w:rPr>
                                  <w:rFonts w:ascii="Courier New"/>
                                  <w:color w:val="F04E31"/>
                                  <w:sz w:val="21"/>
                                </w:rPr>
                                <w:t>--system</w:t>
                              </w:r>
                            </w:p>
                          </w:txbxContent>
                        </wps:txbx>
                        <wps:bodyPr lIns="0" tIns="0" rIns="0" bIns="0" upright="1"/>
                      </wps:wsp>
                    </wpg:wgp>
                  </a:graphicData>
                </a:graphic>
              </wp:anchor>
            </w:drawing>
          </mc:Choice>
          <mc:Fallback>
            <w:pict>
              <v:group id="组合 54" o:spid="_x0000_s1026" o:spt="203" style="position:absolute;left:0pt;margin-left:197.55pt;margin-top:0pt;height:13.6pt;width:52pt;mso-position-horizontal-relative:page;z-index:-251641856;mso-width-relative:page;mso-height-relative:page;" coordorigin="3951,0" coordsize="1040,272" o:gfxdata="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">
                <o:lock v:ext="edit" aspectratio="f"/>
                <v:rect id="矩形 55" o:spid="_x0000_s1026" o:spt="1" style="position:absolute;left:3965;top:0;height:258;width:1011;" fillcolor="#FFFFFF" filled="t" stroked="f" coordsize="21600,21600" o:gfxdata="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5Svfm5AAAA3AAA&#10;AA8AAAAAAAAAAQAgAAAAIgAAAGRycy9kb3ducmV2LnhtbFBLAQIUABQAAAAIAIdO4kAzLwWeOwAA&#10;ADkAAAAQAAAAAAAAAAEAIAAAAAgBAABkcnMvc2hhcGV4bWwueG1sUEsFBgAAAAAGAAYAWwEAALID&#10;AAAAAA==&#10;">
                  <v:fill on="t" focussize="0,0"/>
                  <v:stroke on="f"/>
                  <v:imagedata o:title=""/>
                  <o:lock v:ext="edit" aspectratio="f"/>
                </v:rect>
                <v:shape id="文本框 56" o:spid="_x0000_s1026" o:spt="202" type="#_x0000_t202" style="position:absolute;left:3958;top:21;height:243;width:1025;" filled="f" stroked="t" coordsize="21600,21600" o:gfxdata="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goUb4A&#10;AADcAAAADwAAAAAAAAABACAAAAAiAAAAZHJzL2Rvd25yZXYueG1sUEsBAhQAFAAAAAgAh07iQDMv&#10;BZ47AAAAOQAAABAAAAAAAAAAAQAgAAAADQEAAGRycy9zaGFwZXhtbC54bWxQSwUGAAAAAAYABgBb&#10;AQAAtwMAAAAA&#10;">
                  <v:fill on="f" focussize="0,0"/>
                  <v:stroke weight="0.72pt" color="#EEEDE6" joinstyle="miter"/>
                  <v:imagedata o:title=""/>
                  <o:lock v:ext="edit" aspectratio="f"/>
                  <v:textbox inset="0mm,0mm,0mm,0mm">
                    <w:txbxContent>
                      <w:p>
                        <w:pPr>
                          <w:spacing w:before="0" w:line="228" w:lineRule="exact"/>
                          <w:ind w:left="0" w:right="0" w:firstLine="0"/>
                          <w:jc w:val="left"/>
                          <w:rPr>
                            <w:rFonts w:ascii="Courier New"/>
                            <w:sz w:val="21"/>
                          </w:rPr>
                        </w:pPr>
                        <w:r>
                          <w:rPr>
                            <w:rFonts w:ascii="Courier New"/>
                            <w:color w:val="F04E31"/>
                            <w:sz w:val="21"/>
                          </w:rPr>
                          <w:t>--system</w:t>
                        </w:r>
                      </w:p>
                    </w:txbxContent>
                  </v:textbox>
                </v:shape>
              </v:group>
            </w:pict>
          </mc:Fallback>
        </mc:AlternateContent>
      </w:r>
      <w:r>
        <w:t>时用</w:t>
      </w:r>
      <w:r>
        <w:tab/>
      </w:r>
      <w:r>
        <w:t>选项</w:t>
      </w:r>
      <w:r>
        <w:rPr>
          <w:spacing w:val="-3"/>
        </w:rPr>
        <w:t>，</w:t>
      </w:r>
      <w:r>
        <w:t>读</w:t>
      </w:r>
      <w:r>
        <w:rPr>
          <w:spacing w:val="-3"/>
        </w:rPr>
        <w:t>写</w:t>
      </w:r>
      <w:r>
        <w:t>的</w:t>
      </w:r>
      <w:r>
        <w:rPr>
          <w:spacing w:val="-3"/>
        </w:rPr>
        <w:t>就</w:t>
      </w:r>
      <w:r>
        <w:t>是</w:t>
      </w:r>
      <w:r>
        <w:rPr>
          <w:spacing w:val="-3"/>
        </w:rPr>
        <w:t>这</w:t>
      </w:r>
      <w:r>
        <w:t>个</w:t>
      </w:r>
      <w:r>
        <w:rPr>
          <w:spacing w:val="-3"/>
        </w:rPr>
        <w:t>文</w:t>
      </w:r>
      <w:r>
        <w:t>件。</w:t>
      </w:r>
    </w:p>
    <w:p>
      <w:pPr>
        <w:pStyle w:val="6"/>
        <w:spacing w:before="1"/>
        <w:rPr>
          <w:sz w:val="22"/>
        </w:rPr>
      </w:pPr>
    </w:p>
    <w:p>
      <w:pPr>
        <w:pStyle w:val="6"/>
        <w:spacing w:before="72"/>
        <w:ind w:left="1434"/>
      </w:pPr>
      <w:r>
        <mc:AlternateContent>
          <mc:Choice Requires="wpg">
            <w:drawing>
              <wp:anchor distT="0" distB="0" distL="114300" distR="114300" simplePos="0" relativeHeight="251674624" behindDoc="1" locked="0" layoutInCell="1" allowOverlap="1">
                <wp:simplePos x="0" y="0"/>
                <wp:positionH relativeFrom="page">
                  <wp:posOffset>1676400</wp:posOffset>
                </wp:positionH>
                <wp:positionV relativeFrom="paragraph">
                  <wp:posOffset>61595</wp:posOffset>
                </wp:positionV>
                <wp:extent cx="1492885" cy="361315"/>
                <wp:effectExtent l="0" t="0" r="0" b="0"/>
                <wp:wrapNone/>
                <wp:docPr id="455" name="组合 57"/>
                <wp:cNvGraphicFramePr/>
                <a:graphic xmlns:a="http://schemas.openxmlformats.org/drawingml/2006/main">
                  <a:graphicData uri="http://schemas.microsoft.com/office/word/2010/wordprocessingGroup">
                    <wpg:wgp>
                      <wpg:cNvGrpSpPr/>
                      <wpg:grpSpPr>
                        <a:xfrm>
                          <a:off x="0" y="0"/>
                          <a:ext cx="1492885" cy="361315"/>
                          <a:chOff x="2640" y="97"/>
                          <a:chExt cx="2351" cy="569"/>
                        </a:xfrm>
                      </wpg:grpSpPr>
                      <wps:wsp>
                        <wps:cNvPr id="443" name="直线 58"/>
                        <wps:cNvSpPr/>
                        <wps:spPr>
                          <a:xfrm>
                            <a:off x="3075" y="104"/>
                            <a:ext cx="1515" cy="0"/>
                          </a:xfrm>
                          <a:prstGeom prst="line">
                            <a:avLst/>
                          </a:prstGeom>
                          <a:ln w="9144" cap="flat" cmpd="sng">
                            <a:solidFill>
                              <a:srgbClr val="EEEDE6"/>
                            </a:solidFill>
                            <a:prstDash val="solid"/>
                            <a:headEnd type="none" w="med" len="med"/>
                            <a:tailEnd type="none" w="med" len="med"/>
                          </a:ln>
                        </wps:spPr>
                        <wps:bodyPr upright="1"/>
                      </wps:wsp>
                      <wps:wsp>
                        <wps:cNvPr id="444" name="直线 59"/>
                        <wps:cNvSpPr/>
                        <wps:spPr>
                          <a:xfrm>
                            <a:off x="3068" y="97"/>
                            <a:ext cx="0" cy="257"/>
                          </a:xfrm>
                          <a:prstGeom prst="line">
                            <a:avLst/>
                          </a:prstGeom>
                          <a:ln w="9144" cap="flat" cmpd="sng">
                            <a:solidFill>
                              <a:srgbClr val="EEEDE6"/>
                            </a:solidFill>
                            <a:prstDash val="solid"/>
                            <a:headEnd type="none" w="med" len="med"/>
                            <a:tailEnd type="none" w="med" len="med"/>
                          </a:ln>
                        </wps:spPr>
                        <wps:bodyPr upright="1"/>
                      </wps:wsp>
                      <wps:wsp>
                        <wps:cNvPr id="445" name="直线 60"/>
                        <wps:cNvSpPr/>
                        <wps:spPr>
                          <a:xfrm>
                            <a:off x="4597" y="97"/>
                            <a:ext cx="0" cy="257"/>
                          </a:xfrm>
                          <a:prstGeom prst="line">
                            <a:avLst/>
                          </a:prstGeom>
                          <a:ln w="9144" cap="flat" cmpd="sng">
                            <a:solidFill>
                              <a:srgbClr val="EEEDE6"/>
                            </a:solidFill>
                            <a:prstDash val="solid"/>
                            <a:headEnd type="none" w="med" len="med"/>
                            <a:tailEnd type="none" w="med" len="med"/>
                          </a:ln>
                        </wps:spPr>
                        <wps:bodyPr upright="1"/>
                      </wps:wsp>
                      <wps:wsp>
                        <wps:cNvPr id="446" name="直线 61"/>
                        <wps:cNvSpPr/>
                        <wps:spPr>
                          <a:xfrm>
                            <a:off x="3075" y="347"/>
                            <a:ext cx="1515" cy="0"/>
                          </a:xfrm>
                          <a:prstGeom prst="line">
                            <a:avLst/>
                          </a:prstGeom>
                          <a:ln w="9144" cap="flat" cmpd="sng">
                            <a:solidFill>
                              <a:srgbClr val="EEEDE6"/>
                            </a:solidFill>
                            <a:prstDash val="solid"/>
                            <a:headEnd type="none" w="med" len="med"/>
                            <a:tailEnd type="none" w="med" len="med"/>
                          </a:ln>
                        </wps:spPr>
                        <wps:bodyPr upright="1"/>
                      </wps:wsp>
                      <wps:wsp>
                        <wps:cNvPr id="447" name="直线 62"/>
                        <wps:cNvSpPr/>
                        <wps:spPr>
                          <a:xfrm>
                            <a:off x="2655" y="416"/>
                            <a:ext cx="758" cy="0"/>
                          </a:xfrm>
                          <a:prstGeom prst="line">
                            <a:avLst/>
                          </a:prstGeom>
                          <a:ln w="9144" cap="flat" cmpd="sng">
                            <a:solidFill>
                              <a:srgbClr val="EEEDE6"/>
                            </a:solidFill>
                            <a:prstDash val="solid"/>
                            <a:headEnd type="none" w="med" len="med"/>
                            <a:tailEnd type="none" w="med" len="med"/>
                          </a:ln>
                        </wps:spPr>
                        <wps:bodyPr upright="1"/>
                      </wps:wsp>
                      <wps:wsp>
                        <wps:cNvPr id="448" name="直线 63"/>
                        <wps:cNvSpPr/>
                        <wps:spPr>
                          <a:xfrm>
                            <a:off x="2648" y="409"/>
                            <a:ext cx="0" cy="257"/>
                          </a:xfrm>
                          <a:prstGeom prst="line">
                            <a:avLst/>
                          </a:prstGeom>
                          <a:ln w="9144" cap="flat" cmpd="sng">
                            <a:solidFill>
                              <a:srgbClr val="EEEDE6"/>
                            </a:solidFill>
                            <a:prstDash val="solid"/>
                            <a:headEnd type="none" w="med" len="med"/>
                            <a:tailEnd type="none" w="med" len="med"/>
                          </a:ln>
                        </wps:spPr>
                        <wps:bodyPr upright="1"/>
                      </wps:wsp>
                      <wps:wsp>
                        <wps:cNvPr id="449" name="直线 64"/>
                        <wps:cNvSpPr/>
                        <wps:spPr>
                          <a:xfrm>
                            <a:off x="3420" y="409"/>
                            <a:ext cx="0" cy="257"/>
                          </a:xfrm>
                          <a:prstGeom prst="line">
                            <a:avLst/>
                          </a:prstGeom>
                          <a:ln w="9144" cap="flat" cmpd="sng">
                            <a:solidFill>
                              <a:srgbClr val="EEEDE6"/>
                            </a:solidFill>
                            <a:prstDash val="solid"/>
                            <a:headEnd type="none" w="med" len="med"/>
                            <a:tailEnd type="none" w="med" len="med"/>
                          </a:ln>
                        </wps:spPr>
                        <wps:bodyPr upright="1"/>
                      </wps:wsp>
                      <wps:wsp>
                        <wps:cNvPr id="450" name="直线 65"/>
                        <wps:cNvSpPr/>
                        <wps:spPr>
                          <a:xfrm>
                            <a:off x="2655" y="659"/>
                            <a:ext cx="758" cy="0"/>
                          </a:xfrm>
                          <a:prstGeom prst="line">
                            <a:avLst/>
                          </a:prstGeom>
                          <a:ln w="9144" cap="flat" cmpd="sng">
                            <a:solidFill>
                              <a:srgbClr val="EEEDE6"/>
                            </a:solidFill>
                            <a:prstDash val="solid"/>
                            <a:headEnd type="none" w="med" len="med"/>
                            <a:tailEnd type="none" w="med" len="med"/>
                          </a:ln>
                        </wps:spPr>
                        <wps:bodyPr upright="1"/>
                      </wps:wsp>
                      <wps:wsp>
                        <wps:cNvPr id="451" name="直线 66"/>
                        <wps:cNvSpPr/>
                        <wps:spPr>
                          <a:xfrm>
                            <a:off x="3966" y="416"/>
                            <a:ext cx="1010" cy="0"/>
                          </a:xfrm>
                          <a:prstGeom prst="line">
                            <a:avLst/>
                          </a:prstGeom>
                          <a:ln w="9144" cap="flat" cmpd="sng">
                            <a:solidFill>
                              <a:srgbClr val="EEEDE6"/>
                            </a:solidFill>
                            <a:prstDash val="solid"/>
                            <a:headEnd type="none" w="med" len="med"/>
                            <a:tailEnd type="none" w="med" len="med"/>
                          </a:ln>
                        </wps:spPr>
                        <wps:bodyPr upright="1"/>
                      </wps:wsp>
                      <wps:wsp>
                        <wps:cNvPr id="452" name="直线 67"/>
                        <wps:cNvSpPr/>
                        <wps:spPr>
                          <a:xfrm>
                            <a:off x="3959" y="409"/>
                            <a:ext cx="0" cy="257"/>
                          </a:xfrm>
                          <a:prstGeom prst="line">
                            <a:avLst/>
                          </a:prstGeom>
                          <a:ln w="9144" cap="flat" cmpd="sng">
                            <a:solidFill>
                              <a:srgbClr val="EEEDE6"/>
                            </a:solidFill>
                            <a:prstDash val="solid"/>
                            <a:headEnd type="none" w="med" len="med"/>
                            <a:tailEnd type="none" w="med" len="med"/>
                          </a:ln>
                        </wps:spPr>
                        <wps:bodyPr upright="1"/>
                      </wps:wsp>
                      <wps:wsp>
                        <wps:cNvPr id="453" name="直线 68"/>
                        <wps:cNvSpPr/>
                        <wps:spPr>
                          <a:xfrm>
                            <a:off x="4983" y="409"/>
                            <a:ext cx="0" cy="257"/>
                          </a:xfrm>
                          <a:prstGeom prst="line">
                            <a:avLst/>
                          </a:prstGeom>
                          <a:ln w="9144" cap="flat" cmpd="sng">
                            <a:solidFill>
                              <a:srgbClr val="EEEDE6"/>
                            </a:solidFill>
                            <a:prstDash val="solid"/>
                            <a:headEnd type="none" w="med" len="med"/>
                            <a:tailEnd type="none" w="med" len="med"/>
                          </a:ln>
                        </wps:spPr>
                        <wps:bodyPr upright="1"/>
                      </wps:wsp>
                      <wps:wsp>
                        <wps:cNvPr id="454" name="直线 69"/>
                        <wps:cNvSpPr/>
                        <wps:spPr>
                          <a:xfrm>
                            <a:off x="3966" y="659"/>
                            <a:ext cx="1010" cy="0"/>
                          </a:xfrm>
                          <a:prstGeom prst="line">
                            <a:avLst/>
                          </a:prstGeom>
                          <a:ln w="9144" cap="flat" cmpd="sng">
                            <a:solidFill>
                              <a:srgbClr val="EEEDE6"/>
                            </a:solidFill>
                            <a:prstDash val="solid"/>
                            <a:headEnd type="none" w="med" len="med"/>
                            <a:tailEnd type="none" w="med" len="med"/>
                          </a:ln>
                        </wps:spPr>
                        <wps:bodyPr upright="1"/>
                      </wps:wsp>
                    </wpg:wgp>
                  </a:graphicData>
                </a:graphic>
              </wp:anchor>
            </w:drawing>
          </mc:Choice>
          <mc:Fallback>
            <w:pict>
              <v:group id="组合 57" o:spid="_x0000_s1026" o:spt="203" style="position:absolute;left:0pt;margin-left:132pt;margin-top:4.85pt;height:28.45pt;width:117.55pt;mso-position-horizontal-relative:page;z-index:-251641856;mso-width-relative:page;mso-height-relative:page;" coordorigin="2640,97" coordsize="2351,569" o:gfxdata="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">
                <o:lock v:ext="edit" aspectratio="f"/>
                <v:line id="直线 58" o:spid="_x0000_s1026" o:spt="20" style="position:absolute;left:3075;top:104;height:0;width:1515;" filled="f" stroked="t" coordsize="21600,21600" o:gfxdata="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KU0Ja/&#10;AAAA3AAAAA8AAAAAAAAAAQAgAAAAIgAAAGRycy9kb3ducmV2LnhtbFBLAQIUABQAAAAIAIdO4kAz&#10;LwWeOwAAADkAAAAQAAAAAAAAAAEAIAAAAA4BAABkcnMvc2hhcGV4bWwueG1sUEsFBgAAAAAGAAYA&#10;WwEAALgDAAAAAA==&#10;">
                  <v:fill on="f" focussize="0,0"/>
                  <v:stroke weight="0.72pt" color="#EEEDE6" joinstyle="round"/>
                  <v:imagedata o:title=""/>
                  <o:lock v:ext="edit" aspectratio="f"/>
                </v:line>
                <v:line id="直线 59" o:spid="_x0000_s1026" o:spt="20" style="position:absolute;left:3068;top:97;height:257;width:0;" filled="f" stroked="t" coordsize="21600,21600" o:gfxdata="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X1I4r4A&#10;AADcAAAADwAAAAAAAAABACAAAAAiAAAAZHJzL2Rvd25yZXYueG1sUEsBAhQAFAAAAAgAh07iQDMv&#10;BZ47AAAAOQAAABAAAAAAAAAAAQAgAAAADQEAAGRycy9zaGFwZXhtbC54bWxQSwUGAAAAAAYABgBb&#10;AQAAtwMAAAAA&#10;">
                  <v:fill on="f" focussize="0,0"/>
                  <v:stroke weight="0.72pt" color="#EEEDE6" joinstyle="round"/>
                  <v:imagedata o:title=""/>
                  <o:lock v:ext="edit" aspectratio="f"/>
                </v:line>
                <v:line id="直线 60" o:spid="_x0000_s1026" o:spt="20" style="position:absolute;left:4597;top:97;height:257;width:0;" filled="f" stroked="t" coordsize="21600,21600" o:gfxdata="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Ix7Xm/&#10;AAAA3AAAAA8AAAAAAAAAAQAgAAAAIgAAAGRycy9kb3ducmV2LnhtbFBLAQIUABQAAAAIAIdO4kAz&#10;LwWeOwAAADkAAAAQAAAAAAAAAAEAIAAAAA4BAABkcnMvc2hhcGV4bWwueG1sUEsFBgAAAAAGAAYA&#10;WwEAALgDAAAAAA==&#10;">
                  <v:fill on="f" focussize="0,0"/>
                  <v:stroke weight="0.72pt" color="#EEEDE6" joinstyle="round"/>
                  <v:imagedata o:title=""/>
                  <o:lock v:ext="edit" aspectratio="f"/>
                </v:line>
                <v:line id="直线 61" o:spid="_x0000_s1026" o:spt="20" style="position:absolute;left:3075;top:347;height:0;width:1515;" filled="f" stroked="t" coordsize="21600,21600" o:gfxdata="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uNzDr4A&#10;AADcAAAADwAAAAAAAAABACAAAAAiAAAAZHJzL2Rvd25yZXYueG1sUEsBAhQAFAAAAAgAh07iQDMv&#10;BZ47AAAAOQAAABAAAAAAAAAAAQAgAAAADQEAAGRycy9zaGFwZXhtbC54bWxQSwUGAAAAAAYABgBb&#10;AQAAtwMAAAAA&#10;">
                  <v:fill on="f" focussize="0,0"/>
                  <v:stroke weight="0.72pt" color="#EEEDE6" joinstyle="round"/>
                  <v:imagedata o:title=""/>
                  <o:lock v:ext="edit" aspectratio="f"/>
                </v:line>
                <v:line id="直线 62" o:spid="_x0000_s1026" o:spt="20" style="position:absolute;left:2655;top:416;height:0;width:758;" filled="f" stroked="t" coordsize="21600,21600" o:gfxdata="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2v1pW/&#10;AAAA3AAAAA8AAAAAAAAAAQAgAAAAIgAAAGRycy9kb3ducmV2LnhtbFBLAQIUABQAAAAIAIdO4kAz&#10;LwWeOwAAADkAAAAQAAAAAAAAAAEAIAAAAA4BAABkcnMvc2hhcGV4bWwueG1sUEsFBgAAAAAGAAYA&#10;WwEAALgDAAAAAA==&#10;">
                  <v:fill on="f" focussize="0,0"/>
                  <v:stroke weight="0.72pt" color="#EEEDE6" joinstyle="round"/>
                  <v:imagedata o:title=""/>
                  <o:lock v:ext="edit" aspectratio="f"/>
                </v:line>
                <v:line id="直线 63" o:spid="_x0000_s1026" o:spt="20" style="position:absolute;left:2648;top:409;height:257;width:0;" filled="f" stroked="t" coordsize="21600,21600" o:gfxdata="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MELnugAAANwA&#10;AAAPAAAAAAAAAAEAIAAAACIAAABkcnMvZG93bnJldi54bWxQSwECFAAUAAAACACHTuJAMy8FnjsA&#10;AAA5AAAAEAAAAAAAAAABACAAAAAJAQAAZHJzL3NoYXBleG1sLnhtbFBLBQYAAAAABgAGAFsBAACz&#10;AwAAAAA=&#10;">
                  <v:fill on="f" focussize="0,0"/>
                  <v:stroke weight="0.72pt" color="#EEEDE6" joinstyle="round"/>
                  <v:imagedata o:title=""/>
                  <o:lock v:ext="edit" aspectratio="f"/>
                </v:line>
                <v:line id="直线 64" o:spid="_x0000_s1026" o:spt="20" style="position:absolute;left:3420;top:409;height:257;width:0;" filled="f" stroked="t" coordsize="21600,21600" o:gfxdata="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853y/&#10;AAAA3AAAAA8AAAAAAAAAAQAgAAAAIgAAAGRycy9kb3ducmV2LnhtbFBLAQIUABQAAAAIAIdO4kAz&#10;LwWeOwAAADkAAAAQAAAAAAAAAAEAIAAAAA4BAABkcnMvc2hhcGV4bWwueG1sUEsFBgAAAAAGAAYA&#10;WwEAALgDAAAAAA==&#10;">
                  <v:fill on="f" focussize="0,0"/>
                  <v:stroke weight="0.72pt" color="#EEEDE6" joinstyle="round"/>
                  <v:imagedata o:title=""/>
                  <o:lock v:ext="edit" aspectratio="f"/>
                </v:line>
                <v:line id="直线 65" o:spid="_x0000_s1026" o:spt="20" style="position:absolute;left:2655;top:659;height:0;width:758;" filled="f" stroked="t" coordsize="21600,21600" o:gfxdata="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f2Dy8AAAA&#10;3AAAAA8AAAAAAAAAAQAgAAAAIgAAAGRycy9kb3ducmV2LnhtbFBLAQIUABQAAAAIAIdO4kAzLwWe&#10;OwAAADkAAAAQAAAAAAAAAAEAIAAAAAsBAABkcnMvc2hhcGV4bWwueG1sUEsFBgAAAAAGAAYAWwEA&#10;ALUDAAAAAA==&#10;">
                  <v:fill on="f" focussize="0,0"/>
                  <v:stroke weight="0.72pt" color="#EEEDE6" joinstyle="round"/>
                  <v:imagedata o:title=""/>
                  <o:lock v:ext="edit" aspectratio="f"/>
                </v:line>
                <v:line id="直线 66" o:spid="_x0000_s1026" o:spt="20" style="position:absolute;left:3966;top:416;height:0;width:1010;" filled="f" stroked="t" coordsize="21600,21600" o:gfxdata="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Tfae/&#10;AAAA3AAAAA8AAAAAAAAAAQAgAAAAIgAAAGRycy9kb3ducmV2LnhtbFBLAQIUABQAAAAIAIdO4kAz&#10;LwWeOwAAADkAAAAQAAAAAAAAAAEAIAAAAA4BAABkcnMvc2hhcGV4bWwueG1sUEsFBgAAAAAGAAYA&#10;WwEAALgDAAAAAA==&#10;">
                  <v:fill on="f" focussize="0,0"/>
                  <v:stroke weight="0.72pt" color="#EEEDE6" joinstyle="round"/>
                  <v:imagedata o:title=""/>
                  <o:lock v:ext="edit" aspectratio="f"/>
                </v:line>
                <v:line id="直线 67" o:spid="_x0000_s1026" o:spt="20" style="position:absolute;left:3959;top:409;height:257;width:0;" filled="f" stroked="t" coordsize="21600,21600" o:gfxdata="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B49C/&#10;AAAA3AAAAA8AAAAAAAAAAQAgAAAAIgAAAGRycy9kb3ducmV2LnhtbFBLAQIUABQAAAAIAIdO4kAz&#10;LwWeOwAAADkAAAAQAAAAAAAAAAEAIAAAAA4BAABkcnMvc2hhcGV4bWwueG1sUEsFBgAAAAAGAAYA&#10;WwEAALgDAAAAAA==&#10;">
                  <v:fill on="f" focussize="0,0"/>
                  <v:stroke weight="0.72pt" color="#EEEDE6" joinstyle="round"/>
                  <v:imagedata o:title=""/>
                  <o:lock v:ext="edit" aspectratio="f"/>
                </v:line>
                <v:line id="直线 68" o:spid="_x0000_s1026" o:spt="20" style="position:absolute;left:4983;top:409;height:257;width:0;" filled="f" stroked="t" coordsize="21600,21600" o:gfxdata="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NRku/&#10;AAAA3AAAAA8AAAAAAAAAAQAgAAAAIgAAAGRycy9kb3ducmV2LnhtbFBLAQIUABQAAAAIAIdO4kAz&#10;LwWeOwAAADkAAAAQAAAAAAAAAAEAIAAAAA4BAABkcnMvc2hhcGV4bWwueG1sUEsFBgAAAAAGAAYA&#10;WwEAALgDAAAAAA==&#10;">
                  <v:fill on="f" focussize="0,0"/>
                  <v:stroke weight="0.72pt" color="#EEEDE6" joinstyle="round"/>
                  <v:imagedata o:title=""/>
                  <o:lock v:ext="edit" aspectratio="f"/>
                </v:line>
                <v:line id="直线 69" o:spid="_x0000_s1026" o:spt="20" style="position:absolute;left:3966;top:659;height:0;width:1010;" filled="f" stroked="t" coordsize="21600,21600" o:gfxdata="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k3j+/&#10;AAAA3AAAAA8AAAAAAAAAAQAgAAAAIgAAAGRycy9kb3ducmV2LnhtbFBLAQIUABQAAAAIAIdO4kAz&#10;LwWeOwAAADkAAAAQAAAAAAAAAAEAIAAAAA4BAABkcnMvc2hhcGV4bWwueG1sUEsFBgAAAAAGAAYA&#10;WwEAALgDAAAAAA==&#10;">
                  <v:fill on="f" focussize="0,0"/>
                  <v:stroke weight="0.72pt" color="#EEEDE6" joinstyle="round"/>
                  <v:imagedata o:title=""/>
                  <o:lock v:ext="edit" aspectratio="f"/>
                </v:line>
              </v:group>
            </w:pict>
          </mc:Fallback>
        </mc:AlternateContent>
      </w:r>
      <w:r>
        <mc:AlternateContent>
          <mc:Choice Requires="wps">
            <w:drawing>
              <wp:anchor distT="0" distB="0" distL="114300" distR="114300" simplePos="0" relativeHeight="251660288" behindDoc="0" locked="0" layoutInCell="1" allowOverlap="1">
                <wp:simplePos x="0" y="0"/>
                <wp:positionH relativeFrom="page">
                  <wp:posOffset>6165850</wp:posOffset>
                </wp:positionH>
                <wp:positionV relativeFrom="paragraph">
                  <wp:posOffset>66040</wp:posOffset>
                </wp:positionV>
                <wp:extent cx="248920" cy="154305"/>
                <wp:effectExtent l="0" t="0" r="0" b="0"/>
                <wp:wrapNone/>
                <wp:docPr id="102" name="文本框 70"/>
                <wp:cNvGraphicFramePr/>
                <a:graphic xmlns:a="http://schemas.openxmlformats.org/drawingml/2006/main">
                  <a:graphicData uri="http://schemas.microsoft.com/office/word/2010/wordprocessingShape">
                    <wps:wsp>
                      <wps:cNvSpPr txBox="1"/>
                      <wps:spPr>
                        <a:xfrm>
                          <a:off x="0" y="0"/>
                          <a:ext cx="248920" cy="154305"/>
                        </a:xfrm>
                        <a:prstGeom prst="rect">
                          <a:avLst/>
                        </a:prstGeom>
                        <a:noFill/>
                        <a:ln w="9144" cap="flat" cmpd="sng">
                          <a:solidFill>
                            <a:srgbClr val="EEEDE6"/>
                          </a:solidFill>
                          <a:prstDash val="solid"/>
                          <a:miter/>
                          <a:headEnd type="none" w="med" len="med"/>
                          <a:tailEnd type="none" w="med" len="med"/>
                        </a:ln>
                      </wps:spPr>
                      <wps:txbx>
                        <w:txbxContent>
                          <w:p>
                            <w:pPr>
                              <w:pStyle w:val="6"/>
                              <w:spacing w:line="228" w:lineRule="exact"/>
                              <w:ind w:right="-15"/>
                              <w:rPr>
                                <w:rFonts w:ascii="Courier New"/>
                              </w:rPr>
                            </w:pPr>
                            <w:r>
                              <w:rPr>
                                <w:rFonts w:ascii="Courier New"/>
                                <w:color w:val="F04E31"/>
                              </w:rPr>
                              <w:t>git</w:t>
                            </w:r>
                          </w:p>
                        </w:txbxContent>
                      </wps:txbx>
                      <wps:bodyPr lIns="0" tIns="0" rIns="0" bIns="0" upright="1"/>
                    </wps:wsp>
                  </a:graphicData>
                </a:graphic>
              </wp:anchor>
            </w:drawing>
          </mc:Choice>
          <mc:Fallback>
            <w:pict>
              <v:shape id="文本框 70" o:spid="_x0000_s1026" o:spt="202" type="#_x0000_t202" style="position:absolute;left:0pt;margin-left:485.5pt;margin-top:5.2pt;height:12.15pt;width:19.6pt;mso-position-horizontal-relative:page;z-index:251660288;mso-width-relative:page;mso-height-relative:page;" filled="f" stroked="t" coordsize="21600,21600" o:gfxdata="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8YyURNoAAAAKAQAA&#10;DwAAAAAAAAABACAAAAAiAAAAZHJzL2Rvd25yZXYueG1sUEsBAhQAFAAAAAgAh07iQEGWgXgXAgAA&#10;MwQAAA4AAAAAAAAAAQAgAAAAKQEAAGRycy9lMm9Eb2MueG1sUEsFBgAAAAAGAAYAWQEAALIFAAAA&#10;AA==&#10;">
                <v:fill on="f" focussize="0,0"/>
                <v:stroke weight="0.72pt" color="#EEEDE6" joinstyle="miter"/>
                <v:imagedata o:title=""/>
                <o:lock v:ext="edit" aspectratio="f"/>
                <v:textbox inset="0mm,0mm,0mm,0mm">
                  <w:txbxContent>
                    <w:p>
                      <w:pPr>
                        <w:pStyle w:val="6"/>
                        <w:spacing w:line="228" w:lineRule="exact"/>
                        <w:ind w:right="-15"/>
                        <w:rPr>
                          <w:rFonts w:ascii="Courier New"/>
                        </w:rPr>
                      </w:pPr>
                      <w:r>
                        <w:rPr>
                          <w:rFonts w:ascii="Courier New"/>
                          <w:color w:val="F04E31"/>
                        </w:rPr>
                        <w:t>git</w:t>
                      </w:r>
                    </w:p>
                  </w:txbxContent>
                </v:textbox>
              </v:shape>
            </w:pict>
          </mc:Fallback>
        </mc:AlternateContent>
      </w:r>
      <w:r>
        <w:rPr>
          <w:rFonts w:ascii="Courier New" w:eastAsia="Courier New"/>
          <w:color w:val="F04E31"/>
        </w:rPr>
        <w:t>~/.gitconfig</w:t>
      </w:r>
      <w:r>
        <w:rPr>
          <w:rFonts w:ascii="Courier New" w:eastAsia="Courier New"/>
          <w:color w:val="F04E31"/>
          <w:spacing w:val="-58"/>
        </w:rPr>
        <w:t xml:space="preserve"> </w:t>
      </w:r>
      <w:r>
        <w:rPr>
          <w:spacing w:val="-8"/>
        </w:rPr>
        <w:t>文件：用户目录下的配置文件只适用于该用户。若使用</w:t>
      </w:r>
    </w:p>
    <w:p>
      <w:pPr>
        <w:pStyle w:val="6"/>
        <w:spacing w:before="39"/>
        <w:ind w:left="1014"/>
      </w:pPr>
      <w:r>
        <w:rPr>
          <w:rFonts w:ascii="Courier New" w:eastAsia="Courier New"/>
          <w:color w:val="F04E31"/>
        </w:rPr>
        <w:t>config</w:t>
      </w:r>
      <w:r>
        <w:rPr>
          <w:rFonts w:ascii="Courier New" w:eastAsia="Courier New"/>
          <w:color w:val="F04E31"/>
          <w:spacing w:val="-61"/>
        </w:rPr>
        <w:t xml:space="preserve"> </w:t>
      </w:r>
      <w:r>
        <w:rPr>
          <w:spacing w:val="-14"/>
        </w:rPr>
        <w:t xml:space="preserve">时用 </w:t>
      </w:r>
      <w:r>
        <w:rPr>
          <w:rFonts w:ascii="Courier New" w:eastAsia="Courier New"/>
          <w:color w:val="F04E31"/>
        </w:rPr>
        <w:t>--global</w:t>
      </w:r>
      <w:r>
        <w:rPr>
          <w:rFonts w:ascii="Courier New" w:eastAsia="Courier New"/>
          <w:color w:val="F04E31"/>
          <w:spacing w:val="-61"/>
        </w:rPr>
        <w:t xml:space="preserve"> </w:t>
      </w:r>
      <w:r>
        <w:rPr>
          <w:spacing w:val="-3"/>
        </w:rPr>
        <w:t>选项，读写的就是这个文件。</w:t>
      </w:r>
    </w:p>
    <w:p>
      <w:pPr>
        <w:pStyle w:val="6"/>
        <w:spacing w:before="3"/>
        <w:rPr>
          <w:sz w:val="26"/>
        </w:rPr>
      </w:pPr>
      <w:r>
        <mc:AlternateContent>
          <mc:Choice Requires="wps">
            <w:drawing>
              <wp:anchor distT="0" distB="0" distL="0" distR="0" simplePos="0" relativeHeight="251683840" behindDoc="1" locked="0" layoutInCell="1" allowOverlap="1">
                <wp:simplePos x="0" y="0"/>
                <wp:positionH relativeFrom="page">
                  <wp:posOffset>1951990</wp:posOffset>
                </wp:positionH>
                <wp:positionV relativeFrom="paragraph">
                  <wp:posOffset>243205</wp:posOffset>
                </wp:positionV>
                <wp:extent cx="880745" cy="0"/>
                <wp:effectExtent l="0" t="0" r="0" b="0"/>
                <wp:wrapTopAndBottom/>
                <wp:docPr id="862" name="直线 71"/>
                <wp:cNvGraphicFramePr/>
                <a:graphic xmlns:a="http://schemas.openxmlformats.org/drawingml/2006/main">
                  <a:graphicData uri="http://schemas.microsoft.com/office/word/2010/wordprocessingShape">
                    <wps:wsp>
                      <wps:cNvSpPr/>
                      <wps:spPr>
                        <a:xfrm>
                          <a:off x="0" y="0"/>
                          <a:ext cx="880745" cy="0"/>
                        </a:xfrm>
                        <a:prstGeom prst="line">
                          <a:avLst/>
                        </a:prstGeom>
                        <a:ln w="9144" cap="flat" cmpd="sng">
                          <a:solidFill>
                            <a:srgbClr val="EEEDE6"/>
                          </a:solidFill>
                          <a:prstDash val="solid"/>
                          <a:headEnd type="none" w="med" len="med"/>
                          <a:tailEnd type="none" w="med" len="med"/>
                        </a:ln>
                      </wps:spPr>
                      <wps:bodyPr upright="1"/>
                    </wps:wsp>
                  </a:graphicData>
                </a:graphic>
              </wp:anchor>
            </w:drawing>
          </mc:Choice>
          <mc:Fallback>
            <w:pict>
              <v:line id="直线 71" o:spid="_x0000_s1026" o:spt="20" style="position:absolute;left:0pt;margin-left:153.7pt;margin-top:19.15pt;height:0pt;width:69.35pt;mso-position-horizontal-relative:page;mso-wrap-distance-bottom:0pt;mso-wrap-distance-top:0pt;z-index:-251632640;mso-width-relative:page;mso-height-relative:page;" filled="f" stroked="t" coordsize="21600,21600" o:gfxdata="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kwJpttcAAAAJAQAADwAAAAAAAAABACAAAAAiAAAAZHJzL2Rvd25yZXYueG1sUEsBAhQAFAAAAAgA&#10;h07iQKHvbPntAQAA3QMAAA4AAAAAAAAAAQAgAAAAJgEAAGRycy9lMm9Eb2MueG1sUEsFBgAAAAAG&#10;AAYAWQEAAIUFAAAAAA==&#10;">
                <v:fill on="f" focussize="0,0"/>
                <v:stroke weight="0.72pt" color="#EEEDE6" joinstyle="round"/>
                <v:imagedata o:title=""/>
                <o:lock v:ext="edit" aspectratio="f"/>
                <w10:wrap type="topAndBottom"/>
              </v:line>
            </w:pict>
          </mc:Fallback>
        </mc:AlternateContent>
      </w:r>
    </w:p>
    <w:p>
      <w:pPr>
        <w:pStyle w:val="6"/>
        <w:spacing w:line="245" w:lineRule="exact"/>
        <w:ind w:left="2892"/>
      </w:pPr>
      <w:r>
        <w:t>文件</w:t>
      </w:r>
      <w:r>
        <w:rPr>
          <w:rFonts w:hint="eastAsia" w:ascii="Microsoft JhengHei" w:eastAsia="Microsoft JhengHei"/>
          <w:b/>
        </w:rPr>
        <w:t>：</w:t>
      </w:r>
      <w:r>
        <w:t xml:space="preserve">当前项目的 </w:t>
      </w:r>
      <w:r>
        <w:rPr>
          <w:rFonts w:ascii="Times New Roman" w:eastAsia="Times New Roman"/>
        </w:rPr>
        <w:t xml:space="preserve">Git </w:t>
      </w:r>
      <w:r>
        <w:t>目录中的配置文件（也就是工作目录</w:t>
      </w:r>
    </w:p>
    <w:p>
      <w:pPr>
        <w:pStyle w:val="6"/>
        <w:tabs>
          <w:tab w:val="left" w:pos="2942"/>
        </w:tabs>
        <w:spacing w:line="267" w:lineRule="exact"/>
        <w:ind w:left="1000"/>
      </w:pPr>
      <w:r>
        <mc:AlternateContent>
          <mc:Choice Requires="wpg">
            <w:drawing>
              <wp:anchor distT="0" distB="0" distL="114300" distR="114300" simplePos="0" relativeHeight="251674624" behindDoc="1" locked="0" layoutInCell="1" allowOverlap="1">
                <wp:simplePos x="0" y="0"/>
                <wp:positionH relativeFrom="page">
                  <wp:posOffset>1951990</wp:posOffset>
                </wp:positionH>
                <wp:positionV relativeFrom="paragraph">
                  <wp:posOffset>-173990</wp:posOffset>
                </wp:positionV>
                <wp:extent cx="923925" cy="352425"/>
                <wp:effectExtent l="0" t="0" r="0" b="0"/>
                <wp:wrapNone/>
                <wp:docPr id="463" name="组合 72"/>
                <wp:cNvGraphicFramePr/>
                <a:graphic xmlns:a="http://schemas.openxmlformats.org/drawingml/2006/main">
                  <a:graphicData uri="http://schemas.microsoft.com/office/word/2010/wordprocessingGroup">
                    <wpg:wgp>
                      <wpg:cNvGrpSpPr/>
                      <wpg:grpSpPr>
                        <a:xfrm>
                          <a:off x="0" y="0"/>
                          <a:ext cx="923925" cy="352425"/>
                          <a:chOff x="3075" y="-275"/>
                          <a:chExt cx="1455" cy="555"/>
                        </a:xfrm>
                      </wpg:grpSpPr>
                      <wps:wsp>
                        <wps:cNvPr id="456" name="直线 73"/>
                        <wps:cNvSpPr/>
                        <wps:spPr>
                          <a:xfrm>
                            <a:off x="3075" y="-40"/>
                            <a:ext cx="1387" cy="0"/>
                          </a:xfrm>
                          <a:prstGeom prst="line">
                            <a:avLst/>
                          </a:prstGeom>
                          <a:ln w="9144" cap="flat" cmpd="sng">
                            <a:solidFill>
                              <a:srgbClr val="EEEDE6"/>
                            </a:solidFill>
                            <a:prstDash val="solid"/>
                            <a:headEnd type="none" w="med" len="med"/>
                            <a:tailEnd type="none" w="med" len="med"/>
                          </a:ln>
                        </wps:spPr>
                        <wps:bodyPr upright="1"/>
                      </wps:wsp>
                      <wps:wsp>
                        <wps:cNvPr id="457" name="直线 74"/>
                        <wps:cNvSpPr/>
                        <wps:spPr>
                          <a:xfrm>
                            <a:off x="3128" y="30"/>
                            <a:ext cx="1387" cy="0"/>
                          </a:xfrm>
                          <a:prstGeom prst="line">
                            <a:avLst/>
                          </a:prstGeom>
                          <a:ln w="9144" cap="flat" cmpd="sng">
                            <a:solidFill>
                              <a:srgbClr val="EEEDE6"/>
                            </a:solidFill>
                            <a:prstDash val="solid"/>
                            <a:headEnd type="none" w="med" len="med"/>
                            <a:tailEnd type="none" w="med" len="med"/>
                          </a:ln>
                        </wps:spPr>
                        <wps:bodyPr upright="1"/>
                      </wps:wsp>
                      <wps:wsp>
                        <wps:cNvPr id="458" name="直线 75"/>
                        <wps:cNvSpPr/>
                        <wps:spPr>
                          <a:xfrm>
                            <a:off x="3120" y="23"/>
                            <a:ext cx="0" cy="257"/>
                          </a:xfrm>
                          <a:prstGeom prst="line">
                            <a:avLst/>
                          </a:prstGeom>
                          <a:ln w="9144" cap="flat" cmpd="sng">
                            <a:solidFill>
                              <a:srgbClr val="EEEDE6"/>
                            </a:solidFill>
                            <a:prstDash val="solid"/>
                            <a:headEnd type="none" w="med" len="med"/>
                            <a:tailEnd type="none" w="med" len="med"/>
                          </a:ln>
                        </wps:spPr>
                        <wps:bodyPr upright="1"/>
                      </wps:wsp>
                      <wps:wsp>
                        <wps:cNvPr id="459" name="直线 76"/>
                        <wps:cNvSpPr/>
                        <wps:spPr>
                          <a:xfrm>
                            <a:off x="4523" y="23"/>
                            <a:ext cx="0" cy="257"/>
                          </a:xfrm>
                          <a:prstGeom prst="line">
                            <a:avLst/>
                          </a:prstGeom>
                          <a:ln w="9144" cap="flat" cmpd="sng">
                            <a:solidFill>
                              <a:srgbClr val="EEEDE6"/>
                            </a:solidFill>
                            <a:prstDash val="solid"/>
                            <a:headEnd type="none" w="med" len="med"/>
                            <a:tailEnd type="none" w="med" len="med"/>
                          </a:ln>
                        </wps:spPr>
                        <wps:bodyPr upright="1"/>
                      </wps:wsp>
                      <wps:wsp>
                        <wps:cNvPr id="460" name="直线 77"/>
                        <wps:cNvSpPr/>
                        <wps:spPr>
                          <a:xfrm>
                            <a:off x="3128" y="272"/>
                            <a:ext cx="1387" cy="0"/>
                          </a:xfrm>
                          <a:prstGeom prst="line">
                            <a:avLst/>
                          </a:prstGeom>
                          <a:ln w="9144" cap="flat" cmpd="sng">
                            <a:solidFill>
                              <a:srgbClr val="EEEDE6"/>
                            </a:solidFill>
                            <a:prstDash val="solid"/>
                            <a:headEnd type="none" w="med" len="med"/>
                            <a:tailEnd type="none" w="med" len="med"/>
                          </a:ln>
                        </wps:spPr>
                        <wps:bodyPr upright="1"/>
                      </wps:wsp>
                      <wps:wsp>
                        <wps:cNvPr id="461" name="文本框 78"/>
                        <wps:cNvSpPr txBox="1"/>
                        <wps:spPr>
                          <a:xfrm>
                            <a:off x="3101" y="2"/>
                            <a:ext cx="1388" cy="263"/>
                          </a:xfrm>
                          <a:prstGeom prst="rect">
                            <a:avLst/>
                          </a:prstGeom>
                          <a:noFill/>
                          <a:ln>
                            <a:noFill/>
                          </a:ln>
                        </wps:spPr>
                        <wps:txbx>
                          <w:txbxContent>
                            <w:p>
                              <w:pPr>
                                <w:spacing w:before="30" w:line="232" w:lineRule="exact"/>
                                <w:ind w:left="26" w:right="-29" w:firstLine="0"/>
                                <w:jc w:val="left"/>
                                <w:rPr>
                                  <w:rFonts w:ascii="Courier New"/>
                                  <w:sz w:val="21"/>
                                </w:rPr>
                              </w:pPr>
                              <w:r>
                                <w:rPr>
                                  <w:rFonts w:ascii="Courier New"/>
                                  <w:color w:val="F04E31"/>
                                  <w:spacing w:val="-1"/>
                                  <w:sz w:val="21"/>
                                </w:rPr>
                                <w:t>.git/config</w:t>
                              </w:r>
                            </w:p>
                          </w:txbxContent>
                        </wps:txbx>
                        <wps:bodyPr lIns="0" tIns="0" rIns="0" bIns="0" upright="1"/>
                      </wps:wsp>
                      <wps:wsp>
                        <wps:cNvPr id="462" name="文本框 79"/>
                        <wps:cNvSpPr txBox="1"/>
                        <wps:spPr>
                          <a:xfrm>
                            <a:off x="3101" y="-275"/>
                            <a:ext cx="1388" cy="263"/>
                          </a:xfrm>
                          <a:prstGeom prst="rect">
                            <a:avLst/>
                          </a:prstGeom>
                          <a:noFill/>
                          <a:ln>
                            <a:noFill/>
                          </a:ln>
                        </wps:spPr>
                        <wps:txbx>
                          <w:txbxContent>
                            <w:p>
                              <w:pPr>
                                <w:spacing w:before="0" w:line="233" w:lineRule="exact"/>
                                <w:ind w:left="-27" w:right="0" w:firstLine="0"/>
                                <w:jc w:val="left"/>
                                <w:rPr>
                                  <w:rFonts w:ascii="Courier New"/>
                                  <w:sz w:val="21"/>
                                </w:rPr>
                              </w:pPr>
                              <w:r>
                                <w:rPr>
                                  <w:rFonts w:ascii="Courier New"/>
                                  <w:color w:val="F04E31"/>
                                  <w:sz w:val="21"/>
                                </w:rPr>
                                <w:t>.git/config</w:t>
                              </w:r>
                            </w:p>
                          </w:txbxContent>
                        </wps:txbx>
                        <wps:bodyPr lIns="0" tIns="0" rIns="0" bIns="0" upright="1"/>
                      </wps:wsp>
                    </wpg:wgp>
                  </a:graphicData>
                </a:graphic>
              </wp:anchor>
            </w:drawing>
          </mc:Choice>
          <mc:Fallback>
            <w:pict>
              <v:group id="组合 72" o:spid="_x0000_s1026" o:spt="203" style="position:absolute;left:0pt;margin-left:153.7pt;margin-top:-13.7pt;height:27.75pt;width:72.75pt;mso-position-horizontal-relative:page;z-index:-251641856;mso-width-relative:page;mso-height-relative:page;" coordorigin="3075,-275" coordsize="1455,555" o:gfxdata="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">
                <o:lock v:ext="edit" aspectratio="f"/>
                <v:line id="直线 73" o:spid="_x0000_s1026" o:spt="20" style="position:absolute;left:3075;top:-40;height:0;width:1387;" filled="f" stroked="t" coordsize="21600,21600" o:gfxdata="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c65dO/&#10;AAAA3AAAAA8AAAAAAAAAAQAgAAAAIgAAAGRycy9kb3ducmV2LnhtbFBLAQIUABQAAAAIAIdO4kAz&#10;LwWeOwAAADkAAAAQAAAAAAAAAAEAIAAAAA4BAABkcnMvc2hhcGV4bWwueG1sUEsFBgAAAAAGAAYA&#10;WwEAALgDAAAAAA==&#10;">
                  <v:fill on="f" focussize="0,0"/>
                  <v:stroke weight="0.72pt" color="#EEEDE6" joinstyle="round"/>
                  <v:imagedata o:title=""/>
                  <o:lock v:ext="edit" aspectratio="f"/>
                </v:line>
                <v:line id="直线 74" o:spid="_x0000_s1026" o:spt="20" style="position:absolute;left:3128;top:30;height:0;width:1387;" filled="f" stroked="t" coordsize="21600,21600" o:gfxdata="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2QEi/&#10;AAAA3AAAAA8AAAAAAAAAAQAgAAAAIgAAAGRycy9kb3ducmV2LnhtbFBLAQIUABQAAAAIAIdO4kAz&#10;LwWeOwAAADkAAAAQAAAAAAAAAAEAIAAAAA4BAABkcnMvc2hhcGV4bWwueG1sUEsFBgAAAAAGAAYA&#10;WwEAALgDAAAAAA==&#10;">
                  <v:fill on="f" focussize="0,0"/>
                  <v:stroke weight="0.72pt" color="#EEEDE6" joinstyle="round"/>
                  <v:imagedata o:title=""/>
                  <o:lock v:ext="edit" aspectratio="f"/>
                </v:line>
                <v:line id="直线 75" o:spid="_x0000_s1026" o:spt="20" style="position:absolute;left:3120;top:23;height:257;width:0;" filled="f" stroked="t" coordsize="21600,21600" o:gfxdata="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p1Dq8AAAA&#10;3AAAAA8AAAAAAAAAAQAgAAAAIgAAAGRycy9kb3ducmV2LnhtbFBLAQIUABQAAAAIAIdO4kAzLwWe&#10;OwAAADkAAAAQAAAAAAAAAAEAIAAAAAsBAABkcnMvc2hhcGV4bWwueG1sUEsFBgAAAAAGAAYAWwEA&#10;ALUDAAAAAA==&#10;">
                  <v:fill on="f" focussize="0,0"/>
                  <v:stroke weight="0.72pt" color="#EEEDE6" joinstyle="round"/>
                  <v:imagedata o:title=""/>
                  <o:lock v:ext="edit" aspectratio="f"/>
                </v:line>
                <v:line id="直线 76" o:spid="_x0000_s1026" o:spt="20" style="position:absolute;left:4523;top:23;height:257;width:0;" filled="f" stroked="t" coordsize="21600,21600" o:gfxdata="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alcaG/&#10;AAAA3AAAAA8AAAAAAAAAAQAgAAAAIgAAAGRycy9kb3ducmV2LnhtbFBLAQIUABQAAAAIAIdO4kAz&#10;LwWeOwAAADkAAAAQAAAAAAAAAAEAIAAAAA4BAABkcnMvc2hhcGV4bWwueG1sUEsFBgAAAAAGAAYA&#10;WwEAALgDAAAAAA==&#10;">
                  <v:fill on="f" focussize="0,0"/>
                  <v:stroke weight="0.72pt" color="#EEEDE6" joinstyle="round"/>
                  <v:imagedata o:title=""/>
                  <o:lock v:ext="edit" aspectratio="f"/>
                </v:line>
                <v:line id="直线 77" o:spid="_x0000_s1026" o:spt="20" style="position:absolute;left:3128;top:272;height:0;width:1387;" filled="f" stroked="t" coordsize="21600,21600" o:gfxdata="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fMSgbsAAADc&#10;AAAADwAAAAAAAAABACAAAAAiAAAAZHJzL2Rvd25yZXYueG1sUEsBAhQAFAAAAAgAh07iQDMvBZ47&#10;AAAAOQAAABAAAAAAAAAAAQAgAAAACgEAAGRycy9zaGFwZXhtbC54bWxQSwUGAAAAAAYABgBbAQAA&#10;tAMAAAAA&#10;">
                  <v:fill on="f" focussize="0,0"/>
                  <v:stroke weight="0.72pt" color="#EEEDE6" joinstyle="round"/>
                  <v:imagedata o:title=""/>
                  <o:lock v:ext="edit" aspectratio="f"/>
                </v:line>
                <v:shape id="文本框 78" o:spid="_x0000_s1026" o:spt="202" type="#_x0000_t202" style="position:absolute;left:3101;top:2;height:263;width:1388;" filled="f" stroked="f" coordsize="21600,21600" o:gfxdata="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9td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30" w:line="232" w:lineRule="exact"/>
                          <w:ind w:left="26" w:right="-29" w:firstLine="0"/>
                          <w:jc w:val="left"/>
                          <w:rPr>
                            <w:rFonts w:ascii="Courier New"/>
                            <w:sz w:val="21"/>
                          </w:rPr>
                        </w:pPr>
                        <w:r>
                          <w:rPr>
                            <w:rFonts w:ascii="Courier New"/>
                            <w:color w:val="F04E31"/>
                            <w:spacing w:val="-1"/>
                            <w:sz w:val="21"/>
                          </w:rPr>
                          <w:t>.git/config</w:t>
                        </w:r>
                      </w:p>
                    </w:txbxContent>
                  </v:textbox>
                </v:shape>
                <v:shape id="文本框 79" o:spid="_x0000_s1026" o:spt="202" type="#_x0000_t202" style="position:absolute;left:3101;top:-275;height:263;width:1388;" filled="f" stroked="f" coordsize="21600,21600" o:gfxdata="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K8rq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33" w:lineRule="exact"/>
                          <w:ind w:left="-27" w:right="0" w:firstLine="0"/>
                          <w:jc w:val="left"/>
                          <w:rPr>
                            <w:rFonts w:ascii="Courier New"/>
                            <w:sz w:val="21"/>
                          </w:rPr>
                        </w:pPr>
                        <w:r>
                          <w:rPr>
                            <w:rFonts w:ascii="Courier New"/>
                            <w:color w:val="F04E31"/>
                            <w:sz w:val="21"/>
                          </w:rPr>
                          <w:t>.git/config</w:t>
                        </w:r>
                      </w:p>
                    </w:txbxContent>
                  </v:textbox>
                </v:shape>
              </v:group>
            </w:pict>
          </mc:Fallback>
        </mc:AlternateContent>
      </w:r>
      <w:r>
        <w:t>中的</w:t>
      </w:r>
      <w:r>
        <w:tab/>
      </w:r>
      <w:r>
        <w:rPr>
          <w:spacing w:val="-3"/>
        </w:rPr>
        <w:t>文件</w:t>
      </w:r>
      <w:r>
        <w:t>）这</w:t>
      </w:r>
      <w:r>
        <w:rPr>
          <w:spacing w:val="-3"/>
        </w:rPr>
        <w:t>里</w:t>
      </w:r>
      <w:r>
        <w:t>的</w:t>
      </w:r>
      <w:r>
        <w:rPr>
          <w:spacing w:val="-3"/>
        </w:rPr>
        <w:t>配</w:t>
      </w:r>
      <w:r>
        <w:t>置</w:t>
      </w:r>
      <w:r>
        <w:rPr>
          <w:spacing w:val="-3"/>
        </w:rPr>
        <w:t>仅</w:t>
      </w:r>
      <w:r>
        <w:t>仅</w:t>
      </w:r>
      <w:r>
        <w:rPr>
          <w:spacing w:val="-3"/>
        </w:rPr>
        <w:t>针</w:t>
      </w:r>
      <w:r>
        <w:t>对</w:t>
      </w:r>
      <w:r>
        <w:rPr>
          <w:spacing w:val="-3"/>
        </w:rPr>
        <w:t>当</w:t>
      </w:r>
      <w:r>
        <w:t>前项</w:t>
      </w:r>
      <w:r>
        <w:rPr>
          <w:spacing w:val="-3"/>
        </w:rPr>
        <w:t>目</w:t>
      </w:r>
      <w:r>
        <w:t>有</w:t>
      </w:r>
      <w:r>
        <w:rPr>
          <w:spacing w:val="-3"/>
        </w:rPr>
        <w:t>效</w:t>
      </w:r>
      <w:r>
        <w:t>。</w:t>
      </w:r>
    </w:p>
    <w:p>
      <w:pPr>
        <w:pStyle w:val="5"/>
        <w:spacing w:line="314" w:lineRule="exact"/>
        <w:ind w:left="1420"/>
      </w:pPr>
      <w:r>
        <w:rPr>
          <w:color w:val="FF0000"/>
        </w:rPr>
        <w:t>每一个级别的配置都会覆盖上层的相同配置</w:t>
      </w:r>
    </w:p>
    <w:p>
      <w:pPr>
        <w:pStyle w:val="10"/>
        <w:numPr>
          <w:ilvl w:val="1"/>
          <w:numId w:val="1"/>
        </w:numPr>
        <w:tabs>
          <w:tab w:val="left" w:pos="1714"/>
        </w:tabs>
        <w:spacing w:before="0" w:after="0" w:line="340" w:lineRule="exact"/>
        <w:ind w:left="1713" w:right="0" w:hanging="420"/>
        <w:jc w:val="left"/>
        <w:rPr>
          <w:b/>
          <w:sz w:val="24"/>
        </w:rPr>
      </w:pPr>
      <w:r>
        <w:rPr>
          <w:b/>
          <w:sz w:val="24"/>
          <w:shd w:val="clear" w:color="auto" w:fill="FBFBF9"/>
        </w:rPr>
        <w:t>配置内容</w:t>
      </w:r>
    </w:p>
    <w:p>
      <w:pPr>
        <w:pStyle w:val="10"/>
        <w:numPr>
          <w:ilvl w:val="0"/>
          <w:numId w:val="2"/>
        </w:numPr>
        <w:tabs>
          <w:tab w:val="left" w:pos="1001"/>
        </w:tabs>
        <w:spacing w:before="0" w:after="0" w:line="338" w:lineRule="exact"/>
        <w:ind w:left="1000" w:right="0" w:hanging="209"/>
        <w:jc w:val="left"/>
        <w:rPr>
          <w:b/>
          <w:sz w:val="21"/>
        </w:rPr>
      </w:pPr>
      <w:r>
        <mc:AlternateContent>
          <mc:Choice Requires="wps">
            <w:drawing>
              <wp:anchor distT="0" distB="0" distL="114300" distR="114300" simplePos="0" relativeHeight="251660288" behindDoc="0" locked="0" layoutInCell="1" allowOverlap="1">
                <wp:simplePos x="0" y="0"/>
                <wp:positionH relativeFrom="page">
                  <wp:posOffset>1657985</wp:posOffset>
                </wp:positionH>
                <wp:positionV relativeFrom="paragraph">
                  <wp:posOffset>196850</wp:posOffset>
                </wp:positionV>
                <wp:extent cx="4779010" cy="629920"/>
                <wp:effectExtent l="0" t="0" r="0" b="0"/>
                <wp:wrapNone/>
                <wp:docPr id="103" name="文本框 80"/>
                <wp:cNvGraphicFramePr/>
                <a:graphic xmlns:a="http://schemas.openxmlformats.org/drawingml/2006/main">
                  <a:graphicData uri="http://schemas.microsoft.com/office/word/2010/wordprocessingShape">
                    <wps:wsp>
                      <wps:cNvSpPr txBox="1"/>
                      <wps:spPr>
                        <a:xfrm>
                          <a:off x="0" y="0"/>
                          <a:ext cx="4779010" cy="629920"/>
                        </a:xfrm>
                        <a:prstGeom prst="rect">
                          <a:avLst/>
                        </a:prstGeom>
                        <a:solidFill>
                          <a:srgbClr val="FBFBF9"/>
                        </a:solidFill>
                        <a:ln>
                          <a:noFill/>
                        </a:ln>
                      </wps:spPr>
                      <wps:txbx>
                        <w:txbxContent>
                          <w:p>
                            <w:pPr>
                              <w:pStyle w:val="6"/>
                              <w:spacing w:before="58"/>
                              <w:ind w:left="28" w:firstLine="420"/>
                            </w:pPr>
                            <w:r>
                              <w:rPr>
                                <w:color w:val="4E443B"/>
                                <w:spacing w:val="-7"/>
                              </w:rPr>
                              <w:t>第一个要配置的是你个人的用户名称和电子邮件地址。这两条配置很重要，每</w:t>
                            </w:r>
                          </w:p>
                          <w:p>
                            <w:pPr>
                              <w:pStyle w:val="6"/>
                              <w:spacing w:before="2" w:line="330" w:lineRule="atLeast"/>
                              <w:ind w:left="28" w:right="63"/>
                            </w:pPr>
                            <w:r>
                              <w:rPr>
                                <w:color w:val="4E443B"/>
                              </w:rPr>
                              <w:t xml:space="preserve">次 </w:t>
                            </w:r>
                            <w:r>
                              <w:rPr>
                                <w:rFonts w:ascii="Georgia" w:eastAsia="Georgia"/>
                                <w:color w:val="4E443B"/>
                              </w:rPr>
                              <w:t xml:space="preserve">Git </w:t>
                            </w:r>
                            <w:r>
                              <w:rPr>
                                <w:color w:val="4E443B"/>
                              </w:rPr>
                              <w:t>提交时都会引用这两条信息，说明是谁提交了更新，所以会随更新内容一起被永久纳入历史记录：</w:t>
                            </w:r>
                          </w:p>
                        </w:txbxContent>
                      </wps:txbx>
                      <wps:bodyPr lIns="0" tIns="0" rIns="0" bIns="0" upright="1"/>
                    </wps:wsp>
                  </a:graphicData>
                </a:graphic>
              </wp:anchor>
            </w:drawing>
          </mc:Choice>
          <mc:Fallback>
            <w:pict>
              <v:shape id="文本框 80" o:spid="_x0000_s1026" o:spt="202" type="#_x0000_t202" style="position:absolute;left:0pt;margin-left:130.55pt;margin-top:15.5pt;height:49.6pt;width:376.3pt;mso-position-horizontal-relative:page;z-index:251660288;mso-width-relative:page;mso-height-relative:page;" fillcolor="#FBFBF9" filled="t" stroked="f" coordsize="21600,21600" o:gfxdata="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GoXpsjaAAAACwEAAA8AAAAAAAAAAQAg&#10;AAAAIgAAAGRycy9kb3ducmV2LnhtbFBLAQIUABQAAAAIAIdO4kCN1u1g0wEAAJ4DAAAOAAAAAAAA&#10;AAEAIAAAACkBAABkcnMvZTJvRG9jLnhtbFBLBQYAAAAABgAGAFkBAABuBQAAAAA=&#10;">
                <v:fill on="t" focussize="0,0"/>
                <v:stroke on="f"/>
                <v:imagedata o:title=""/>
                <o:lock v:ext="edit" aspectratio="f"/>
                <v:textbox inset="0mm,0mm,0mm,0mm">
                  <w:txbxContent>
                    <w:p>
                      <w:pPr>
                        <w:pStyle w:val="6"/>
                        <w:spacing w:before="58"/>
                        <w:ind w:left="28" w:firstLine="420"/>
                      </w:pPr>
                      <w:r>
                        <w:rPr>
                          <w:color w:val="4E443B"/>
                          <w:spacing w:val="-7"/>
                        </w:rPr>
                        <w:t>第一个要配置的是你个人的用户名称和电子邮件地址。这两条配置很重要，每</w:t>
                      </w:r>
                    </w:p>
                    <w:p>
                      <w:pPr>
                        <w:pStyle w:val="6"/>
                        <w:spacing w:before="2" w:line="330" w:lineRule="atLeast"/>
                        <w:ind w:left="28" w:right="63"/>
                      </w:pPr>
                      <w:r>
                        <w:rPr>
                          <w:color w:val="4E443B"/>
                        </w:rPr>
                        <w:t xml:space="preserve">次 </w:t>
                      </w:r>
                      <w:r>
                        <w:rPr>
                          <w:rFonts w:ascii="Georgia" w:eastAsia="Georgia"/>
                          <w:color w:val="4E443B"/>
                        </w:rPr>
                        <w:t xml:space="preserve">Git </w:t>
                      </w:r>
                      <w:r>
                        <w:rPr>
                          <w:color w:val="4E443B"/>
                        </w:rPr>
                        <w:t>提交时都会引用这两条信息，说明是谁提交了更新，所以会随更新内容一起被永久纳入历史记录：</w:t>
                      </w:r>
                    </w:p>
                  </w:txbxContent>
                </v:textbox>
              </v:shape>
            </w:pict>
          </mc:Fallback>
        </mc:AlternateContent>
      </w:r>
      <w:r>
        <w:rPr>
          <w:b/>
          <w:color w:val="FF0000"/>
          <w:sz w:val="21"/>
        </w:rPr>
        <w:t>用户信息</w:t>
      </w:r>
    </w:p>
    <w:p>
      <w:pPr>
        <w:pStyle w:val="6"/>
        <w:rPr>
          <w:rFonts w:ascii="Microsoft JhengHei"/>
          <w:b/>
          <w:sz w:val="20"/>
        </w:rPr>
      </w:pPr>
    </w:p>
    <w:p>
      <w:pPr>
        <w:pStyle w:val="6"/>
        <w:rPr>
          <w:rFonts w:ascii="Microsoft JhengHei"/>
          <w:b/>
          <w:sz w:val="20"/>
        </w:rPr>
      </w:pPr>
    </w:p>
    <w:p>
      <w:pPr>
        <w:pStyle w:val="6"/>
        <w:spacing w:before="16"/>
        <w:rPr>
          <w:rFonts w:ascii="Microsoft JhengHei"/>
          <w:b/>
          <w:sz w:val="22"/>
        </w:rPr>
      </w:pPr>
    </w:p>
    <w:tbl>
      <w:tblPr>
        <w:tblStyle w:val="7"/>
        <w:tblW w:w="0" w:type="auto"/>
        <w:tblInd w:w="97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67"/>
        <w:gridCol w:w="4806"/>
        <w:gridCol w:w="1388"/>
        <w:gridCol w:w="6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7" w:hRule="atLeast"/>
        </w:trPr>
        <w:tc>
          <w:tcPr>
            <w:tcW w:w="667" w:type="dxa"/>
            <w:vMerge w:val="restart"/>
            <w:tcBorders>
              <w:right w:val="single" w:color="EEEDE6" w:sz="6" w:space="0"/>
            </w:tcBorders>
          </w:tcPr>
          <w:p>
            <w:pPr>
              <w:pStyle w:val="11"/>
              <w:rPr>
                <w:rFonts w:ascii="Times New Roman"/>
                <w:sz w:val="20"/>
              </w:rPr>
            </w:pPr>
          </w:p>
        </w:tc>
        <w:tc>
          <w:tcPr>
            <w:tcW w:w="4806" w:type="dxa"/>
            <w:tcBorders>
              <w:top w:val="single" w:color="EEEDE6" w:sz="6" w:space="0"/>
              <w:left w:val="single" w:color="EEEDE6" w:sz="6" w:space="0"/>
              <w:bottom w:val="double" w:color="EEEDE6" w:sz="2" w:space="0"/>
              <w:right w:val="single" w:color="EEEDE6" w:sz="6" w:space="0"/>
            </w:tcBorders>
          </w:tcPr>
          <w:p>
            <w:pPr>
              <w:pStyle w:val="11"/>
              <w:spacing w:line="227" w:lineRule="exact"/>
              <w:ind w:left="-1" w:right="-15"/>
              <w:rPr>
                <w:rFonts w:ascii="Courier New"/>
                <w:sz w:val="21"/>
              </w:rPr>
            </w:pPr>
            <w:r>
              <w:rPr>
                <w:rFonts w:ascii="Courier New"/>
                <w:color w:val="F04E31"/>
                <w:sz w:val="21"/>
              </w:rPr>
              <w:t>$ git config --global user.name</w:t>
            </w:r>
            <w:r>
              <w:rPr>
                <w:rFonts w:ascii="Courier New"/>
                <w:color w:val="F04E31"/>
                <w:spacing w:val="-15"/>
                <w:sz w:val="21"/>
              </w:rPr>
              <w:t xml:space="preserve"> </w:t>
            </w:r>
            <w:r>
              <w:rPr>
                <w:rFonts w:ascii="Courier New"/>
                <w:color w:val="F04E31"/>
                <w:sz w:val="21"/>
              </w:rPr>
              <w:t>"damu"</w:t>
            </w:r>
          </w:p>
        </w:tc>
        <w:tc>
          <w:tcPr>
            <w:tcW w:w="2053" w:type="dxa"/>
            <w:gridSpan w:val="2"/>
            <w:tcBorders>
              <w:left w:val="single" w:color="EEEDE6" w:sz="6" w:space="0"/>
            </w:tcBorders>
          </w:tcPr>
          <w:p>
            <w:pPr>
              <w:pStyle w:val="11"/>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7" w:hRule="atLeast"/>
        </w:trPr>
        <w:tc>
          <w:tcPr>
            <w:tcW w:w="667" w:type="dxa"/>
            <w:vMerge w:val="continue"/>
            <w:tcBorders>
              <w:top w:val="nil"/>
              <w:right w:val="single" w:color="EEEDE6" w:sz="6" w:space="0"/>
            </w:tcBorders>
          </w:tcPr>
          <w:p>
            <w:pPr>
              <w:rPr>
                <w:sz w:val="2"/>
                <w:szCs w:val="2"/>
              </w:rPr>
            </w:pPr>
          </w:p>
        </w:tc>
        <w:tc>
          <w:tcPr>
            <w:tcW w:w="6194" w:type="dxa"/>
            <w:gridSpan w:val="2"/>
            <w:tcBorders>
              <w:top w:val="single" w:color="EEEDE6" w:sz="6" w:space="0"/>
              <w:left w:val="single" w:color="EEEDE6" w:sz="6" w:space="0"/>
              <w:bottom w:val="single" w:color="EEEDE6" w:sz="6" w:space="0"/>
              <w:right w:val="single" w:color="EEEDE6" w:sz="6" w:space="0"/>
            </w:tcBorders>
          </w:tcPr>
          <w:p>
            <w:pPr>
              <w:pStyle w:val="11"/>
              <w:spacing w:before="15" w:line="212" w:lineRule="exact"/>
              <w:ind w:left="-1" w:right="-15"/>
              <w:rPr>
                <w:rFonts w:ascii="Courier New"/>
                <w:sz w:val="21"/>
              </w:rPr>
            </w:pPr>
            <w:r>
              <w:rPr>
                <w:rFonts w:ascii="Courier New"/>
                <w:color w:val="F04E31"/>
                <w:sz w:val="21"/>
              </w:rPr>
              <w:t>$ git config --global user.email</w:t>
            </w:r>
            <w:r>
              <w:rPr>
                <w:rFonts w:ascii="Courier New"/>
                <w:color w:val="F04E31"/>
                <w:spacing w:val="-22"/>
                <w:sz w:val="21"/>
              </w:rPr>
              <w:t xml:space="preserve"> </w:t>
            </w:r>
            <w:r>
              <w:fldChar w:fldCharType="begin"/>
            </w:r>
            <w:r>
              <w:instrText xml:space="preserve"> HYPERLINK "mailto:damu@example.com" \h </w:instrText>
            </w:r>
            <w:r>
              <w:fldChar w:fldCharType="separate"/>
            </w:r>
            <w:r>
              <w:rPr>
                <w:rFonts w:ascii="Courier New"/>
                <w:color w:val="F04E31"/>
                <w:sz w:val="21"/>
              </w:rPr>
              <w:t>damu@example.com</w:t>
            </w:r>
            <w:r>
              <w:rPr>
                <w:rFonts w:ascii="Courier New"/>
                <w:color w:val="F04E31"/>
                <w:sz w:val="21"/>
              </w:rPr>
              <w:fldChar w:fldCharType="end"/>
            </w:r>
          </w:p>
        </w:tc>
        <w:tc>
          <w:tcPr>
            <w:tcW w:w="665" w:type="dxa"/>
            <w:tcBorders>
              <w:left w:val="single" w:color="EEEDE6" w:sz="6" w:space="0"/>
            </w:tcBorders>
          </w:tcPr>
          <w:p>
            <w:pPr>
              <w:pStyle w:val="11"/>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17" w:hRule="atLeast"/>
        </w:trPr>
        <w:tc>
          <w:tcPr>
            <w:tcW w:w="7526" w:type="dxa"/>
            <w:gridSpan w:val="4"/>
          </w:tcPr>
          <w:p>
            <w:pPr>
              <w:pStyle w:val="11"/>
              <w:spacing w:before="75" w:line="288" w:lineRule="auto"/>
              <w:ind w:left="674" w:right="743" w:hanging="15"/>
              <w:rPr>
                <w:rFonts w:ascii="Courier New" w:eastAsia="Courier New"/>
                <w:sz w:val="21"/>
              </w:rPr>
            </w:pPr>
            <w:r>
              <w:rPr>
                <w:color w:val="4E443B"/>
                <w:spacing w:val="-4"/>
                <w:sz w:val="21"/>
              </w:rPr>
              <w:t xml:space="preserve">要检查已有的配置信息，可以使用 </w:t>
            </w:r>
            <w:r>
              <w:rPr>
                <w:rFonts w:ascii="Courier New" w:eastAsia="Courier New"/>
                <w:color w:val="F04E31"/>
                <w:sz w:val="21"/>
              </w:rPr>
              <w:t>git</w:t>
            </w:r>
            <w:r>
              <w:rPr>
                <w:rFonts w:ascii="Courier New" w:eastAsia="Courier New"/>
                <w:color w:val="F04E31"/>
                <w:spacing w:val="23"/>
                <w:sz w:val="21"/>
              </w:rPr>
              <w:t xml:space="preserve"> </w:t>
            </w:r>
            <w:r>
              <w:rPr>
                <w:rFonts w:ascii="Courier New" w:eastAsia="Courier New"/>
                <w:color w:val="F04E31"/>
                <w:sz w:val="21"/>
              </w:rPr>
              <w:t>config</w:t>
            </w:r>
            <w:r>
              <w:rPr>
                <w:rFonts w:ascii="Courier New" w:eastAsia="Courier New"/>
                <w:color w:val="F04E31"/>
                <w:spacing w:val="7"/>
                <w:sz w:val="21"/>
              </w:rPr>
              <w:t xml:space="preserve"> --</w:t>
            </w:r>
            <w:r>
              <w:rPr>
                <w:rFonts w:ascii="Courier New" w:eastAsia="Courier New"/>
                <w:color w:val="F04E31"/>
                <w:sz w:val="21"/>
              </w:rPr>
              <w:t>list</w:t>
            </w:r>
            <w:r>
              <w:rPr>
                <w:rFonts w:ascii="Courier New" w:eastAsia="Courier New"/>
                <w:color w:val="F04E31"/>
                <w:spacing w:val="-40"/>
                <w:sz w:val="21"/>
              </w:rPr>
              <w:t xml:space="preserve"> </w:t>
            </w:r>
            <w:r>
              <w:rPr>
                <w:color w:val="4E443B"/>
                <w:sz w:val="21"/>
              </w:rPr>
              <w:t>命令</w:t>
            </w:r>
            <w:r>
              <w:rPr>
                <w:color w:val="F04E31"/>
                <w:sz w:val="21"/>
              </w:rPr>
              <w:t xml:space="preserve"> </w:t>
            </w:r>
            <w:r>
              <w:rPr>
                <w:color w:val="F04E31"/>
                <w:spacing w:val="-10"/>
                <w:sz w:val="21"/>
              </w:rPr>
              <w:t xml:space="preserve">删除配置信息 </w:t>
            </w:r>
            <w:r>
              <w:rPr>
                <w:rFonts w:ascii="Courier New" w:eastAsia="Courier New"/>
                <w:color w:val="F04E31"/>
                <w:sz w:val="21"/>
              </w:rPr>
              <w:t>git</w:t>
            </w:r>
            <w:r>
              <w:rPr>
                <w:rFonts w:ascii="Courier New" w:eastAsia="Courier New"/>
                <w:color w:val="F04E31"/>
                <w:spacing w:val="-2"/>
                <w:sz w:val="21"/>
              </w:rPr>
              <w:t xml:space="preserve"> </w:t>
            </w:r>
            <w:r>
              <w:rPr>
                <w:rFonts w:ascii="Courier New" w:eastAsia="Courier New"/>
                <w:color w:val="F04E31"/>
                <w:sz w:val="21"/>
              </w:rPr>
              <w:t>config</w:t>
            </w:r>
            <w:r>
              <w:rPr>
                <w:rFonts w:ascii="Courier New" w:eastAsia="Courier New"/>
                <w:color w:val="F04E31"/>
                <w:spacing w:val="-1"/>
                <w:sz w:val="21"/>
              </w:rPr>
              <w:t xml:space="preserve"> --</w:t>
            </w:r>
            <w:r>
              <w:rPr>
                <w:rFonts w:ascii="Courier New" w:eastAsia="Courier New"/>
                <w:color w:val="F04E31"/>
                <w:sz w:val="21"/>
              </w:rPr>
              <w:t>global</w:t>
            </w:r>
            <w:r>
              <w:rPr>
                <w:rFonts w:ascii="Courier New" w:eastAsia="Courier New"/>
                <w:color w:val="F04E31"/>
                <w:spacing w:val="-1"/>
                <w:sz w:val="21"/>
              </w:rPr>
              <w:t xml:space="preserve"> --</w:t>
            </w:r>
            <w:r>
              <w:rPr>
                <w:rFonts w:ascii="Courier New" w:eastAsia="Courier New"/>
                <w:color w:val="F04E31"/>
                <w:sz w:val="21"/>
              </w:rPr>
              <w:t>unset</w:t>
            </w:r>
            <w:r>
              <w:rPr>
                <w:rFonts w:ascii="Courier New" w:eastAsia="Courier New"/>
                <w:color w:val="F04E31"/>
                <w:spacing w:val="-3"/>
                <w:sz w:val="21"/>
              </w:rPr>
              <w:t xml:space="preserve"> </w:t>
            </w:r>
            <w:r>
              <w:rPr>
                <w:rFonts w:ascii="Courier New" w:eastAsia="Courier New"/>
                <w:color w:val="F04E31"/>
                <w:sz w:val="21"/>
              </w:rPr>
              <w:t>user.email</w:t>
            </w:r>
          </w:p>
        </w:tc>
      </w:tr>
    </w:tbl>
    <w:p>
      <w:pPr>
        <w:pStyle w:val="6"/>
        <w:rPr>
          <w:rFonts w:ascii="Microsoft JhengHei"/>
          <w:b/>
          <w:sz w:val="5"/>
        </w:rPr>
      </w:pPr>
    </w:p>
    <w:p>
      <w:pPr>
        <w:pStyle w:val="10"/>
        <w:numPr>
          <w:ilvl w:val="0"/>
          <w:numId w:val="1"/>
        </w:numPr>
        <w:tabs>
          <w:tab w:val="left" w:pos="581"/>
        </w:tabs>
        <w:spacing w:before="0" w:after="0" w:line="438" w:lineRule="exact"/>
        <w:ind w:left="580" w:right="0" w:hanging="209"/>
        <w:jc w:val="left"/>
        <w:rPr>
          <w:b/>
          <w:sz w:val="24"/>
        </w:rPr>
      </w:pPr>
      <w:r>
        <mc:AlternateContent>
          <mc:Choice Requires="wpg">
            <w:drawing>
              <wp:anchor distT="0" distB="0" distL="114300" distR="114300" simplePos="0" relativeHeight="251674624" behindDoc="1" locked="0" layoutInCell="1" allowOverlap="1">
                <wp:simplePos x="0" y="0"/>
                <wp:positionH relativeFrom="page">
                  <wp:posOffset>1657985</wp:posOffset>
                </wp:positionH>
                <wp:positionV relativeFrom="paragraph">
                  <wp:posOffset>-685800</wp:posOffset>
                </wp:positionV>
                <wp:extent cx="4779010" cy="417830"/>
                <wp:effectExtent l="0" t="0" r="0" b="0"/>
                <wp:wrapNone/>
                <wp:docPr id="473" name="组合 81"/>
                <wp:cNvGraphicFramePr/>
                <a:graphic xmlns:a="http://schemas.openxmlformats.org/drawingml/2006/main">
                  <a:graphicData uri="http://schemas.microsoft.com/office/word/2010/wordprocessingGroup">
                    <wpg:wgp>
                      <wpg:cNvGrpSpPr/>
                      <wpg:grpSpPr>
                        <a:xfrm>
                          <a:off x="0" y="0"/>
                          <a:ext cx="4779010" cy="417830"/>
                          <a:chOff x="2612" y="-1081"/>
                          <a:chExt cx="7526" cy="658"/>
                        </a:xfrm>
                      </wpg:grpSpPr>
                      <wps:wsp>
                        <wps:cNvPr id="464" name="矩形 82"/>
                        <wps:cNvSpPr/>
                        <wps:spPr>
                          <a:xfrm>
                            <a:off x="2611" y="-1081"/>
                            <a:ext cx="7526" cy="329"/>
                          </a:xfrm>
                          <a:prstGeom prst="rect">
                            <a:avLst/>
                          </a:prstGeom>
                          <a:solidFill>
                            <a:srgbClr val="FBFBF9"/>
                          </a:solidFill>
                          <a:ln>
                            <a:noFill/>
                          </a:ln>
                        </wps:spPr>
                        <wps:bodyPr upright="1"/>
                      </wps:wsp>
                      <wps:wsp>
                        <wps:cNvPr id="465" name="直线 83"/>
                        <wps:cNvSpPr/>
                        <wps:spPr>
                          <a:xfrm>
                            <a:off x="6491" y="-1002"/>
                            <a:ext cx="2143" cy="0"/>
                          </a:xfrm>
                          <a:prstGeom prst="line">
                            <a:avLst/>
                          </a:prstGeom>
                          <a:ln w="9144" cap="flat" cmpd="sng">
                            <a:solidFill>
                              <a:srgbClr val="EEEDE6"/>
                            </a:solidFill>
                            <a:prstDash val="solid"/>
                            <a:headEnd type="none" w="med" len="med"/>
                            <a:tailEnd type="none" w="med" len="med"/>
                          </a:ln>
                        </wps:spPr>
                        <wps:bodyPr upright="1"/>
                      </wps:wsp>
                      <wps:wsp>
                        <wps:cNvPr id="466" name="直线 84"/>
                        <wps:cNvSpPr/>
                        <wps:spPr>
                          <a:xfrm>
                            <a:off x="6484" y="-1009"/>
                            <a:ext cx="0" cy="257"/>
                          </a:xfrm>
                          <a:prstGeom prst="line">
                            <a:avLst/>
                          </a:prstGeom>
                          <a:ln w="9144" cap="flat" cmpd="sng">
                            <a:solidFill>
                              <a:srgbClr val="EEEDE6"/>
                            </a:solidFill>
                            <a:prstDash val="solid"/>
                            <a:headEnd type="none" w="med" len="med"/>
                            <a:tailEnd type="none" w="med" len="med"/>
                          </a:ln>
                        </wps:spPr>
                        <wps:bodyPr upright="1"/>
                      </wps:wsp>
                      <wps:wsp>
                        <wps:cNvPr id="467" name="直线 85"/>
                        <wps:cNvSpPr/>
                        <wps:spPr>
                          <a:xfrm>
                            <a:off x="8641" y="-1009"/>
                            <a:ext cx="0" cy="257"/>
                          </a:xfrm>
                          <a:prstGeom prst="line">
                            <a:avLst/>
                          </a:prstGeom>
                          <a:ln w="9144" cap="flat" cmpd="sng">
                            <a:solidFill>
                              <a:srgbClr val="EEEDE6"/>
                            </a:solidFill>
                            <a:prstDash val="solid"/>
                            <a:headEnd type="none" w="med" len="med"/>
                            <a:tailEnd type="none" w="med" len="med"/>
                          </a:ln>
                        </wps:spPr>
                        <wps:bodyPr upright="1"/>
                      </wps:wsp>
                      <wps:wsp>
                        <wps:cNvPr id="468" name="直线 86"/>
                        <wps:cNvSpPr/>
                        <wps:spPr>
                          <a:xfrm>
                            <a:off x="6491" y="-759"/>
                            <a:ext cx="2143" cy="0"/>
                          </a:xfrm>
                          <a:prstGeom prst="line">
                            <a:avLst/>
                          </a:prstGeom>
                          <a:ln w="9144" cap="flat" cmpd="sng">
                            <a:solidFill>
                              <a:srgbClr val="EEEDE6"/>
                            </a:solidFill>
                            <a:prstDash val="solid"/>
                            <a:headEnd type="none" w="med" len="med"/>
                            <a:tailEnd type="none" w="med" len="med"/>
                          </a:ln>
                        </wps:spPr>
                        <wps:bodyPr upright="1"/>
                      </wps:wsp>
                      <wps:wsp>
                        <wps:cNvPr id="469" name="直线 87"/>
                        <wps:cNvSpPr/>
                        <wps:spPr>
                          <a:xfrm>
                            <a:off x="3286" y="-718"/>
                            <a:ext cx="6107" cy="0"/>
                          </a:xfrm>
                          <a:prstGeom prst="line">
                            <a:avLst/>
                          </a:prstGeom>
                          <a:ln w="9144" cap="flat" cmpd="sng">
                            <a:solidFill>
                              <a:srgbClr val="EEEDE6"/>
                            </a:solidFill>
                            <a:prstDash val="solid"/>
                            <a:headEnd type="none" w="med" len="med"/>
                            <a:tailEnd type="none" w="med" len="med"/>
                          </a:ln>
                        </wps:spPr>
                        <wps:bodyPr upright="1"/>
                      </wps:wsp>
                      <wps:wsp>
                        <wps:cNvPr id="470" name="直线 88"/>
                        <wps:cNvSpPr/>
                        <wps:spPr>
                          <a:xfrm>
                            <a:off x="3279" y="-726"/>
                            <a:ext cx="0" cy="303"/>
                          </a:xfrm>
                          <a:prstGeom prst="line">
                            <a:avLst/>
                          </a:prstGeom>
                          <a:ln w="9144" cap="flat" cmpd="sng">
                            <a:solidFill>
                              <a:srgbClr val="EEEDE6"/>
                            </a:solidFill>
                            <a:prstDash val="solid"/>
                            <a:headEnd type="none" w="med" len="med"/>
                            <a:tailEnd type="none" w="med" len="med"/>
                          </a:ln>
                        </wps:spPr>
                        <wps:bodyPr upright="1"/>
                      </wps:wsp>
                      <wps:wsp>
                        <wps:cNvPr id="471" name="直线 89"/>
                        <wps:cNvSpPr/>
                        <wps:spPr>
                          <a:xfrm>
                            <a:off x="9400" y="-726"/>
                            <a:ext cx="0" cy="303"/>
                          </a:xfrm>
                          <a:prstGeom prst="line">
                            <a:avLst/>
                          </a:prstGeom>
                          <a:ln w="9144" cap="flat" cmpd="sng">
                            <a:solidFill>
                              <a:srgbClr val="EEEDE6"/>
                            </a:solidFill>
                            <a:prstDash val="solid"/>
                            <a:headEnd type="none" w="med" len="med"/>
                            <a:tailEnd type="none" w="med" len="med"/>
                          </a:ln>
                        </wps:spPr>
                        <wps:bodyPr upright="1"/>
                      </wps:wsp>
                      <wps:wsp>
                        <wps:cNvPr id="472" name="直线 90"/>
                        <wps:cNvSpPr/>
                        <wps:spPr>
                          <a:xfrm>
                            <a:off x="3286" y="-430"/>
                            <a:ext cx="6107" cy="0"/>
                          </a:xfrm>
                          <a:prstGeom prst="line">
                            <a:avLst/>
                          </a:prstGeom>
                          <a:ln w="9144" cap="flat" cmpd="sng">
                            <a:solidFill>
                              <a:srgbClr val="EEEDE6"/>
                            </a:solidFill>
                            <a:prstDash val="solid"/>
                            <a:headEnd type="none" w="med" len="med"/>
                            <a:tailEnd type="none" w="med" len="med"/>
                          </a:ln>
                        </wps:spPr>
                        <wps:bodyPr upright="1"/>
                      </wps:wsp>
                    </wpg:wgp>
                  </a:graphicData>
                </a:graphic>
              </wp:anchor>
            </w:drawing>
          </mc:Choice>
          <mc:Fallback>
            <w:pict>
              <v:group id="组合 81" o:spid="_x0000_s1026" o:spt="203" style="position:absolute;left:0pt;margin-left:130.55pt;margin-top:-54pt;height:32.9pt;width:376.3pt;mso-position-horizontal-relative:page;z-index:-251641856;mso-width-relative:page;mso-height-relative:page;" coordorigin="2612,-1081" coordsize="7526,658" o:gfxdata="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">
                <o:lock v:ext="edit" aspectratio="f"/>
                <v:rect id="矩形 82" o:spid="_x0000_s1026" o:spt="1" style="position:absolute;left:2611;top:-1081;height:329;width:7526;" fillcolor="#FBFBF9" filled="t" stroked="f" coordsize="21600,21600" o:gfxdata="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bwt5vQAA&#10;ANwAAAAPAAAAAAAAAAEAIAAAACIAAABkcnMvZG93bnJldi54bWxQSwECFAAUAAAACACHTuJAMy8F&#10;njsAAAA5AAAAEAAAAAAAAAABACAAAAAMAQAAZHJzL3NoYXBleG1sLnhtbFBLBQYAAAAABgAGAFsB&#10;AAC2AwAAAAA=&#10;">
                  <v:fill on="t" focussize="0,0"/>
                  <v:stroke on="f"/>
                  <v:imagedata o:title=""/>
                  <o:lock v:ext="edit" aspectratio="f"/>
                </v:rect>
                <v:line id="直线 83" o:spid="_x0000_s1026" o:spt="20" style="position:absolute;left:6491;top:-1002;height:0;width:2143;" filled="f" stroked="t" coordsize="21600,21600" o:gfxdata="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EsRm/&#10;AAAA3AAAAA8AAAAAAAAAAQAgAAAAIgAAAGRycy9kb3ducmV2LnhtbFBLAQIUABQAAAAIAIdO4kAz&#10;LwWeOwAAADkAAAAQAAAAAAAAAAEAIAAAAA4BAABkcnMvc2hhcGV4bWwueG1sUEsFBgAAAAAGAAYA&#10;WwEAALgDAAAAAA==&#10;">
                  <v:fill on="f" focussize="0,0"/>
                  <v:stroke weight="0.72pt" color="#EEEDE6" joinstyle="round"/>
                  <v:imagedata o:title=""/>
                  <o:lock v:ext="edit" aspectratio="f"/>
                </v:line>
                <v:line id="直线 84" o:spid="_x0000_s1026" o:spt="20" style="position:absolute;left:6484;top:-1009;height:257;width:0;" filled="f" stroked="t" coordsize="21600,21600" o:gfxdata="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WL26/&#10;AAAA3AAAAA8AAAAAAAAAAQAgAAAAIgAAAGRycy9kb3ducmV2LnhtbFBLAQIUABQAAAAIAIdO4kAz&#10;LwWeOwAAADkAAAAQAAAAAAAAAAEAIAAAAA4BAABkcnMvc2hhcGV4bWwueG1sUEsFBgAAAAAGAAYA&#10;WwEAALgDAAAAAA==&#10;">
                  <v:fill on="f" focussize="0,0"/>
                  <v:stroke weight="0.72pt" color="#EEEDE6" joinstyle="round"/>
                  <v:imagedata o:title=""/>
                  <o:lock v:ext="edit" aspectratio="f"/>
                </v:line>
                <v:line id="直线 85" o:spid="_x0000_s1026" o:spt="20" style="position:absolute;left:8641;top:-1009;height:257;width:0;" filled="f" stroked="t" coordsize="21600,21600" o:gfxdata="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aivW/&#10;AAAA3AAAAA8AAAAAAAAAAQAgAAAAIgAAAGRycy9kb3ducmV2LnhtbFBLAQIUABQAAAAIAIdO4kAz&#10;LwWeOwAAADkAAAAQAAAAAAAAAAEAIAAAAA4BAABkcnMvc2hhcGV4bWwueG1sUEsFBgAAAAAGAAYA&#10;WwEAALgDAAAAAA==&#10;">
                  <v:fill on="f" focussize="0,0"/>
                  <v:stroke weight="0.72pt" color="#EEEDE6" joinstyle="round"/>
                  <v:imagedata o:title=""/>
                  <o:lock v:ext="edit" aspectratio="f"/>
                </v:line>
                <v:line id="直线 86" o:spid="_x0000_s1026" o:spt="20" style="position:absolute;left:6491;top:-759;height:0;width:2143;" filled="f" stroked="t" coordsize="21600,21600" o:gfxdata="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4Ueh7sAAADc&#10;AAAADwAAAAAAAAABACAAAAAiAAAAZHJzL2Rvd25yZXYueG1sUEsBAhQAFAAAAAgAh07iQDMvBZ47&#10;AAAAOQAAABAAAAAAAAAAAQAgAAAACgEAAGRycy9zaGFwZXhtbC54bWxQSwUGAAAAAAYABgBbAQAA&#10;tAMAAAAA&#10;">
                  <v:fill on="f" focussize="0,0"/>
                  <v:stroke weight="0.72pt" color="#EEEDE6" joinstyle="round"/>
                  <v:imagedata o:title=""/>
                  <o:lock v:ext="edit" aspectratio="f"/>
                </v:line>
                <v:line id="直线 87" o:spid="_x0000_s1026" o:spt="20" style="position:absolute;left:3286;top:-718;height:0;width:6107;" filled="f" stroked="t" coordsize="21600,21600" o:gfxdata="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Juxy/&#10;AAAA3AAAAA8AAAAAAAAAAQAgAAAAIgAAAGRycy9kb3ducmV2LnhtbFBLAQIUABQAAAAIAIdO4kAz&#10;LwWeOwAAADkAAAAQAAAAAAAAAAEAIAAAAA4BAABkcnMvc2hhcGV4bWwueG1sUEsFBgAAAAAGAAYA&#10;WwEAALgDAAAAAA==&#10;">
                  <v:fill on="f" focussize="0,0"/>
                  <v:stroke weight="0.72pt" color="#EEEDE6" joinstyle="round"/>
                  <v:imagedata o:title=""/>
                  <o:lock v:ext="edit" aspectratio="f"/>
                </v:line>
                <v:line id="直线 88" o:spid="_x0000_s1026" o:spt="20" style="position:absolute;left:3279;top:-726;height:303;width:0;" filled="f" stroked="t" coordsize="21600,21600" o:gfxdata="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CqEXLsAAADc&#10;AAAADwAAAAAAAAABACAAAAAiAAAAZHJzL2Rvd25yZXYueG1sUEsBAhQAFAAAAAgAh07iQDMvBZ47&#10;AAAAOQAAABAAAAAAAAAAAQAgAAAACgEAAGRycy9zaGFwZXhtbC54bWxQSwUGAAAAAAYABgBbAQAA&#10;tAMAAAAA&#10;">
                  <v:fill on="f" focussize="0,0"/>
                  <v:stroke weight="0.72pt" color="#EEEDE6" joinstyle="round"/>
                  <v:imagedata o:title=""/>
                  <o:lock v:ext="edit" aspectratio="f"/>
                </v:line>
                <v:line id="直线 89" o:spid="_x0000_s1026" o:spt="20" style="position:absolute;left:9400;top:-726;height:303;width:0;" filled="f" stroked="t" coordsize="21600,21600" o:gfxdata="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ZiHH&#10;wAAAANwAAAAPAAAAAAAAAAEAIAAAACIAAABkcnMvZG93bnJldi54bWxQSwECFAAUAAAACACHTuJA&#10;My8FnjsAAAA5AAAAEAAAAAAAAAABACAAAAAPAQAAZHJzL3NoYXBleG1sLnhtbFBLBQYAAAAABgAG&#10;AFsBAAC5AwAAAAA=&#10;">
                  <v:fill on="f" focussize="0,0"/>
                  <v:stroke weight="0.72pt" color="#EEEDE6" joinstyle="round"/>
                  <v:imagedata o:title=""/>
                  <o:lock v:ext="edit" aspectratio="f"/>
                </v:line>
                <v:line id="直线 90" o:spid="_x0000_s1026" o:spt="20" style="position:absolute;left:3286;top:-430;height:0;width:6107;" filled="f" stroked="t" coordsize="21600,21600" o:gfxdata="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O0v7C/&#10;AAAA3AAAAA8AAAAAAAAAAQAgAAAAIgAAAGRycy9kb3ducmV2LnhtbFBLAQIUABQAAAAIAIdO4kAz&#10;LwWeOwAAADkAAAAQAAAAAAAAAAEAIAAAAA4BAABkcnMvc2hhcGV4bWwueG1sUEsFBgAAAAAGAAYA&#10;WwEAALgDAAAAAA==&#10;">
                  <v:fill on="f" focussize="0,0"/>
                  <v:stroke weight="0.72pt" color="#EEEDE6" joinstyle="round"/>
                  <v:imagedata o:title=""/>
                  <o:lock v:ext="edit" aspectratio="f"/>
                </v:line>
              </v:group>
            </w:pict>
          </mc:Fallback>
        </mc:AlternateContent>
      </w:r>
      <w:r>
        <w:rPr>
          <w:rFonts w:ascii="Times New Roman" w:eastAsia="Times New Roman"/>
          <w:b/>
          <w:color w:val="FF0000"/>
          <w:sz w:val="24"/>
          <w:shd w:val="clear" w:color="auto" w:fill="FBFBF9"/>
        </w:rPr>
        <w:t>Git</w:t>
      </w:r>
      <w:r>
        <w:rPr>
          <w:rFonts w:ascii="Times New Roman" w:eastAsia="Times New Roman"/>
          <w:b/>
          <w:color w:val="FF0000"/>
          <w:spacing w:val="-1"/>
          <w:sz w:val="24"/>
          <w:shd w:val="clear" w:color="auto" w:fill="FBFBF9"/>
        </w:rPr>
        <w:t xml:space="preserve"> </w:t>
      </w:r>
      <w:r>
        <w:rPr>
          <w:b/>
          <w:color w:val="FF0000"/>
          <w:sz w:val="24"/>
          <w:shd w:val="clear" w:color="auto" w:fill="FBFBF9"/>
        </w:rPr>
        <w:t>底层概念（底层命令）</w:t>
      </w:r>
    </w:p>
    <w:p>
      <w:pPr>
        <w:pStyle w:val="10"/>
        <w:numPr>
          <w:ilvl w:val="0"/>
          <w:numId w:val="3"/>
        </w:numPr>
        <w:tabs>
          <w:tab w:val="left" w:pos="1001"/>
        </w:tabs>
        <w:spacing w:before="40" w:after="0" w:line="384" w:lineRule="exact"/>
        <w:ind w:left="1000" w:right="0" w:hanging="209"/>
        <w:jc w:val="left"/>
        <w:rPr>
          <w:b/>
          <w:sz w:val="21"/>
        </w:rPr>
      </w:pPr>
      <w:r>
        <w:rPr>
          <w:b/>
          <w:color w:val="FF0000"/>
          <w:sz w:val="21"/>
        </w:rPr>
        <w:t xml:space="preserve">基础的 </w:t>
      </w:r>
      <w:r>
        <w:rPr>
          <w:rFonts w:ascii="Calibri Light" w:eastAsia="Calibri Light"/>
          <w:b w:val="0"/>
          <w:color w:val="FF0000"/>
          <w:sz w:val="21"/>
        </w:rPr>
        <w:t>linux</w:t>
      </w:r>
      <w:r>
        <w:rPr>
          <w:rFonts w:ascii="Calibri Light" w:eastAsia="Calibri Light"/>
          <w:b w:val="0"/>
          <w:color w:val="FF0000"/>
          <w:spacing w:val="1"/>
          <w:sz w:val="21"/>
        </w:rPr>
        <w:t xml:space="preserve"> </w:t>
      </w:r>
      <w:r>
        <w:rPr>
          <w:b/>
          <w:color w:val="FF0000"/>
          <w:sz w:val="21"/>
        </w:rPr>
        <w:t>命令</w:t>
      </w:r>
    </w:p>
    <w:p>
      <w:pPr>
        <w:spacing w:before="0" w:line="267" w:lineRule="exact"/>
        <w:ind w:left="1000" w:right="0" w:firstLine="0"/>
        <w:jc w:val="left"/>
        <w:rPr>
          <w:sz w:val="21"/>
        </w:rPr>
      </w:pPr>
      <w:r>
        <w:rPr>
          <w:rFonts w:ascii="Times New Roman" w:eastAsia="Times New Roman"/>
          <w:b/>
          <w:sz w:val="21"/>
        </w:rPr>
        <w:t xml:space="preserve">clear </w:t>
      </w:r>
      <w:r>
        <w:rPr>
          <w:sz w:val="21"/>
        </w:rPr>
        <w:t>：清除屏幕</w:t>
      </w:r>
    </w:p>
    <w:p>
      <w:pPr>
        <w:spacing w:before="43" w:line="278" w:lineRule="auto"/>
        <w:ind w:left="1000" w:right="3208" w:firstLine="0"/>
        <w:jc w:val="left"/>
        <w:rPr>
          <w:sz w:val="21"/>
        </w:rPr>
      </w:pPr>
      <w:r>
        <w:rPr>
          <w:rFonts w:ascii="Times New Roman" w:eastAsia="Times New Roman"/>
          <w:b/>
          <w:sz w:val="21"/>
        </w:rPr>
        <w:t>echo 'test content'</w:t>
      </w:r>
      <w:r>
        <w:rPr>
          <w:sz w:val="21"/>
        </w:rPr>
        <w:t xml:space="preserve">：往控制台输出信息 </w:t>
      </w:r>
      <w:r>
        <w:rPr>
          <w:rFonts w:ascii="Times New Roman" w:eastAsia="Times New Roman"/>
          <w:b/>
          <w:sz w:val="21"/>
        </w:rPr>
        <w:t xml:space="preserve">echo 'test content' &gt; test.txt ll </w:t>
      </w:r>
      <w:r>
        <w:rPr>
          <w:sz w:val="21"/>
        </w:rPr>
        <w:t>：将当前目录下的 子文件</w:t>
      </w:r>
      <w:r>
        <w:rPr>
          <w:rFonts w:ascii="Times New Roman" w:eastAsia="Times New Roman"/>
          <w:sz w:val="21"/>
        </w:rPr>
        <w:t>&amp;</w:t>
      </w:r>
      <w:r>
        <w:rPr>
          <w:sz w:val="21"/>
        </w:rPr>
        <w:t>子目录平铺在控制台</w:t>
      </w:r>
    </w:p>
    <w:p>
      <w:pPr>
        <w:spacing w:before="0" w:line="280" w:lineRule="exact"/>
        <w:ind w:left="1000" w:right="0" w:firstLine="0"/>
        <w:jc w:val="left"/>
        <w:rPr>
          <w:sz w:val="21"/>
        </w:rPr>
      </w:pPr>
      <w:r>
        <w:rPr>
          <w:rFonts w:ascii="Times New Roman" w:eastAsia="Times New Roman"/>
          <w:b/>
          <w:sz w:val="21"/>
        </w:rPr>
        <w:t>find</w:t>
      </w:r>
      <w:r>
        <w:rPr>
          <w:rFonts w:ascii="Times New Roman" w:eastAsia="Times New Roman"/>
          <w:b/>
          <w:spacing w:val="51"/>
          <w:sz w:val="21"/>
        </w:rPr>
        <w:t xml:space="preserve"> </w:t>
      </w:r>
      <w:r>
        <w:rPr>
          <w:rFonts w:hint="eastAsia" w:ascii="Microsoft JhengHei" w:eastAsia="Microsoft JhengHei"/>
          <w:b/>
          <w:sz w:val="21"/>
        </w:rPr>
        <w:t>目录名</w:t>
      </w:r>
      <w:r>
        <w:rPr>
          <w:spacing w:val="-3"/>
          <w:sz w:val="21"/>
        </w:rPr>
        <w:t>： 将对应目录下的子孙文件</w:t>
      </w:r>
      <w:r>
        <w:rPr>
          <w:rFonts w:ascii="Times New Roman" w:eastAsia="Times New Roman"/>
          <w:spacing w:val="-4"/>
          <w:sz w:val="21"/>
        </w:rPr>
        <w:t>&amp;</w:t>
      </w:r>
      <w:r>
        <w:rPr>
          <w:spacing w:val="-3"/>
          <w:sz w:val="21"/>
        </w:rPr>
        <w:t>子孙目录平铺在控制台</w:t>
      </w:r>
    </w:p>
    <w:p>
      <w:pPr>
        <w:spacing w:before="0" w:line="312" w:lineRule="exact"/>
        <w:ind w:left="1000" w:right="0" w:firstLine="0"/>
        <w:jc w:val="left"/>
        <w:rPr>
          <w:sz w:val="21"/>
        </w:rPr>
      </w:pPr>
      <w:r>
        <w:rPr>
          <w:rFonts w:ascii="Times New Roman" w:eastAsia="Times New Roman"/>
          <w:b/>
          <w:sz w:val="21"/>
        </w:rPr>
        <w:t>find</w:t>
      </w:r>
      <w:r>
        <w:rPr>
          <w:rFonts w:ascii="Times New Roman" w:eastAsia="Times New Roman"/>
          <w:b/>
          <w:spacing w:val="51"/>
          <w:sz w:val="21"/>
        </w:rPr>
        <w:t xml:space="preserve"> </w:t>
      </w:r>
      <w:r>
        <w:rPr>
          <w:rFonts w:hint="eastAsia" w:ascii="Microsoft JhengHei" w:eastAsia="Microsoft JhengHei"/>
          <w:b/>
          <w:sz w:val="21"/>
        </w:rPr>
        <w:t xml:space="preserve">目录名 </w:t>
      </w:r>
      <w:r>
        <w:rPr>
          <w:rFonts w:ascii="Times New Roman" w:eastAsia="Times New Roman"/>
          <w:b/>
          <w:sz w:val="21"/>
        </w:rPr>
        <w:t xml:space="preserve">-type f  </w:t>
      </w:r>
      <w:r>
        <w:rPr>
          <w:spacing w:val="-3"/>
          <w:sz w:val="21"/>
        </w:rPr>
        <w:t>：将对应目录下的文件平铺在控制台</w:t>
      </w:r>
    </w:p>
    <w:p>
      <w:pPr>
        <w:tabs>
          <w:tab w:val="left" w:pos="1477"/>
        </w:tabs>
        <w:spacing w:before="0" w:line="312" w:lineRule="exact"/>
        <w:ind w:left="1000" w:right="0" w:firstLine="0"/>
        <w:jc w:val="left"/>
        <w:rPr>
          <w:sz w:val="21"/>
        </w:rPr>
      </w:pPr>
      <w:r>
        <w:rPr>
          <w:rFonts w:ascii="Times New Roman" w:eastAsia="Times New Roman"/>
          <w:b/>
          <w:sz w:val="21"/>
        </w:rPr>
        <w:t>rm</w:t>
      </w:r>
      <w:r>
        <w:rPr>
          <w:rFonts w:ascii="Times New Roman" w:eastAsia="Times New Roman"/>
          <w:b/>
          <w:sz w:val="21"/>
        </w:rPr>
        <w:tab/>
      </w:r>
      <w:r>
        <w:rPr>
          <w:rFonts w:hint="eastAsia" w:ascii="Microsoft JhengHei" w:eastAsia="Microsoft JhengHei"/>
          <w:b/>
          <w:sz w:val="21"/>
        </w:rPr>
        <w:t xml:space="preserve">文件名 ： </w:t>
      </w:r>
      <w:r>
        <w:rPr>
          <w:spacing w:val="-2"/>
          <w:sz w:val="21"/>
        </w:rPr>
        <w:t>删除文件</w:t>
      </w:r>
    </w:p>
    <w:p>
      <w:pPr>
        <w:spacing w:before="0" w:line="312" w:lineRule="exact"/>
        <w:ind w:left="1000" w:right="0" w:firstLine="0"/>
        <w:jc w:val="left"/>
        <w:rPr>
          <w:sz w:val="21"/>
        </w:rPr>
      </w:pPr>
      <w:r>
        <w:rPr>
          <w:rFonts w:ascii="Times New Roman" w:eastAsia="Times New Roman"/>
          <w:b/>
          <w:sz w:val="21"/>
        </w:rPr>
        <w:t xml:space="preserve">mv </w:t>
      </w:r>
      <w:r>
        <w:rPr>
          <w:rFonts w:hint="eastAsia" w:ascii="Microsoft JhengHei" w:eastAsia="Microsoft JhengHei"/>
          <w:b/>
          <w:sz w:val="21"/>
        </w:rPr>
        <w:t>源文件 重命名文件</w:t>
      </w:r>
      <w:r>
        <w:rPr>
          <w:rFonts w:ascii="Times New Roman" w:eastAsia="Times New Roman"/>
          <w:sz w:val="21"/>
        </w:rPr>
        <w:t xml:space="preserve">: </w:t>
      </w:r>
      <w:r>
        <w:rPr>
          <w:sz w:val="21"/>
        </w:rPr>
        <w:t>重命名</w:t>
      </w:r>
    </w:p>
    <w:p>
      <w:pPr>
        <w:spacing w:before="0" w:line="312" w:lineRule="exact"/>
        <w:ind w:left="1000" w:right="0" w:firstLine="0"/>
        <w:jc w:val="left"/>
        <w:rPr>
          <w:sz w:val="21"/>
        </w:rPr>
      </w:pPr>
      <w:r>
        <w:rPr>
          <w:rFonts w:ascii="Times New Roman" w:eastAsia="Times New Roman"/>
          <w:b/>
          <w:sz w:val="21"/>
        </w:rPr>
        <w:t>cat</w:t>
      </w:r>
      <w:r>
        <w:rPr>
          <w:rFonts w:ascii="Times New Roman" w:eastAsia="Times New Roman"/>
          <w:b/>
          <w:spacing w:val="51"/>
          <w:sz w:val="21"/>
        </w:rPr>
        <w:t xml:space="preserve"> </w:t>
      </w:r>
      <w:r>
        <w:rPr>
          <w:rFonts w:hint="eastAsia" w:ascii="Microsoft JhengHei" w:eastAsia="Microsoft JhengHei"/>
          <w:b/>
          <w:sz w:val="21"/>
        </w:rPr>
        <w:t xml:space="preserve">文件的 </w:t>
      </w:r>
      <w:r>
        <w:rPr>
          <w:rFonts w:ascii="Times New Roman" w:eastAsia="Times New Roman"/>
          <w:b/>
          <w:sz w:val="21"/>
        </w:rPr>
        <w:t>url</w:t>
      </w:r>
      <w:r>
        <w:rPr>
          <w:rFonts w:ascii="Times New Roman" w:eastAsia="Times New Roman"/>
          <w:b/>
          <w:spacing w:val="16"/>
          <w:sz w:val="21"/>
        </w:rPr>
        <w:t xml:space="preserve"> : </w:t>
      </w:r>
      <w:r>
        <w:rPr>
          <w:spacing w:val="-3"/>
          <w:sz w:val="21"/>
        </w:rPr>
        <w:t>查看对应文件的内容</w:t>
      </w:r>
    </w:p>
    <w:p>
      <w:pPr>
        <w:pStyle w:val="5"/>
        <w:spacing w:line="347" w:lineRule="exact"/>
        <w:rPr>
          <w:rFonts w:ascii="Times New Roman" w:eastAsia="Times New Roman"/>
        </w:rPr>
      </w:pPr>
      <w:r>
        <w:rPr>
          <w:rFonts w:ascii="Times New Roman" w:eastAsia="Times New Roman"/>
        </w:rPr>
        <w:t xml:space="preserve">vim </w:t>
      </w:r>
      <w:r>
        <w:t xml:space="preserve">文件的 </w:t>
      </w:r>
      <w:r>
        <w:rPr>
          <w:rFonts w:ascii="Times New Roman" w:eastAsia="Times New Roman"/>
        </w:rPr>
        <w:t>url(</w:t>
      </w:r>
      <w:r>
        <w:t>在英文模式下</w:t>
      </w:r>
      <w:r>
        <w:rPr>
          <w:rFonts w:ascii="Times New Roman" w:eastAsia="Times New Roman"/>
        </w:rPr>
        <w:t>)</w:t>
      </w:r>
    </w:p>
    <w:p>
      <w:pPr>
        <w:pStyle w:val="6"/>
        <w:tabs>
          <w:tab w:val="left" w:pos="3369"/>
        </w:tabs>
        <w:spacing w:line="278" w:lineRule="auto"/>
        <w:ind w:left="1631" w:right="5420"/>
        <w:jc w:val="center"/>
      </w:pPr>
      <w:r>
        <w:t>按</w:t>
      </w:r>
      <w:r>
        <w:rPr>
          <w:spacing w:val="2"/>
        </w:rPr>
        <w:t xml:space="preserve"> </w:t>
      </w:r>
      <w:r>
        <w:rPr>
          <w:rFonts w:ascii="Times New Roman" w:eastAsia="Times New Roman"/>
        </w:rPr>
        <w:t>i</w:t>
      </w:r>
      <w:r>
        <w:rPr>
          <w:rFonts w:ascii="Times New Roman" w:eastAsia="Times New Roman"/>
          <w:spacing w:val="51"/>
        </w:rPr>
        <w:t xml:space="preserve"> </w:t>
      </w:r>
      <w:r>
        <w:t>进</w:t>
      </w:r>
      <w:r>
        <w:rPr>
          <w:spacing w:val="-3"/>
        </w:rPr>
        <w:t>插</w:t>
      </w:r>
      <w:r>
        <w:t>入</w:t>
      </w:r>
      <w:r>
        <w:rPr>
          <w:spacing w:val="-3"/>
        </w:rPr>
        <w:t>模</w:t>
      </w:r>
      <w:r>
        <w:t>式</w:t>
      </w:r>
      <w:r>
        <w:tab/>
      </w:r>
      <w:r>
        <w:t>进</w:t>
      </w:r>
      <w:r>
        <w:rPr>
          <w:spacing w:val="-3"/>
        </w:rPr>
        <w:t>行</w:t>
      </w:r>
      <w:r>
        <w:t>文件</w:t>
      </w:r>
      <w:r>
        <w:rPr>
          <w:spacing w:val="-3"/>
        </w:rPr>
        <w:t>的</w:t>
      </w:r>
      <w:r>
        <w:t>编辑按</w:t>
      </w:r>
      <w:r>
        <w:rPr>
          <w:spacing w:val="3"/>
        </w:rPr>
        <w:t xml:space="preserve"> </w:t>
      </w:r>
      <w:r>
        <w:rPr>
          <w:rFonts w:ascii="Times New Roman" w:eastAsia="Times New Roman"/>
        </w:rPr>
        <w:t>esc</w:t>
      </w:r>
      <w:r>
        <w:rPr>
          <w:rFonts w:ascii="Times New Roman" w:eastAsia="Times New Roman"/>
          <w:spacing w:val="1"/>
        </w:rPr>
        <w:t xml:space="preserve"> </w:t>
      </w:r>
      <w:r>
        <w:t>键</w:t>
      </w:r>
      <w:r>
        <w:rPr>
          <w:rFonts w:ascii="Times New Roman" w:eastAsia="Times New Roman"/>
        </w:rPr>
        <w:t>&amp;</w:t>
      </w:r>
      <w:r>
        <w:t>按</w:t>
      </w:r>
      <w:r>
        <w:rPr>
          <w:rFonts w:ascii="Times New Roman" w:eastAsia="Times New Roman"/>
        </w:rPr>
        <w:t>:</w:t>
      </w:r>
      <w:r>
        <w:t>键</w:t>
      </w:r>
      <w:r>
        <w:rPr>
          <w:spacing w:val="1"/>
        </w:rPr>
        <w:t xml:space="preserve"> </w:t>
      </w:r>
      <w:r>
        <w:rPr>
          <w:spacing w:val="-3"/>
        </w:rPr>
        <w:t>进</w:t>
      </w:r>
      <w:r>
        <w:t>行</w:t>
      </w:r>
      <w:r>
        <w:rPr>
          <w:spacing w:val="-3"/>
        </w:rPr>
        <w:t>命</w:t>
      </w:r>
      <w:r>
        <w:t>令的</w:t>
      </w:r>
      <w:r>
        <w:rPr>
          <w:spacing w:val="-3"/>
        </w:rPr>
        <w:t>执</w:t>
      </w:r>
      <w:r>
        <w:t>行</w:t>
      </w:r>
    </w:p>
    <w:p>
      <w:pPr>
        <w:pStyle w:val="6"/>
        <w:tabs>
          <w:tab w:val="left" w:pos="3172"/>
        </w:tabs>
        <w:spacing w:line="269" w:lineRule="exact"/>
        <w:ind w:left="2683"/>
      </w:pPr>
      <w:r>
        <w:rPr>
          <w:rFonts w:ascii="Times New Roman" w:eastAsia="Times New Roman"/>
        </w:rPr>
        <w:t>q!</w:t>
      </w:r>
      <w:r>
        <w:rPr>
          <w:rFonts w:ascii="Times New Roman" w:eastAsia="Times New Roman"/>
        </w:rPr>
        <w:tab/>
      </w:r>
      <w:r>
        <w:rPr>
          <w:spacing w:val="-3"/>
        </w:rPr>
        <w:t>强制退出</w:t>
      </w:r>
      <w:r>
        <w:t>（</w:t>
      </w:r>
      <w:r>
        <w:rPr>
          <w:spacing w:val="-3"/>
        </w:rPr>
        <w:t>不保存</w:t>
      </w:r>
      <w:r>
        <w:t>）</w:t>
      </w:r>
    </w:p>
    <w:p>
      <w:pPr>
        <w:pStyle w:val="6"/>
        <w:tabs>
          <w:tab w:val="left" w:pos="467"/>
        </w:tabs>
        <w:spacing w:before="41"/>
        <w:ind w:right="3594"/>
        <w:jc w:val="center"/>
      </w:pPr>
      <w:r>
        <w:rPr>
          <w:rFonts w:ascii="Times New Roman" w:eastAsia="Times New Roman"/>
        </w:rPr>
        <w:t>wq</w:t>
      </w:r>
      <w:r>
        <w:rPr>
          <w:rFonts w:ascii="Times New Roman" w:eastAsia="Times New Roman"/>
        </w:rPr>
        <w:tab/>
      </w:r>
      <w:r>
        <w:rPr>
          <w:spacing w:val="-3"/>
        </w:rPr>
        <w:t>保存退出</w:t>
      </w:r>
    </w:p>
    <w:p>
      <w:pPr>
        <w:pStyle w:val="6"/>
        <w:spacing w:before="43"/>
        <w:ind w:left="2683"/>
      </w:pPr>
      <w:r>
        <w:rPr>
          <w:rFonts w:ascii="Times New Roman" w:eastAsia="Times New Roman"/>
        </w:rPr>
        <w:t xml:space="preserve">set nu </w:t>
      </w:r>
      <w:r>
        <w:rPr>
          <w:spacing w:val="-2"/>
        </w:rPr>
        <w:t>设置行号</w:t>
      </w:r>
    </w:p>
    <w:p>
      <w:pPr>
        <w:pStyle w:val="5"/>
        <w:numPr>
          <w:ilvl w:val="0"/>
          <w:numId w:val="3"/>
        </w:numPr>
        <w:tabs>
          <w:tab w:val="left" w:pos="1001"/>
        </w:tabs>
        <w:spacing w:before="0" w:after="0" w:line="358" w:lineRule="exact"/>
        <w:ind w:left="1000" w:right="0" w:hanging="209"/>
        <w:jc w:val="left"/>
      </w:pPr>
      <w:r>
        <w:rPr>
          <w:color w:val="FF0000"/>
        </w:rPr>
        <w:t>初始化新仓库</w:t>
      </w:r>
    </w:p>
    <w:p>
      <w:pPr>
        <w:pStyle w:val="6"/>
        <w:spacing w:line="267" w:lineRule="exact"/>
        <w:ind w:left="1420"/>
        <w:rPr>
          <w:rFonts w:ascii="Times New Roman" w:eastAsia="Times New Roman"/>
        </w:rPr>
      </w:pPr>
      <w:r>
        <w:t>命令：</w:t>
      </w:r>
      <w:r>
        <w:rPr>
          <w:rFonts w:ascii="Times New Roman" w:eastAsia="Times New Roman"/>
        </w:rPr>
        <w:t>git init</w:t>
      </w:r>
    </w:p>
    <w:p>
      <w:pPr>
        <w:pStyle w:val="6"/>
        <w:spacing w:before="43"/>
        <w:ind w:left="1420"/>
      </w:pPr>
      <w:r>
        <mc:AlternateContent>
          <mc:Choice Requires="wps">
            <w:drawing>
              <wp:anchor distT="0" distB="0" distL="0" distR="0" simplePos="0" relativeHeight="251683840" behindDoc="1" locked="0" layoutInCell="1" allowOverlap="1">
                <wp:simplePos x="0" y="0"/>
                <wp:positionH relativeFrom="page">
                  <wp:posOffset>1676400</wp:posOffset>
                </wp:positionH>
                <wp:positionV relativeFrom="paragraph">
                  <wp:posOffset>222885</wp:posOffset>
                </wp:positionV>
                <wp:extent cx="657225" cy="198120"/>
                <wp:effectExtent l="0" t="0" r="0" b="0"/>
                <wp:wrapTopAndBottom/>
                <wp:docPr id="861" name="文本框 91"/>
                <wp:cNvGraphicFramePr/>
                <a:graphic xmlns:a="http://schemas.openxmlformats.org/drawingml/2006/main">
                  <a:graphicData uri="http://schemas.microsoft.com/office/word/2010/wordprocessingShape">
                    <wps:wsp>
                      <wps:cNvSpPr txBox="1"/>
                      <wps:spPr>
                        <a:xfrm>
                          <a:off x="0" y="0"/>
                          <a:ext cx="657225" cy="198120"/>
                        </a:xfrm>
                        <a:prstGeom prst="rect">
                          <a:avLst/>
                        </a:prstGeom>
                        <a:solidFill>
                          <a:srgbClr val="FBFBF9"/>
                        </a:solidFill>
                        <a:ln>
                          <a:noFill/>
                        </a:ln>
                      </wps:spPr>
                      <wps:txbx>
                        <w:txbxContent>
                          <w:p>
                            <w:pPr>
                              <w:pStyle w:val="6"/>
                              <w:spacing w:before="3"/>
                              <w:ind w:right="-15"/>
                              <w:rPr>
                                <w:rFonts w:ascii="Georgia" w:eastAsia="Georgia"/>
                              </w:rPr>
                            </w:pPr>
                            <w:r>
                              <w:rPr>
                                <w:color w:val="4E443B"/>
                              </w:rPr>
                              <w:t>行：</w:t>
                            </w:r>
                            <w:r>
                              <w:rPr>
                                <w:rFonts w:ascii="Georgia" w:eastAsia="Georgia"/>
                                <w:color w:val="4E443B"/>
                              </w:rPr>
                              <w:t>git</w:t>
                            </w:r>
                            <w:r>
                              <w:rPr>
                                <w:rFonts w:ascii="Georgia" w:eastAsia="Georgia"/>
                                <w:color w:val="4E443B"/>
                                <w:spacing w:val="1"/>
                              </w:rPr>
                              <w:t xml:space="preserve"> </w:t>
                            </w:r>
                            <w:r>
                              <w:rPr>
                                <w:rFonts w:ascii="Georgia" w:eastAsia="Georgia"/>
                                <w:color w:val="4E443B"/>
                              </w:rPr>
                              <w:t>init</w:t>
                            </w:r>
                          </w:p>
                        </w:txbxContent>
                      </wps:txbx>
                      <wps:bodyPr lIns="0" tIns="0" rIns="0" bIns="0" upright="1"/>
                    </wps:wsp>
                  </a:graphicData>
                </a:graphic>
              </wp:anchor>
            </w:drawing>
          </mc:Choice>
          <mc:Fallback>
            <w:pict>
              <v:shape id="文本框 91" o:spid="_x0000_s1026" o:spt="202" type="#_x0000_t202" style="position:absolute;left:0pt;margin-left:132pt;margin-top:17.55pt;height:15.6pt;width:51.75pt;mso-position-horizontal-relative:page;mso-wrap-distance-bottom:0pt;mso-wrap-distance-top:0pt;z-index:-251632640;mso-width-relative:page;mso-height-relative:page;" fillcolor="#FBFBF9" filled="t" stroked="f" coordsize="21600,21600" o:gfxdata="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5sCsNoAAAAJAQAADwAAAAAAAAAB&#10;ACAAAAAiAAAAZHJzL2Rvd25yZXYueG1sUEsBAhQAFAAAAAgAh07iQHGQk+HVAQAAnQMAAA4AAAAA&#10;AAAAAQAgAAAAKQEAAGRycy9lMm9Eb2MueG1sUEsFBgAAAAAGAAYAWQEAAHAFAAAAAA==&#10;">
                <v:fill on="t" focussize="0,0"/>
                <v:stroke on="f"/>
                <v:imagedata o:title=""/>
                <o:lock v:ext="edit" aspectratio="f"/>
                <v:textbox inset="0mm,0mm,0mm,0mm">
                  <w:txbxContent>
                    <w:p>
                      <w:pPr>
                        <w:pStyle w:val="6"/>
                        <w:spacing w:before="3"/>
                        <w:ind w:right="-15"/>
                        <w:rPr>
                          <w:rFonts w:ascii="Georgia" w:eastAsia="Georgia"/>
                        </w:rPr>
                      </w:pPr>
                      <w:r>
                        <w:rPr>
                          <w:color w:val="4E443B"/>
                        </w:rPr>
                        <w:t>行：</w:t>
                      </w:r>
                      <w:r>
                        <w:rPr>
                          <w:rFonts w:ascii="Georgia" w:eastAsia="Georgia"/>
                          <w:color w:val="4E443B"/>
                        </w:rPr>
                        <w:t>git</w:t>
                      </w:r>
                      <w:r>
                        <w:rPr>
                          <w:rFonts w:ascii="Georgia" w:eastAsia="Georgia"/>
                          <w:color w:val="4E443B"/>
                          <w:spacing w:val="1"/>
                        </w:rPr>
                        <w:t xml:space="preserve"> </w:t>
                      </w:r>
                      <w:r>
                        <w:rPr>
                          <w:rFonts w:ascii="Georgia" w:eastAsia="Georgia"/>
                          <w:color w:val="4E443B"/>
                        </w:rPr>
                        <w:t>init</w:t>
                      </w:r>
                    </w:p>
                  </w:txbxContent>
                </v:textbox>
                <w10:wrap type="topAndBottom"/>
              </v:shape>
            </w:pict>
          </mc:Fallback>
        </mc:AlternateContent>
      </w:r>
      <w:r>
        <w:t>解析：</w:t>
      </w:r>
      <w:r>
        <w:rPr>
          <w:color w:val="4E443B"/>
          <w:shd w:val="clear" w:color="auto" w:fill="FBFBF9"/>
        </w:rPr>
        <w:t xml:space="preserve">要对现有的某个项目开始用 </w:t>
      </w:r>
      <w:r>
        <w:rPr>
          <w:rFonts w:ascii="Georgia" w:eastAsia="Georgia"/>
          <w:color w:val="4E443B"/>
          <w:shd w:val="clear" w:color="auto" w:fill="FBFBF9"/>
        </w:rPr>
        <w:t xml:space="preserve">Git </w:t>
      </w:r>
      <w:r>
        <w:rPr>
          <w:color w:val="4E443B"/>
          <w:shd w:val="clear" w:color="auto" w:fill="FBFBF9"/>
        </w:rPr>
        <w:t>管理，只需到此项目所在的目录，执</w:t>
      </w:r>
    </w:p>
    <w:p>
      <w:pPr>
        <w:pStyle w:val="6"/>
        <w:spacing w:line="258" w:lineRule="exact"/>
        <w:ind w:left="1420"/>
      </w:pPr>
      <w:r>
        <w:t>作用：</w:t>
      </w:r>
    </w:p>
    <w:p>
      <w:pPr>
        <w:pStyle w:val="6"/>
        <w:spacing w:before="43" w:line="278" w:lineRule="auto"/>
        <w:ind w:left="1000" w:right="1697"/>
      </w:pPr>
      <w:r>
        <mc:AlternateContent>
          <mc:Choice Requires="wps">
            <w:drawing>
              <wp:anchor distT="0" distB="0" distL="114300" distR="114300" simplePos="0" relativeHeight="251660288" behindDoc="0" locked="0" layoutInCell="1" allowOverlap="1">
                <wp:simplePos x="0" y="0"/>
                <wp:positionH relativeFrom="page">
                  <wp:posOffset>2332990</wp:posOffset>
                </wp:positionH>
                <wp:positionV relativeFrom="paragraph">
                  <wp:posOffset>-172720</wp:posOffset>
                </wp:positionV>
                <wp:extent cx="4085590" cy="173990"/>
                <wp:effectExtent l="0" t="0" r="0" b="0"/>
                <wp:wrapNone/>
                <wp:docPr id="104" name="文本框 92"/>
                <wp:cNvGraphicFramePr/>
                <a:graphic xmlns:a="http://schemas.openxmlformats.org/drawingml/2006/main">
                  <a:graphicData uri="http://schemas.microsoft.com/office/word/2010/wordprocessingShape">
                    <wps:wsp>
                      <wps:cNvSpPr txBox="1"/>
                      <wps:spPr>
                        <a:xfrm>
                          <a:off x="0" y="0"/>
                          <a:ext cx="4085590" cy="173990"/>
                        </a:xfrm>
                        <a:prstGeom prst="rect">
                          <a:avLst/>
                        </a:prstGeom>
                        <a:solidFill>
                          <a:srgbClr val="FBFBF9"/>
                        </a:solidFill>
                        <a:ln>
                          <a:noFill/>
                        </a:ln>
                      </wps:spPr>
                      <wps:txbx>
                        <w:txbxContent>
                          <w:p>
                            <w:pPr>
                              <w:pStyle w:val="6"/>
                              <w:spacing w:before="3"/>
                              <w:ind w:right="-15"/>
                            </w:pPr>
                            <w:r>
                              <w:rPr>
                                <w:color w:val="4E443B"/>
                                <w:spacing w:val="-5"/>
                              </w:rPr>
                              <w:t xml:space="preserve">初始化后，在当前目录下会出现一个名为 </w:t>
                            </w:r>
                            <w:r>
                              <w:rPr>
                                <w:rFonts w:ascii="Georgia" w:eastAsia="Georgia"/>
                                <w:color w:val="4E443B"/>
                              </w:rPr>
                              <w:t>.git</w:t>
                            </w:r>
                            <w:r>
                              <w:rPr>
                                <w:rFonts w:ascii="Georgia" w:eastAsia="Georgia"/>
                                <w:color w:val="4E443B"/>
                                <w:spacing w:val="10"/>
                              </w:rPr>
                              <w:t xml:space="preserve"> </w:t>
                            </w:r>
                            <w:r>
                              <w:rPr>
                                <w:color w:val="4E443B"/>
                                <w:spacing w:val="-4"/>
                              </w:rPr>
                              <w:t xml:space="preserve">的目录，所有 </w:t>
                            </w:r>
                            <w:r>
                              <w:rPr>
                                <w:rFonts w:ascii="Georgia" w:eastAsia="Georgia"/>
                                <w:color w:val="4E443B"/>
                              </w:rPr>
                              <w:t>Git</w:t>
                            </w:r>
                            <w:r>
                              <w:rPr>
                                <w:rFonts w:ascii="Georgia" w:eastAsia="Georgia"/>
                                <w:color w:val="4E443B"/>
                                <w:spacing w:val="10"/>
                              </w:rPr>
                              <w:t xml:space="preserve"> </w:t>
                            </w:r>
                            <w:r>
                              <w:rPr>
                                <w:color w:val="4E443B"/>
                                <w:spacing w:val="-3"/>
                              </w:rPr>
                              <w:t>需要</w:t>
                            </w:r>
                          </w:p>
                        </w:txbxContent>
                      </wps:txbx>
                      <wps:bodyPr lIns="0" tIns="0" rIns="0" bIns="0" upright="1"/>
                    </wps:wsp>
                  </a:graphicData>
                </a:graphic>
              </wp:anchor>
            </w:drawing>
          </mc:Choice>
          <mc:Fallback>
            <w:pict>
              <v:shape id="文本框 92" o:spid="_x0000_s1026" o:spt="202" type="#_x0000_t202" style="position:absolute;left:0pt;margin-left:183.7pt;margin-top:-13.6pt;height:13.7pt;width:321.7pt;mso-position-horizontal-relative:page;z-index:251660288;mso-width-relative:page;mso-height-relative:page;" fillcolor="#FBFBF9" filled="t" stroked="f" coordsize="21600,21600" o:gfxdata="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9kGJfZAAAACQEAAA8AAAAAAAAAAQAgAAAA&#10;IgAAAGRycy9kb3ducmV2LnhtbFBLAQIUABQAAAAIAIdO4kC6ot4M0QEAAJ4DAAAOAAAAAAAAAAEA&#10;IAAAACgBAABkcnMvZTJvRG9jLnhtbFBLBQYAAAAABgAGAFkBAABrBQAAAAA=&#10;">
                <v:fill on="t" focussize="0,0"/>
                <v:stroke on="f"/>
                <v:imagedata o:title=""/>
                <o:lock v:ext="edit" aspectratio="f"/>
                <v:textbox inset="0mm,0mm,0mm,0mm">
                  <w:txbxContent>
                    <w:p>
                      <w:pPr>
                        <w:pStyle w:val="6"/>
                        <w:spacing w:before="3"/>
                        <w:ind w:right="-15"/>
                      </w:pPr>
                      <w:r>
                        <w:rPr>
                          <w:color w:val="4E443B"/>
                          <w:spacing w:val="-5"/>
                        </w:rPr>
                        <w:t xml:space="preserve">初始化后，在当前目录下会出现一个名为 </w:t>
                      </w:r>
                      <w:r>
                        <w:rPr>
                          <w:rFonts w:ascii="Georgia" w:eastAsia="Georgia"/>
                          <w:color w:val="4E443B"/>
                        </w:rPr>
                        <w:t>.git</w:t>
                      </w:r>
                      <w:r>
                        <w:rPr>
                          <w:rFonts w:ascii="Georgia" w:eastAsia="Georgia"/>
                          <w:color w:val="4E443B"/>
                          <w:spacing w:val="10"/>
                        </w:rPr>
                        <w:t xml:space="preserve"> </w:t>
                      </w:r>
                      <w:r>
                        <w:rPr>
                          <w:color w:val="4E443B"/>
                          <w:spacing w:val="-4"/>
                        </w:rPr>
                        <w:t xml:space="preserve">的目录，所有 </w:t>
                      </w:r>
                      <w:r>
                        <w:rPr>
                          <w:rFonts w:ascii="Georgia" w:eastAsia="Georgia"/>
                          <w:color w:val="4E443B"/>
                        </w:rPr>
                        <w:t>Git</w:t>
                      </w:r>
                      <w:r>
                        <w:rPr>
                          <w:rFonts w:ascii="Georgia" w:eastAsia="Georgia"/>
                          <w:color w:val="4E443B"/>
                          <w:spacing w:val="10"/>
                        </w:rPr>
                        <w:t xml:space="preserve"> </w:t>
                      </w:r>
                      <w:r>
                        <w:rPr>
                          <w:color w:val="4E443B"/>
                          <w:spacing w:val="-3"/>
                        </w:rPr>
                        <w:t>需要</w:t>
                      </w:r>
                    </w:p>
                  </w:txbxContent>
                </v:textbox>
              </v:shape>
            </w:pict>
          </mc:Fallback>
        </mc:AlternateContent>
      </w:r>
      <w:r>
        <w:rPr>
          <w:color w:val="4E443B"/>
          <w:spacing w:val="-9"/>
          <w:shd w:val="clear" w:color="auto" w:fill="FBFBF9"/>
        </w:rPr>
        <w:t>的数据和资源都存放在这个目录中。不过目前，仅仅是按照既有的结构框架初始化</w:t>
      </w:r>
      <w:r>
        <w:rPr>
          <w:color w:val="4E443B"/>
          <w:spacing w:val="-12"/>
          <w:shd w:val="clear" w:color="auto" w:fill="FBFBF9"/>
        </w:rPr>
        <w:t>好了里边所有的文件和目录，但我们还没有开始跟踪管理项目中的任何一个文件。</w:t>
      </w:r>
    </w:p>
    <w:p>
      <w:pPr>
        <w:spacing w:after="0" w:line="278" w:lineRule="auto"/>
        <w:sectPr>
          <w:pgSz w:w="11910" w:h="16840"/>
          <w:pgMar w:top="1600" w:right="0" w:bottom="1260" w:left="1640" w:header="850" w:footer="1064" w:gutter="0"/>
          <w:cols w:space="720" w:num="1"/>
        </w:sectPr>
      </w:pPr>
    </w:p>
    <w:p>
      <w:pPr>
        <w:pStyle w:val="10"/>
        <w:numPr>
          <w:ilvl w:val="0"/>
          <w:numId w:val="3"/>
        </w:numPr>
        <w:tabs>
          <w:tab w:val="left" w:pos="1001"/>
        </w:tabs>
        <w:spacing w:before="59" w:after="0" w:line="240" w:lineRule="auto"/>
        <w:ind w:left="1000" w:right="0" w:hanging="209"/>
        <w:jc w:val="left"/>
        <w:rPr>
          <w:b/>
          <w:sz w:val="21"/>
        </w:rPr>
      </w:pPr>
      <w:r>
        <w:rPr>
          <w:rFonts w:ascii="Calibri Light" w:eastAsia="Calibri Light"/>
          <w:b w:val="0"/>
          <w:color w:val="FF0000"/>
          <w:sz w:val="21"/>
        </w:rPr>
        <w:t>.git</w:t>
      </w:r>
      <w:r>
        <w:rPr>
          <w:rFonts w:ascii="Calibri Light" w:eastAsia="Calibri Light"/>
          <w:b w:val="0"/>
          <w:color w:val="FF0000"/>
          <w:spacing w:val="5"/>
          <w:sz w:val="21"/>
        </w:rPr>
        <w:t xml:space="preserve"> </w:t>
      </w:r>
      <w:r>
        <w:rPr>
          <w:b/>
          <w:color w:val="FF0000"/>
          <w:sz w:val="21"/>
        </w:rPr>
        <w:t>目录</w:t>
      </w:r>
    </w:p>
    <w:p>
      <w:pPr>
        <w:pStyle w:val="6"/>
        <w:spacing w:before="3"/>
        <w:rPr>
          <w:rFonts w:ascii="Microsoft JhengHei"/>
          <w:b/>
          <w:sz w:val="13"/>
        </w:rPr>
      </w:pPr>
      <w:r>
        <w:drawing>
          <wp:anchor distT="0" distB="0" distL="0" distR="0" simplePos="0" relativeHeight="251672576" behindDoc="1" locked="0" layoutInCell="1" allowOverlap="1">
            <wp:simplePos x="0" y="0"/>
            <wp:positionH relativeFrom="page">
              <wp:posOffset>1943100</wp:posOffset>
            </wp:positionH>
            <wp:positionV relativeFrom="paragraph">
              <wp:posOffset>178435</wp:posOffset>
            </wp:positionV>
            <wp:extent cx="4095115" cy="1514475"/>
            <wp:effectExtent l="0" t="0" r="0" b="0"/>
            <wp:wrapTopAndBottom/>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a:picLocks noChangeAspect="1"/>
                    </pic:cNvPicPr>
                  </pic:nvPicPr>
                  <pic:blipFill>
                    <a:blip r:embed="rId13" cstate="print"/>
                    <a:stretch>
                      <a:fillRect/>
                    </a:stretch>
                  </pic:blipFill>
                  <pic:spPr>
                    <a:xfrm>
                      <a:off x="0" y="0"/>
                      <a:ext cx="4095161" cy="1514475"/>
                    </a:xfrm>
                    <a:prstGeom prst="rect">
                      <a:avLst/>
                    </a:prstGeom>
                  </pic:spPr>
                </pic:pic>
              </a:graphicData>
            </a:graphic>
          </wp:anchor>
        </w:drawing>
      </w:r>
      <w:r>
        <mc:AlternateContent>
          <mc:Choice Requires="wpg">
            <w:drawing>
              <wp:anchor distT="0" distB="0" distL="0" distR="0" simplePos="0" relativeHeight="251659264" behindDoc="0" locked="0" layoutInCell="1" allowOverlap="1">
                <wp:simplePos x="0" y="0"/>
                <wp:positionH relativeFrom="page">
                  <wp:posOffset>1943100</wp:posOffset>
                </wp:positionH>
                <wp:positionV relativeFrom="paragraph">
                  <wp:posOffset>1875155</wp:posOffset>
                </wp:positionV>
                <wp:extent cx="4081145" cy="1769745"/>
                <wp:effectExtent l="0" t="0" r="0" b="0"/>
                <wp:wrapTopAndBottom/>
                <wp:docPr id="94" name="组合 93"/>
                <wp:cNvGraphicFramePr/>
                <a:graphic xmlns:a="http://schemas.openxmlformats.org/drawingml/2006/main">
                  <a:graphicData uri="http://schemas.microsoft.com/office/word/2010/wordprocessingGroup">
                    <wpg:wgp>
                      <wpg:cNvGrpSpPr/>
                      <wpg:grpSpPr>
                        <a:xfrm>
                          <a:off x="0" y="0"/>
                          <a:ext cx="4081145" cy="1769745"/>
                          <a:chOff x="3060" y="2954"/>
                          <a:chExt cx="6427" cy="2787"/>
                        </a:xfrm>
                      </wpg:grpSpPr>
                      <wps:wsp>
                        <wps:cNvPr id="4" name="矩形 94"/>
                        <wps:cNvSpPr/>
                        <wps:spPr>
                          <a:xfrm>
                            <a:off x="3060" y="2953"/>
                            <a:ext cx="15" cy="15"/>
                          </a:xfrm>
                          <a:prstGeom prst="rect">
                            <a:avLst/>
                          </a:prstGeom>
                          <a:solidFill>
                            <a:srgbClr val="F5F5F5"/>
                          </a:solidFill>
                          <a:ln>
                            <a:noFill/>
                          </a:ln>
                        </wps:spPr>
                        <wps:bodyPr upright="1"/>
                      </wps:wsp>
                      <wps:wsp>
                        <wps:cNvPr id="6" name="矩形 95"/>
                        <wps:cNvSpPr/>
                        <wps:spPr>
                          <a:xfrm>
                            <a:off x="3060" y="2953"/>
                            <a:ext cx="15" cy="15"/>
                          </a:xfrm>
                          <a:prstGeom prst="rect">
                            <a:avLst/>
                          </a:prstGeom>
                          <a:solidFill>
                            <a:srgbClr val="F5F5F5"/>
                          </a:solidFill>
                          <a:ln>
                            <a:noFill/>
                          </a:ln>
                        </wps:spPr>
                        <wps:bodyPr upright="1"/>
                      </wps:wsp>
                      <wps:wsp>
                        <wps:cNvPr id="8" name="直线 96"/>
                        <wps:cNvSpPr/>
                        <wps:spPr>
                          <a:xfrm>
                            <a:off x="3075" y="2961"/>
                            <a:ext cx="720" cy="0"/>
                          </a:xfrm>
                          <a:prstGeom prst="line">
                            <a:avLst/>
                          </a:prstGeom>
                          <a:ln w="9144" cap="flat" cmpd="sng">
                            <a:solidFill>
                              <a:srgbClr val="F5F5F5"/>
                            </a:solidFill>
                            <a:prstDash val="solid"/>
                            <a:headEnd type="none" w="med" len="med"/>
                            <a:tailEnd type="none" w="med" len="med"/>
                          </a:ln>
                        </wps:spPr>
                        <wps:bodyPr upright="1"/>
                      </wps:wsp>
                      <wps:wsp>
                        <wps:cNvPr id="10" name="矩形 97"/>
                        <wps:cNvSpPr/>
                        <wps:spPr>
                          <a:xfrm>
                            <a:off x="3795" y="2953"/>
                            <a:ext cx="15" cy="15"/>
                          </a:xfrm>
                          <a:prstGeom prst="rect">
                            <a:avLst/>
                          </a:prstGeom>
                          <a:solidFill>
                            <a:srgbClr val="F5F5F5"/>
                          </a:solidFill>
                          <a:ln>
                            <a:noFill/>
                          </a:ln>
                        </wps:spPr>
                        <wps:bodyPr upright="1"/>
                      </wps:wsp>
                      <wps:wsp>
                        <wps:cNvPr id="12" name="矩形 98"/>
                        <wps:cNvSpPr/>
                        <wps:spPr>
                          <a:xfrm>
                            <a:off x="3795" y="2953"/>
                            <a:ext cx="15" cy="15"/>
                          </a:xfrm>
                          <a:prstGeom prst="rect">
                            <a:avLst/>
                          </a:prstGeom>
                          <a:solidFill>
                            <a:srgbClr val="F5F5F5"/>
                          </a:solidFill>
                          <a:ln>
                            <a:noFill/>
                          </a:ln>
                        </wps:spPr>
                        <wps:bodyPr upright="1"/>
                      </wps:wsp>
                      <wps:wsp>
                        <wps:cNvPr id="14" name="直线 99"/>
                        <wps:cNvSpPr/>
                        <wps:spPr>
                          <a:xfrm>
                            <a:off x="3068" y="2968"/>
                            <a:ext cx="0" cy="272"/>
                          </a:xfrm>
                          <a:prstGeom prst="line">
                            <a:avLst/>
                          </a:prstGeom>
                          <a:ln w="9144" cap="flat" cmpd="sng">
                            <a:solidFill>
                              <a:srgbClr val="F5F5F5"/>
                            </a:solidFill>
                            <a:prstDash val="solid"/>
                            <a:headEnd type="none" w="med" len="med"/>
                            <a:tailEnd type="none" w="med" len="med"/>
                          </a:ln>
                        </wps:spPr>
                        <wps:bodyPr upright="1"/>
                      </wps:wsp>
                      <wps:wsp>
                        <wps:cNvPr id="16" name="直线 100"/>
                        <wps:cNvSpPr/>
                        <wps:spPr>
                          <a:xfrm>
                            <a:off x="3075" y="3233"/>
                            <a:ext cx="720" cy="0"/>
                          </a:xfrm>
                          <a:prstGeom prst="line">
                            <a:avLst/>
                          </a:prstGeom>
                          <a:ln w="9144" cap="flat" cmpd="sng">
                            <a:solidFill>
                              <a:srgbClr val="F5F5F5"/>
                            </a:solidFill>
                            <a:prstDash val="solid"/>
                            <a:headEnd type="none" w="med" len="med"/>
                            <a:tailEnd type="none" w="med" len="med"/>
                          </a:ln>
                        </wps:spPr>
                        <wps:bodyPr upright="1"/>
                      </wps:wsp>
                      <wps:wsp>
                        <wps:cNvPr id="18" name="直线 101"/>
                        <wps:cNvSpPr/>
                        <wps:spPr>
                          <a:xfrm>
                            <a:off x="3075" y="3274"/>
                            <a:ext cx="576" cy="0"/>
                          </a:xfrm>
                          <a:prstGeom prst="line">
                            <a:avLst/>
                          </a:prstGeom>
                          <a:ln w="9144" cap="flat" cmpd="sng">
                            <a:solidFill>
                              <a:srgbClr val="F5F5F5"/>
                            </a:solidFill>
                            <a:prstDash val="solid"/>
                            <a:headEnd type="none" w="med" len="med"/>
                            <a:tailEnd type="none" w="med" len="med"/>
                          </a:ln>
                        </wps:spPr>
                        <wps:bodyPr upright="1"/>
                      </wps:wsp>
                      <wps:wsp>
                        <wps:cNvPr id="20" name="直线 102"/>
                        <wps:cNvSpPr/>
                        <wps:spPr>
                          <a:xfrm>
                            <a:off x="3068" y="3266"/>
                            <a:ext cx="0" cy="286"/>
                          </a:xfrm>
                          <a:prstGeom prst="line">
                            <a:avLst/>
                          </a:prstGeom>
                          <a:ln w="9144" cap="flat" cmpd="sng">
                            <a:solidFill>
                              <a:srgbClr val="F5F5F5"/>
                            </a:solidFill>
                            <a:prstDash val="solid"/>
                            <a:headEnd type="none" w="med" len="med"/>
                            <a:tailEnd type="none" w="med" len="med"/>
                          </a:ln>
                        </wps:spPr>
                        <wps:bodyPr upright="1"/>
                      </wps:wsp>
                      <wps:wsp>
                        <wps:cNvPr id="22" name="直线 103"/>
                        <wps:cNvSpPr/>
                        <wps:spPr>
                          <a:xfrm>
                            <a:off x="3075" y="3545"/>
                            <a:ext cx="576" cy="0"/>
                          </a:xfrm>
                          <a:prstGeom prst="line">
                            <a:avLst/>
                          </a:prstGeom>
                          <a:ln w="9144" cap="flat" cmpd="sng">
                            <a:solidFill>
                              <a:srgbClr val="F5F5F5"/>
                            </a:solidFill>
                            <a:prstDash val="solid"/>
                            <a:headEnd type="none" w="med" len="med"/>
                            <a:tailEnd type="none" w="med" len="med"/>
                          </a:ln>
                        </wps:spPr>
                        <wps:bodyPr upright="1"/>
                      </wps:wsp>
                      <wps:wsp>
                        <wps:cNvPr id="24" name="直线 104"/>
                        <wps:cNvSpPr/>
                        <wps:spPr>
                          <a:xfrm>
                            <a:off x="3075" y="3586"/>
                            <a:ext cx="696" cy="0"/>
                          </a:xfrm>
                          <a:prstGeom prst="line">
                            <a:avLst/>
                          </a:prstGeom>
                          <a:ln w="9144" cap="flat" cmpd="sng">
                            <a:solidFill>
                              <a:srgbClr val="F5F5F5"/>
                            </a:solidFill>
                            <a:prstDash val="solid"/>
                            <a:headEnd type="none" w="med" len="med"/>
                            <a:tailEnd type="none" w="med" len="med"/>
                          </a:ln>
                        </wps:spPr>
                        <wps:bodyPr upright="1"/>
                      </wps:wsp>
                      <wps:wsp>
                        <wps:cNvPr id="26" name="直线 105"/>
                        <wps:cNvSpPr/>
                        <wps:spPr>
                          <a:xfrm>
                            <a:off x="3068" y="3578"/>
                            <a:ext cx="0" cy="286"/>
                          </a:xfrm>
                          <a:prstGeom prst="line">
                            <a:avLst/>
                          </a:prstGeom>
                          <a:ln w="9144" cap="flat" cmpd="sng">
                            <a:solidFill>
                              <a:srgbClr val="F5F5F5"/>
                            </a:solidFill>
                            <a:prstDash val="solid"/>
                            <a:headEnd type="none" w="med" len="med"/>
                            <a:tailEnd type="none" w="med" len="med"/>
                          </a:ln>
                        </wps:spPr>
                        <wps:bodyPr upright="1"/>
                      </wps:wsp>
                      <wps:wsp>
                        <wps:cNvPr id="28" name="直线 106"/>
                        <wps:cNvSpPr/>
                        <wps:spPr>
                          <a:xfrm>
                            <a:off x="3075" y="3857"/>
                            <a:ext cx="696" cy="0"/>
                          </a:xfrm>
                          <a:prstGeom prst="line">
                            <a:avLst/>
                          </a:prstGeom>
                          <a:ln w="9144" cap="flat" cmpd="sng">
                            <a:solidFill>
                              <a:srgbClr val="F5F5F5"/>
                            </a:solidFill>
                            <a:prstDash val="solid"/>
                            <a:headEnd type="none" w="med" len="med"/>
                            <a:tailEnd type="none" w="med" len="med"/>
                          </a:ln>
                        </wps:spPr>
                        <wps:bodyPr upright="1"/>
                      </wps:wsp>
                      <wps:wsp>
                        <wps:cNvPr id="30" name="直线 107"/>
                        <wps:cNvSpPr/>
                        <wps:spPr>
                          <a:xfrm>
                            <a:off x="3075" y="3886"/>
                            <a:ext cx="1008" cy="0"/>
                          </a:xfrm>
                          <a:prstGeom prst="line">
                            <a:avLst/>
                          </a:prstGeom>
                          <a:ln w="9144" cap="flat" cmpd="sng">
                            <a:solidFill>
                              <a:srgbClr val="F5F5F5"/>
                            </a:solidFill>
                            <a:prstDash val="solid"/>
                            <a:headEnd type="none" w="med" len="med"/>
                            <a:tailEnd type="none" w="med" len="med"/>
                          </a:ln>
                        </wps:spPr>
                        <wps:bodyPr upright="1"/>
                      </wps:wsp>
                      <wps:wsp>
                        <wps:cNvPr id="32" name="直线 108"/>
                        <wps:cNvSpPr/>
                        <wps:spPr>
                          <a:xfrm>
                            <a:off x="3068" y="3878"/>
                            <a:ext cx="0" cy="303"/>
                          </a:xfrm>
                          <a:prstGeom prst="line">
                            <a:avLst/>
                          </a:prstGeom>
                          <a:ln w="9144" cap="flat" cmpd="sng">
                            <a:solidFill>
                              <a:srgbClr val="F5F5F5"/>
                            </a:solidFill>
                            <a:prstDash val="solid"/>
                            <a:headEnd type="none" w="med" len="med"/>
                            <a:tailEnd type="none" w="med" len="med"/>
                          </a:ln>
                        </wps:spPr>
                        <wps:bodyPr upright="1"/>
                      </wps:wsp>
                      <wps:wsp>
                        <wps:cNvPr id="34" name="直线 109"/>
                        <wps:cNvSpPr/>
                        <wps:spPr>
                          <a:xfrm>
                            <a:off x="3075" y="4174"/>
                            <a:ext cx="1008" cy="0"/>
                          </a:xfrm>
                          <a:prstGeom prst="line">
                            <a:avLst/>
                          </a:prstGeom>
                          <a:ln w="9144" cap="flat" cmpd="sng">
                            <a:solidFill>
                              <a:srgbClr val="F5F5F5"/>
                            </a:solidFill>
                            <a:prstDash val="solid"/>
                            <a:headEnd type="none" w="med" len="med"/>
                            <a:tailEnd type="none" w="med" len="med"/>
                          </a:ln>
                        </wps:spPr>
                        <wps:bodyPr upright="1"/>
                      </wps:wsp>
                      <wps:wsp>
                        <wps:cNvPr id="36" name="直线 110"/>
                        <wps:cNvSpPr/>
                        <wps:spPr>
                          <a:xfrm>
                            <a:off x="3075" y="4198"/>
                            <a:ext cx="576" cy="0"/>
                          </a:xfrm>
                          <a:prstGeom prst="line">
                            <a:avLst/>
                          </a:prstGeom>
                          <a:ln w="9144" cap="flat" cmpd="sng">
                            <a:solidFill>
                              <a:srgbClr val="F5F5F5"/>
                            </a:solidFill>
                            <a:prstDash val="solid"/>
                            <a:headEnd type="none" w="med" len="med"/>
                            <a:tailEnd type="none" w="med" len="med"/>
                          </a:ln>
                        </wps:spPr>
                        <wps:bodyPr upright="1"/>
                      </wps:wsp>
                      <wps:wsp>
                        <wps:cNvPr id="38" name="直线 111"/>
                        <wps:cNvSpPr/>
                        <wps:spPr>
                          <a:xfrm>
                            <a:off x="3068" y="4190"/>
                            <a:ext cx="0" cy="303"/>
                          </a:xfrm>
                          <a:prstGeom prst="line">
                            <a:avLst/>
                          </a:prstGeom>
                          <a:ln w="9144" cap="flat" cmpd="sng">
                            <a:solidFill>
                              <a:srgbClr val="F5F5F5"/>
                            </a:solidFill>
                            <a:prstDash val="solid"/>
                            <a:headEnd type="none" w="med" len="med"/>
                            <a:tailEnd type="none" w="med" len="med"/>
                          </a:ln>
                        </wps:spPr>
                        <wps:bodyPr upright="1"/>
                      </wps:wsp>
                      <wps:wsp>
                        <wps:cNvPr id="40" name="直线 112"/>
                        <wps:cNvSpPr/>
                        <wps:spPr>
                          <a:xfrm>
                            <a:off x="3075" y="4486"/>
                            <a:ext cx="576" cy="0"/>
                          </a:xfrm>
                          <a:prstGeom prst="line">
                            <a:avLst/>
                          </a:prstGeom>
                          <a:ln w="9144" cap="flat" cmpd="sng">
                            <a:solidFill>
                              <a:srgbClr val="F5F5F5"/>
                            </a:solidFill>
                            <a:prstDash val="solid"/>
                            <a:headEnd type="none" w="med" len="med"/>
                            <a:tailEnd type="none" w="med" len="med"/>
                          </a:ln>
                        </wps:spPr>
                        <wps:bodyPr upright="1"/>
                      </wps:wsp>
                      <wps:wsp>
                        <wps:cNvPr id="42" name="直线 113"/>
                        <wps:cNvSpPr/>
                        <wps:spPr>
                          <a:xfrm>
                            <a:off x="3075" y="4522"/>
                            <a:ext cx="864" cy="0"/>
                          </a:xfrm>
                          <a:prstGeom prst="line">
                            <a:avLst/>
                          </a:prstGeom>
                          <a:ln w="9144" cap="flat" cmpd="sng">
                            <a:solidFill>
                              <a:srgbClr val="F5F5F5"/>
                            </a:solidFill>
                            <a:prstDash val="solid"/>
                            <a:headEnd type="none" w="med" len="med"/>
                            <a:tailEnd type="none" w="med" len="med"/>
                          </a:ln>
                        </wps:spPr>
                        <wps:bodyPr upright="1"/>
                      </wps:wsp>
                      <wps:wsp>
                        <wps:cNvPr id="44" name="直线 114"/>
                        <wps:cNvSpPr/>
                        <wps:spPr>
                          <a:xfrm>
                            <a:off x="3068" y="4514"/>
                            <a:ext cx="0" cy="286"/>
                          </a:xfrm>
                          <a:prstGeom prst="line">
                            <a:avLst/>
                          </a:prstGeom>
                          <a:ln w="9144" cap="flat" cmpd="sng">
                            <a:solidFill>
                              <a:srgbClr val="F5F5F5"/>
                            </a:solidFill>
                            <a:prstDash val="solid"/>
                            <a:headEnd type="none" w="med" len="med"/>
                            <a:tailEnd type="none" w="med" len="med"/>
                          </a:ln>
                        </wps:spPr>
                        <wps:bodyPr upright="1"/>
                      </wps:wsp>
                      <wps:wsp>
                        <wps:cNvPr id="46" name="直线 115"/>
                        <wps:cNvSpPr/>
                        <wps:spPr>
                          <a:xfrm>
                            <a:off x="3075" y="4793"/>
                            <a:ext cx="864" cy="0"/>
                          </a:xfrm>
                          <a:prstGeom prst="line">
                            <a:avLst/>
                          </a:prstGeom>
                          <a:ln w="9144" cap="flat" cmpd="sng">
                            <a:solidFill>
                              <a:srgbClr val="F5F5F5"/>
                            </a:solidFill>
                            <a:prstDash val="solid"/>
                            <a:headEnd type="none" w="med" len="med"/>
                            <a:tailEnd type="none" w="med" len="med"/>
                          </a:ln>
                        </wps:spPr>
                        <wps:bodyPr upright="1"/>
                      </wps:wsp>
                      <wps:wsp>
                        <wps:cNvPr id="48" name="直线 116"/>
                        <wps:cNvSpPr/>
                        <wps:spPr>
                          <a:xfrm>
                            <a:off x="3075" y="4834"/>
                            <a:ext cx="1704" cy="0"/>
                          </a:xfrm>
                          <a:prstGeom prst="line">
                            <a:avLst/>
                          </a:prstGeom>
                          <a:ln w="9144" cap="flat" cmpd="sng">
                            <a:solidFill>
                              <a:srgbClr val="F5F5F5"/>
                            </a:solidFill>
                            <a:prstDash val="solid"/>
                            <a:headEnd type="none" w="med" len="med"/>
                            <a:tailEnd type="none" w="med" len="med"/>
                          </a:ln>
                        </wps:spPr>
                        <wps:bodyPr upright="1"/>
                      </wps:wsp>
                      <wps:wsp>
                        <wps:cNvPr id="50" name="直线 117"/>
                        <wps:cNvSpPr/>
                        <wps:spPr>
                          <a:xfrm>
                            <a:off x="3068" y="4826"/>
                            <a:ext cx="0" cy="286"/>
                          </a:xfrm>
                          <a:prstGeom prst="line">
                            <a:avLst/>
                          </a:prstGeom>
                          <a:ln w="9144" cap="flat" cmpd="sng">
                            <a:solidFill>
                              <a:srgbClr val="F5F5F5"/>
                            </a:solidFill>
                            <a:prstDash val="solid"/>
                            <a:headEnd type="none" w="med" len="med"/>
                            <a:tailEnd type="none" w="med" len="med"/>
                          </a:ln>
                        </wps:spPr>
                        <wps:bodyPr upright="1"/>
                      </wps:wsp>
                      <wps:wsp>
                        <wps:cNvPr id="52" name="直线 118"/>
                        <wps:cNvSpPr/>
                        <wps:spPr>
                          <a:xfrm>
                            <a:off x="3075" y="5105"/>
                            <a:ext cx="1704" cy="0"/>
                          </a:xfrm>
                          <a:prstGeom prst="line">
                            <a:avLst/>
                          </a:prstGeom>
                          <a:ln w="9144" cap="flat" cmpd="sng">
                            <a:solidFill>
                              <a:srgbClr val="F5F5F5"/>
                            </a:solidFill>
                            <a:prstDash val="solid"/>
                            <a:headEnd type="none" w="med" len="med"/>
                            <a:tailEnd type="none" w="med" len="med"/>
                          </a:ln>
                        </wps:spPr>
                        <wps:bodyPr upright="1"/>
                      </wps:wsp>
                      <wps:wsp>
                        <wps:cNvPr id="54" name="直线 119"/>
                        <wps:cNvSpPr/>
                        <wps:spPr>
                          <a:xfrm>
                            <a:off x="3075" y="5134"/>
                            <a:ext cx="576" cy="0"/>
                          </a:xfrm>
                          <a:prstGeom prst="line">
                            <a:avLst/>
                          </a:prstGeom>
                          <a:ln w="9144" cap="flat" cmpd="sng">
                            <a:solidFill>
                              <a:srgbClr val="F5F5F5"/>
                            </a:solidFill>
                            <a:prstDash val="solid"/>
                            <a:headEnd type="none" w="med" len="med"/>
                            <a:tailEnd type="none" w="med" len="med"/>
                          </a:ln>
                        </wps:spPr>
                        <wps:bodyPr upright="1"/>
                      </wps:wsp>
                      <wps:wsp>
                        <wps:cNvPr id="56" name="直线 120"/>
                        <wps:cNvSpPr/>
                        <wps:spPr>
                          <a:xfrm>
                            <a:off x="3068" y="5126"/>
                            <a:ext cx="0" cy="303"/>
                          </a:xfrm>
                          <a:prstGeom prst="line">
                            <a:avLst/>
                          </a:prstGeom>
                          <a:ln w="9144" cap="flat" cmpd="sng">
                            <a:solidFill>
                              <a:srgbClr val="F5F5F5"/>
                            </a:solidFill>
                            <a:prstDash val="solid"/>
                            <a:headEnd type="none" w="med" len="med"/>
                            <a:tailEnd type="none" w="med" len="med"/>
                          </a:ln>
                        </wps:spPr>
                        <wps:bodyPr upright="1"/>
                      </wps:wsp>
                      <wps:wsp>
                        <wps:cNvPr id="58" name="直线 121"/>
                        <wps:cNvSpPr/>
                        <wps:spPr>
                          <a:xfrm>
                            <a:off x="3075" y="5422"/>
                            <a:ext cx="576" cy="0"/>
                          </a:xfrm>
                          <a:prstGeom prst="line">
                            <a:avLst/>
                          </a:prstGeom>
                          <a:ln w="9144" cap="flat" cmpd="sng">
                            <a:solidFill>
                              <a:srgbClr val="F5F5F5"/>
                            </a:solidFill>
                            <a:prstDash val="solid"/>
                            <a:headEnd type="none" w="med" len="med"/>
                            <a:tailEnd type="none" w="med" len="med"/>
                          </a:ln>
                        </wps:spPr>
                        <wps:bodyPr upright="1"/>
                      </wps:wsp>
                      <wps:wsp>
                        <wps:cNvPr id="60" name="直线 122"/>
                        <wps:cNvSpPr/>
                        <wps:spPr>
                          <a:xfrm>
                            <a:off x="3075" y="5446"/>
                            <a:ext cx="720" cy="0"/>
                          </a:xfrm>
                          <a:prstGeom prst="line">
                            <a:avLst/>
                          </a:prstGeom>
                          <a:ln w="9144" cap="flat" cmpd="sng">
                            <a:solidFill>
                              <a:srgbClr val="F5F5F5"/>
                            </a:solidFill>
                            <a:prstDash val="solid"/>
                            <a:headEnd type="none" w="med" len="med"/>
                            <a:tailEnd type="none" w="med" len="med"/>
                          </a:ln>
                        </wps:spPr>
                        <wps:bodyPr upright="1"/>
                      </wps:wsp>
                      <wps:wsp>
                        <wps:cNvPr id="62" name="直线 123"/>
                        <wps:cNvSpPr/>
                        <wps:spPr>
                          <a:xfrm>
                            <a:off x="3068" y="5438"/>
                            <a:ext cx="0" cy="303"/>
                          </a:xfrm>
                          <a:prstGeom prst="line">
                            <a:avLst/>
                          </a:prstGeom>
                          <a:ln w="9144" cap="flat" cmpd="sng">
                            <a:solidFill>
                              <a:srgbClr val="F5F5F5"/>
                            </a:solidFill>
                            <a:prstDash val="solid"/>
                            <a:headEnd type="none" w="med" len="med"/>
                            <a:tailEnd type="none" w="med" len="med"/>
                          </a:ln>
                        </wps:spPr>
                        <wps:bodyPr upright="1"/>
                      </wps:wsp>
                      <wps:wsp>
                        <wps:cNvPr id="64" name="直线 124"/>
                        <wps:cNvSpPr/>
                        <wps:spPr>
                          <a:xfrm>
                            <a:off x="3075" y="5734"/>
                            <a:ext cx="720" cy="0"/>
                          </a:xfrm>
                          <a:prstGeom prst="line">
                            <a:avLst/>
                          </a:prstGeom>
                          <a:ln w="9144" cap="flat" cmpd="sng">
                            <a:solidFill>
                              <a:srgbClr val="F5F5F5"/>
                            </a:solidFill>
                            <a:prstDash val="solid"/>
                            <a:headEnd type="none" w="med" len="med"/>
                            <a:tailEnd type="none" w="med" len="med"/>
                          </a:ln>
                        </wps:spPr>
                        <wps:bodyPr upright="1"/>
                      </wps:wsp>
                      <wps:wsp>
                        <wps:cNvPr id="66" name="文本框 125"/>
                        <wps:cNvSpPr txBox="1"/>
                        <wps:spPr>
                          <a:xfrm>
                            <a:off x="3787" y="5421"/>
                            <a:ext cx="3455" cy="312"/>
                          </a:xfrm>
                          <a:prstGeom prst="rect">
                            <a:avLst/>
                          </a:prstGeom>
                          <a:solidFill>
                            <a:srgbClr val="FBFBF9"/>
                          </a:solidFill>
                          <a:ln>
                            <a:noFill/>
                          </a:ln>
                        </wps:spPr>
                        <wps:txbx>
                          <w:txbxContent>
                            <w:p>
                              <w:pPr>
                                <w:spacing w:before="0" w:line="312" w:lineRule="exact"/>
                                <w:ind w:left="1556" w:right="-15" w:firstLine="0"/>
                                <w:jc w:val="left"/>
                                <w:rPr>
                                  <w:rFonts w:hint="eastAsia" w:ascii="Microsoft JhengHei" w:eastAsia="Microsoft JhengHei"/>
                                  <w:b/>
                                  <w:sz w:val="21"/>
                                </w:rPr>
                              </w:pPr>
                              <w:r>
                                <w:rPr>
                                  <w:rFonts w:hint="eastAsia" w:ascii="Microsoft JhengHei" w:eastAsia="Microsoft JhengHei"/>
                                  <w:b/>
                                  <w:color w:val="FF0000"/>
                                  <w:sz w:val="21"/>
                                </w:rPr>
                                <w:t>文件保存暂存区信息</w:t>
                              </w:r>
                            </w:p>
                          </w:txbxContent>
                        </wps:txbx>
                        <wps:bodyPr lIns="0" tIns="0" rIns="0" bIns="0" upright="1"/>
                      </wps:wsp>
                      <wps:wsp>
                        <wps:cNvPr id="68" name="文本框 126"/>
                        <wps:cNvSpPr txBox="1"/>
                        <wps:spPr>
                          <a:xfrm>
                            <a:off x="3074" y="5428"/>
                            <a:ext cx="713" cy="298"/>
                          </a:xfrm>
                          <a:prstGeom prst="rect">
                            <a:avLst/>
                          </a:prstGeom>
                          <a:solidFill>
                            <a:srgbClr val="EDEDED"/>
                          </a:solidFill>
                          <a:ln>
                            <a:noFill/>
                          </a:ln>
                        </wps:spPr>
                        <wps:txbx>
                          <w:txbxContent>
                            <w:p>
                              <w:pPr>
                                <w:spacing w:before="25"/>
                                <w:ind w:left="0" w:right="-15" w:firstLine="0"/>
                                <w:jc w:val="left"/>
                                <w:rPr>
                                  <w:rFonts w:ascii="Courier New"/>
                                  <w:b/>
                                  <w:sz w:val="24"/>
                                </w:rPr>
                              </w:pPr>
                              <w:r>
                                <w:rPr>
                                  <w:rFonts w:ascii="Courier New"/>
                                  <w:b/>
                                  <w:color w:val="FF0000"/>
                                  <w:sz w:val="24"/>
                                </w:rPr>
                                <w:t>index</w:t>
                              </w:r>
                            </w:p>
                          </w:txbxContent>
                        </wps:txbx>
                        <wps:bodyPr lIns="0" tIns="0" rIns="0" bIns="0" upright="1"/>
                      </wps:wsp>
                      <wps:wsp>
                        <wps:cNvPr id="70" name="文本框 127"/>
                        <wps:cNvSpPr txBox="1"/>
                        <wps:spPr>
                          <a:xfrm>
                            <a:off x="3650" y="5112"/>
                            <a:ext cx="4185" cy="303"/>
                          </a:xfrm>
                          <a:prstGeom prst="rect">
                            <a:avLst/>
                          </a:prstGeom>
                          <a:solidFill>
                            <a:srgbClr val="FBFBF9"/>
                          </a:solidFill>
                          <a:ln>
                            <a:noFill/>
                          </a:ln>
                        </wps:spPr>
                        <wps:txbx>
                          <w:txbxContent>
                            <w:p>
                              <w:pPr>
                                <w:spacing w:before="0" w:line="302" w:lineRule="exact"/>
                                <w:ind w:left="1654" w:right="-15" w:firstLine="0"/>
                                <w:jc w:val="left"/>
                                <w:rPr>
                                  <w:rFonts w:hint="eastAsia" w:ascii="Microsoft JhengHei" w:eastAsia="Microsoft JhengHei"/>
                                  <w:b/>
                                  <w:sz w:val="21"/>
                                </w:rPr>
                              </w:pPr>
                              <w:r>
                                <w:rPr>
                                  <w:rFonts w:hint="eastAsia" w:ascii="Microsoft JhengHei" w:eastAsia="Microsoft JhengHei"/>
                                  <w:b/>
                                  <w:color w:val="FF0000"/>
                                  <w:spacing w:val="-1"/>
                                  <w:sz w:val="21"/>
                                </w:rPr>
                                <w:t>文件指示目前被检出的分支</w:t>
                              </w:r>
                            </w:p>
                          </w:txbxContent>
                        </wps:txbx>
                        <wps:bodyPr lIns="0" tIns="0" rIns="0" bIns="0" upright="1"/>
                      </wps:wsp>
                      <wps:wsp>
                        <wps:cNvPr id="72" name="文本框 128"/>
                        <wps:cNvSpPr txBox="1"/>
                        <wps:spPr>
                          <a:xfrm>
                            <a:off x="3074" y="5112"/>
                            <a:ext cx="576" cy="303"/>
                          </a:xfrm>
                          <a:prstGeom prst="rect">
                            <a:avLst/>
                          </a:prstGeom>
                          <a:solidFill>
                            <a:srgbClr val="EDEDED"/>
                          </a:solidFill>
                          <a:ln>
                            <a:noFill/>
                          </a:ln>
                        </wps:spPr>
                        <wps:txbx>
                          <w:txbxContent>
                            <w:p>
                              <w:pPr>
                                <w:spacing w:before="30"/>
                                <w:ind w:left="0" w:right="-15" w:firstLine="0"/>
                                <w:jc w:val="left"/>
                                <w:rPr>
                                  <w:rFonts w:ascii="Courier New"/>
                                  <w:b/>
                                  <w:sz w:val="24"/>
                                </w:rPr>
                              </w:pPr>
                              <w:r>
                                <w:rPr>
                                  <w:rFonts w:ascii="Courier New"/>
                                  <w:b/>
                                  <w:color w:val="FF0000"/>
                                  <w:sz w:val="24"/>
                                </w:rPr>
                                <w:t>HEAD</w:t>
                              </w:r>
                            </w:p>
                          </w:txbxContent>
                        </wps:txbx>
                        <wps:bodyPr lIns="0" tIns="0" rIns="0" bIns="0" upright="1"/>
                      </wps:wsp>
                      <wps:wsp>
                        <wps:cNvPr id="74" name="文本框 129"/>
                        <wps:cNvSpPr txBox="1"/>
                        <wps:spPr>
                          <a:xfrm>
                            <a:off x="4779" y="4813"/>
                            <a:ext cx="3056" cy="292"/>
                          </a:xfrm>
                          <a:prstGeom prst="rect">
                            <a:avLst/>
                          </a:prstGeom>
                          <a:solidFill>
                            <a:srgbClr val="FBFBF9"/>
                          </a:solidFill>
                          <a:ln>
                            <a:noFill/>
                          </a:ln>
                        </wps:spPr>
                        <wps:txbx>
                          <w:txbxContent>
                            <w:p>
                              <w:pPr>
                                <w:spacing w:before="9"/>
                                <w:ind w:left="484" w:right="0" w:firstLine="0"/>
                                <w:jc w:val="left"/>
                                <w:rPr>
                                  <w:sz w:val="21"/>
                                </w:rPr>
                              </w:pPr>
                              <w:r>
                                <w:rPr>
                                  <w:color w:val="4E443B"/>
                                  <w:sz w:val="21"/>
                                </w:rPr>
                                <w:t>用来显示对仓库的描述信息</w:t>
                              </w:r>
                            </w:p>
                          </w:txbxContent>
                        </wps:txbx>
                        <wps:bodyPr lIns="0" tIns="0" rIns="0" bIns="0" upright="1"/>
                      </wps:wsp>
                      <wps:wsp>
                        <wps:cNvPr id="76" name="文本框 130"/>
                        <wps:cNvSpPr txBox="1"/>
                        <wps:spPr>
                          <a:xfrm>
                            <a:off x="3074" y="4820"/>
                            <a:ext cx="1705" cy="278"/>
                          </a:xfrm>
                          <a:prstGeom prst="rect">
                            <a:avLst/>
                          </a:prstGeom>
                          <a:solidFill>
                            <a:srgbClr val="EDEDED"/>
                          </a:solidFill>
                          <a:ln>
                            <a:noFill/>
                          </a:ln>
                        </wps:spPr>
                        <wps:txbx>
                          <w:txbxContent>
                            <w:p>
                              <w:pPr>
                                <w:spacing w:before="12" w:line="265" w:lineRule="exact"/>
                                <w:ind w:left="0" w:right="0" w:firstLine="0"/>
                                <w:jc w:val="left"/>
                                <w:rPr>
                                  <w:rFonts w:ascii="Courier New"/>
                                  <w:sz w:val="24"/>
                                </w:rPr>
                              </w:pPr>
                              <w:r>
                                <w:rPr>
                                  <w:rFonts w:ascii="Courier New"/>
                                  <w:color w:val="333333"/>
                                  <w:sz w:val="24"/>
                                </w:rPr>
                                <w:t>description</w:t>
                              </w:r>
                            </w:p>
                          </w:txbxContent>
                        </wps:txbx>
                        <wps:bodyPr lIns="0" tIns="0" rIns="0" bIns="0" upright="1"/>
                      </wps:wsp>
                      <wps:wsp>
                        <wps:cNvPr id="78" name="文本框 131"/>
                        <wps:cNvSpPr txBox="1"/>
                        <wps:spPr>
                          <a:xfrm>
                            <a:off x="3939" y="4503"/>
                            <a:ext cx="4067" cy="303"/>
                          </a:xfrm>
                          <a:prstGeom prst="rect">
                            <a:avLst/>
                          </a:prstGeom>
                          <a:solidFill>
                            <a:srgbClr val="FBFBF9"/>
                          </a:solidFill>
                          <a:ln>
                            <a:noFill/>
                          </a:ln>
                        </wps:spPr>
                        <wps:txbx>
                          <w:txbxContent>
                            <w:p>
                              <w:pPr>
                                <w:spacing w:before="7"/>
                                <w:ind w:left="1329" w:right="0" w:firstLine="0"/>
                                <w:jc w:val="left"/>
                                <w:rPr>
                                  <w:sz w:val="21"/>
                                </w:rPr>
                              </w:pPr>
                              <w:r>
                                <w:rPr>
                                  <w:color w:val="4E443B"/>
                                  <w:sz w:val="21"/>
                                </w:rPr>
                                <w:t>文件包含项目特有的配置选项</w:t>
                              </w:r>
                            </w:p>
                          </w:txbxContent>
                        </wps:txbx>
                        <wps:bodyPr lIns="0" tIns="0" rIns="0" bIns="0" upright="1"/>
                      </wps:wsp>
                      <wps:wsp>
                        <wps:cNvPr id="80" name="文本框 132"/>
                        <wps:cNvSpPr txBox="1"/>
                        <wps:spPr>
                          <a:xfrm>
                            <a:off x="3074" y="4510"/>
                            <a:ext cx="865" cy="296"/>
                          </a:xfrm>
                          <a:prstGeom prst="rect">
                            <a:avLst/>
                          </a:prstGeom>
                          <a:solidFill>
                            <a:srgbClr val="EDEDED"/>
                          </a:solidFill>
                          <a:ln>
                            <a:noFill/>
                          </a:ln>
                        </wps:spPr>
                        <wps:txbx>
                          <w:txbxContent>
                            <w:p>
                              <w:pPr>
                                <w:spacing w:before="10"/>
                                <w:ind w:left="0" w:right="0" w:firstLine="0"/>
                                <w:jc w:val="left"/>
                                <w:rPr>
                                  <w:rFonts w:ascii="Courier New"/>
                                  <w:sz w:val="24"/>
                                </w:rPr>
                              </w:pPr>
                              <w:r>
                                <w:rPr>
                                  <w:rFonts w:ascii="Courier New"/>
                                  <w:color w:val="333333"/>
                                  <w:sz w:val="24"/>
                                </w:rPr>
                                <w:t>config</w:t>
                              </w:r>
                            </w:p>
                          </w:txbxContent>
                        </wps:txbx>
                        <wps:bodyPr lIns="0" tIns="0" rIns="0" bIns="0" upright="1"/>
                      </wps:wsp>
                      <wps:wsp>
                        <wps:cNvPr id="82" name="文本框 133"/>
                        <wps:cNvSpPr txBox="1"/>
                        <wps:spPr>
                          <a:xfrm>
                            <a:off x="3650" y="4180"/>
                            <a:ext cx="5836" cy="316"/>
                          </a:xfrm>
                          <a:prstGeom prst="rect">
                            <a:avLst/>
                          </a:prstGeom>
                          <a:solidFill>
                            <a:srgbClr val="FBFBF9"/>
                          </a:solidFill>
                          <a:ln>
                            <a:noFill/>
                          </a:ln>
                        </wps:spPr>
                        <wps:txbx>
                          <w:txbxContent>
                            <w:p>
                              <w:pPr>
                                <w:spacing w:before="0" w:line="316" w:lineRule="exact"/>
                                <w:ind w:left="1618" w:right="0" w:firstLine="0"/>
                                <w:jc w:val="left"/>
                                <w:rPr>
                                  <w:rFonts w:hint="eastAsia" w:ascii="Microsoft JhengHei" w:eastAsia="Microsoft JhengHei"/>
                                  <w:b/>
                                  <w:sz w:val="21"/>
                                </w:rPr>
                              </w:pPr>
                              <w:r>
                                <w:rPr>
                                  <w:rFonts w:hint="eastAsia" w:ascii="Microsoft JhengHei" w:eastAsia="Microsoft JhengHei"/>
                                  <w:b/>
                                  <w:color w:val="FF0000"/>
                                  <w:sz w:val="21"/>
                                </w:rPr>
                                <w:t>目录存储指向数据的提交对象的指针（分支）</w:t>
                              </w:r>
                            </w:p>
                          </w:txbxContent>
                        </wps:txbx>
                        <wps:bodyPr lIns="0" tIns="0" rIns="0" bIns="0" upright="1"/>
                      </wps:wsp>
                      <wps:wsp>
                        <wps:cNvPr id="84" name="文本框 134"/>
                        <wps:cNvSpPr txBox="1"/>
                        <wps:spPr>
                          <a:xfrm>
                            <a:off x="3074" y="4180"/>
                            <a:ext cx="576" cy="316"/>
                          </a:xfrm>
                          <a:prstGeom prst="rect">
                            <a:avLst/>
                          </a:prstGeom>
                          <a:solidFill>
                            <a:srgbClr val="EDEDED"/>
                          </a:solidFill>
                          <a:ln>
                            <a:noFill/>
                          </a:ln>
                        </wps:spPr>
                        <wps:txbx>
                          <w:txbxContent>
                            <w:p>
                              <w:pPr>
                                <w:spacing w:before="25"/>
                                <w:ind w:left="0" w:right="-15" w:firstLine="0"/>
                                <w:jc w:val="left"/>
                                <w:rPr>
                                  <w:rFonts w:ascii="Courier New"/>
                                  <w:b/>
                                  <w:sz w:val="24"/>
                                </w:rPr>
                              </w:pPr>
                              <w:r>
                                <w:rPr>
                                  <w:rFonts w:ascii="Courier New"/>
                                  <w:b/>
                                  <w:color w:val="FF0000"/>
                                  <w:sz w:val="24"/>
                                </w:rPr>
                                <w:t>refs</w:t>
                              </w:r>
                            </w:p>
                          </w:txbxContent>
                        </wps:txbx>
                        <wps:bodyPr lIns="0" tIns="0" rIns="0" bIns="0" upright="1"/>
                      </wps:wsp>
                      <wps:wsp>
                        <wps:cNvPr id="86" name="文本框 135"/>
                        <wps:cNvSpPr txBox="1"/>
                        <wps:spPr>
                          <a:xfrm>
                            <a:off x="4083" y="3871"/>
                            <a:ext cx="3551" cy="303"/>
                          </a:xfrm>
                          <a:prstGeom prst="rect">
                            <a:avLst/>
                          </a:prstGeom>
                          <a:solidFill>
                            <a:srgbClr val="FBFBF9"/>
                          </a:solidFill>
                          <a:ln>
                            <a:noFill/>
                          </a:ln>
                        </wps:spPr>
                        <wps:txbx>
                          <w:txbxContent>
                            <w:p>
                              <w:pPr>
                                <w:spacing w:before="0" w:line="302" w:lineRule="exact"/>
                                <w:ind w:left="1231" w:right="-15" w:firstLine="0"/>
                                <w:jc w:val="left"/>
                                <w:rPr>
                                  <w:rFonts w:hint="eastAsia" w:ascii="Microsoft JhengHei" w:eastAsia="Microsoft JhengHei"/>
                                  <w:b/>
                                  <w:sz w:val="21"/>
                                </w:rPr>
                              </w:pPr>
                              <w:r>
                                <w:rPr>
                                  <w:rFonts w:hint="eastAsia" w:ascii="Microsoft JhengHei" w:eastAsia="Microsoft JhengHei"/>
                                  <w:b/>
                                  <w:color w:val="FF0000"/>
                                  <w:spacing w:val="-1"/>
                                  <w:sz w:val="21"/>
                                </w:rPr>
                                <w:t>目录存储所有数据内容；</w:t>
                              </w:r>
                            </w:p>
                          </w:txbxContent>
                        </wps:txbx>
                        <wps:bodyPr lIns="0" tIns="0" rIns="0" bIns="0" upright="1"/>
                      </wps:wsp>
                      <wps:wsp>
                        <wps:cNvPr id="87" name="文本框 136"/>
                        <wps:cNvSpPr txBox="1"/>
                        <wps:spPr>
                          <a:xfrm>
                            <a:off x="3074" y="3878"/>
                            <a:ext cx="1009" cy="288"/>
                          </a:xfrm>
                          <a:prstGeom prst="rect">
                            <a:avLst/>
                          </a:prstGeom>
                          <a:solidFill>
                            <a:srgbClr val="EDEDED"/>
                          </a:solidFill>
                          <a:ln>
                            <a:noFill/>
                          </a:ln>
                        </wps:spPr>
                        <wps:txbx>
                          <w:txbxContent>
                            <w:p>
                              <w:pPr>
                                <w:spacing w:before="16"/>
                                <w:ind w:left="0" w:right="0" w:firstLine="0"/>
                                <w:jc w:val="left"/>
                                <w:rPr>
                                  <w:rFonts w:ascii="Courier New"/>
                                  <w:b/>
                                  <w:sz w:val="24"/>
                                </w:rPr>
                              </w:pPr>
                              <w:r>
                                <w:rPr>
                                  <w:rFonts w:ascii="Courier New"/>
                                  <w:b/>
                                  <w:color w:val="FF0000"/>
                                  <w:sz w:val="24"/>
                                </w:rPr>
                                <w:t>objects</w:t>
                              </w:r>
                            </w:p>
                          </w:txbxContent>
                        </wps:txbx>
                        <wps:bodyPr lIns="0" tIns="0" rIns="0" bIns="0" upright="1"/>
                      </wps:wsp>
                      <wps:wsp>
                        <wps:cNvPr id="88" name="文本框 137"/>
                        <wps:cNvSpPr txBox="1"/>
                        <wps:spPr>
                          <a:xfrm>
                            <a:off x="3787" y="3565"/>
                            <a:ext cx="2731" cy="299"/>
                          </a:xfrm>
                          <a:prstGeom prst="rect">
                            <a:avLst/>
                          </a:prstGeom>
                          <a:solidFill>
                            <a:srgbClr val="FBFBF9"/>
                          </a:solidFill>
                          <a:ln>
                            <a:noFill/>
                          </a:ln>
                        </wps:spPr>
                        <wps:txbx>
                          <w:txbxContent>
                            <w:p>
                              <w:pPr>
                                <w:spacing w:before="9"/>
                                <w:ind w:left="1467" w:right="-15" w:firstLine="0"/>
                                <w:jc w:val="left"/>
                                <w:rPr>
                                  <w:sz w:val="21"/>
                                </w:rPr>
                              </w:pPr>
                              <w:r>
                                <w:rPr>
                                  <w:color w:val="4E443B"/>
                                  <w:spacing w:val="-1"/>
                                  <w:sz w:val="21"/>
                                </w:rPr>
                                <w:t>保存日志信息</w:t>
                              </w:r>
                            </w:p>
                          </w:txbxContent>
                        </wps:txbx>
                        <wps:bodyPr lIns="0" tIns="0" rIns="0" bIns="0" upright="1"/>
                      </wps:wsp>
                      <wps:wsp>
                        <wps:cNvPr id="89" name="文本框 138"/>
                        <wps:cNvSpPr txBox="1"/>
                        <wps:spPr>
                          <a:xfrm>
                            <a:off x="3074" y="3572"/>
                            <a:ext cx="713" cy="292"/>
                          </a:xfrm>
                          <a:prstGeom prst="rect">
                            <a:avLst/>
                          </a:prstGeom>
                          <a:solidFill>
                            <a:srgbClr val="EDEDED"/>
                          </a:solidFill>
                          <a:ln>
                            <a:noFill/>
                          </a:ln>
                        </wps:spPr>
                        <wps:txbx>
                          <w:txbxContent>
                            <w:p>
                              <w:pPr>
                                <w:spacing w:before="12"/>
                                <w:ind w:left="0" w:right="0" w:firstLine="0"/>
                                <w:jc w:val="left"/>
                                <w:rPr>
                                  <w:rFonts w:ascii="Courier New"/>
                                  <w:sz w:val="24"/>
                                </w:rPr>
                              </w:pPr>
                              <w:r>
                                <w:rPr>
                                  <w:rFonts w:ascii="Courier New"/>
                                  <w:color w:val="333333"/>
                                  <w:sz w:val="24"/>
                                </w:rPr>
                                <w:t>logs</w:t>
                              </w:r>
                            </w:p>
                          </w:txbxContent>
                        </wps:txbx>
                        <wps:bodyPr lIns="0" tIns="0" rIns="0" bIns="0" upright="1"/>
                      </wps:wsp>
                      <wps:wsp>
                        <wps:cNvPr id="90" name="文本框 139"/>
                        <wps:cNvSpPr txBox="1"/>
                        <wps:spPr>
                          <a:xfrm>
                            <a:off x="3650" y="3260"/>
                            <a:ext cx="3901" cy="298"/>
                          </a:xfrm>
                          <a:prstGeom prst="rect">
                            <a:avLst/>
                          </a:prstGeom>
                          <a:solidFill>
                            <a:srgbClr val="FBFBF9"/>
                          </a:solidFill>
                          <a:ln>
                            <a:noFill/>
                          </a:ln>
                        </wps:spPr>
                        <wps:txbx>
                          <w:txbxContent>
                            <w:p>
                              <w:pPr>
                                <w:spacing w:before="2"/>
                                <w:ind w:left="1586" w:right="-15" w:firstLine="0"/>
                                <w:jc w:val="left"/>
                                <w:rPr>
                                  <w:sz w:val="21"/>
                                </w:rPr>
                              </w:pPr>
                              <w:r>
                                <w:rPr>
                                  <w:color w:val="4E443B"/>
                                  <w:spacing w:val="-3"/>
                                  <w:sz w:val="21"/>
                                </w:rPr>
                                <w:t>包含一个全局性排除文件</w:t>
                              </w:r>
                            </w:p>
                          </w:txbxContent>
                        </wps:txbx>
                        <wps:bodyPr lIns="0" tIns="0" rIns="0" bIns="0" upright="1"/>
                      </wps:wsp>
                      <wps:wsp>
                        <wps:cNvPr id="91" name="文本框 140"/>
                        <wps:cNvSpPr txBox="1"/>
                        <wps:spPr>
                          <a:xfrm>
                            <a:off x="3074" y="3260"/>
                            <a:ext cx="576" cy="298"/>
                          </a:xfrm>
                          <a:prstGeom prst="rect">
                            <a:avLst/>
                          </a:prstGeom>
                          <a:solidFill>
                            <a:srgbClr val="EDEDED"/>
                          </a:solidFill>
                          <a:ln>
                            <a:noFill/>
                          </a:ln>
                        </wps:spPr>
                        <wps:txbx>
                          <w:txbxContent>
                            <w:p>
                              <w:pPr>
                                <w:spacing w:before="12"/>
                                <w:ind w:left="0" w:right="-15" w:firstLine="0"/>
                                <w:jc w:val="left"/>
                                <w:rPr>
                                  <w:rFonts w:ascii="Courier New"/>
                                  <w:sz w:val="24"/>
                                </w:rPr>
                              </w:pPr>
                              <w:r>
                                <w:rPr>
                                  <w:rFonts w:ascii="Courier New"/>
                                  <w:color w:val="333333"/>
                                  <w:sz w:val="24"/>
                                </w:rPr>
                                <w:t>info</w:t>
                              </w:r>
                            </w:p>
                          </w:txbxContent>
                        </wps:txbx>
                        <wps:bodyPr lIns="0" tIns="0" rIns="0" bIns="0" upright="1"/>
                      </wps:wsp>
                      <wps:wsp>
                        <wps:cNvPr id="92" name="文本框 141"/>
                        <wps:cNvSpPr txBox="1"/>
                        <wps:spPr>
                          <a:xfrm>
                            <a:off x="3787" y="2961"/>
                            <a:ext cx="5021" cy="293"/>
                          </a:xfrm>
                          <a:prstGeom prst="rect">
                            <a:avLst/>
                          </a:prstGeom>
                          <a:solidFill>
                            <a:srgbClr val="FBFBF9"/>
                          </a:solidFill>
                          <a:ln>
                            <a:noFill/>
                          </a:ln>
                        </wps:spPr>
                        <wps:txbx>
                          <w:txbxContent>
                            <w:p>
                              <w:pPr>
                                <w:spacing w:before="0" w:line="259" w:lineRule="exact"/>
                                <w:ind w:left="1443" w:right="-15" w:firstLine="0"/>
                                <w:jc w:val="left"/>
                                <w:rPr>
                                  <w:sz w:val="21"/>
                                </w:rPr>
                              </w:pPr>
                              <w:r>
                                <w:rPr>
                                  <w:color w:val="4E443B"/>
                                  <w:spacing w:val="-3"/>
                                  <w:sz w:val="21"/>
                                </w:rPr>
                                <w:t>目录包含客户端或服务端的钩子脚本；</w:t>
                              </w:r>
                            </w:p>
                          </w:txbxContent>
                        </wps:txbx>
                        <wps:bodyPr lIns="0" tIns="0" rIns="0" bIns="0" upright="1"/>
                      </wps:wsp>
                      <wps:wsp>
                        <wps:cNvPr id="93" name="文本框 142"/>
                        <wps:cNvSpPr txBox="1"/>
                        <wps:spPr>
                          <a:xfrm>
                            <a:off x="3074" y="2968"/>
                            <a:ext cx="713" cy="278"/>
                          </a:xfrm>
                          <a:prstGeom prst="rect">
                            <a:avLst/>
                          </a:prstGeom>
                          <a:solidFill>
                            <a:srgbClr val="EDEDED"/>
                          </a:solidFill>
                          <a:ln>
                            <a:noFill/>
                          </a:ln>
                        </wps:spPr>
                        <wps:txbx>
                          <w:txbxContent>
                            <w:p>
                              <w:pPr>
                                <w:spacing w:before="0" w:line="265" w:lineRule="exact"/>
                                <w:ind w:left="0" w:right="-15" w:firstLine="0"/>
                                <w:jc w:val="left"/>
                                <w:rPr>
                                  <w:rFonts w:ascii="Courier New"/>
                                  <w:sz w:val="24"/>
                                </w:rPr>
                              </w:pPr>
                              <w:r>
                                <w:rPr>
                                  <w:rFonts w:ascii="Courier New"/>
                                  <w:color w:val="333333"/>
                                  <w:sz w:val="24"/>
                                </w:rPr>
                                <w:t>hooks</w:t>
                              </w:r>
                            </w:p>
                          </w:txbxContent>
                        </wps:txbx>
                        <wps:bodyPr lIns="0" tIns="0" rIns="0" bIns="0" upright="1"/>
                      </wps:wsp>
                    </wpg:wgp>
                  </a:graphicData>
                </a:graphic>
              </wp:anchor>
            </w:drawing>
          </mc:Choice>
          <mc:Fallback>
            <w:pict>
              <v:group id="组合 93" o:spid="_x0000_s1026" o:spt="203" style="position:absolute;left:0pt;margin-left:153pt;margin-top:147.65pt;height:139.35pt;width:321.35pt;mso-position-horizontal-relative:page;mso-wrap-distance-bottom:0pt;mso-wrap-distance-top:0pt;z-index:251659264;mso-width-relative:page;mso-height-relative:page;" coordorigin="3060,2954" coordsize="6427,2787" o:gfxdata="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">
                <o:lock v:ext="edit" aspectratio="f"/>
                <v:rect id="矩形 94" o:spid="_x0000_s1026" o:spt="1" style="position:absolute;left:3060;top:2953;height:15;width:15;" fillcolor="#F5F5F5" filled="t" stroked="f" coordsize="21600,21600" o:gfxdata="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AH/S/&#10;AAAA2gAAAA8AAAAAAAAAAQAgAAAAIgAAAGRycy9kb3ducmV2LnhtbFBLAQIUABQAAAAIAIdO4kAz&#10;LwWeOwAAADkAAAAQAAAAAAAAAAEAIAAAAA4BAABkcnMvc2hhcGV4bWwueG1sUEsFBgAAAAAGAAYA&#10;WwEAALgDAAAAAA==&#10;">
                  <v:fill on="t" focussize="0,0"/>
                  <v:stroke on="f"/>
                  <v:imagedata o:title=""/>
                  <o:lock v:ext="edit" aspectratio="f"/>
                </v:rect>
                <v:rect id="矩形 95" o:spid="_x0000_s1026" o:spt="1" style="position:absolute;left:3060;top:2953;height:15;width:15;" fillcolor="#F5F5F5" filled="t" stroked="f" coordsize="21600,21600" o:gfxdata="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Z4kGL4A&#10;AADaAAAADwAAAAAAAAABACAAAAAiAAAAZHJzL2Rvd25yZXYueG1sUEsBAhQAFAAAAAgAh07iQDMv&#10;BZ47AAAAOQAAABAAAAAAAAAAAQAgAAAADQEAAGRycy9zaGFwZXhtbC54bWxQSwUGAAAAAAYABgBb&#10;AQAAtwMAAAAA&#10;">
                  <v:fill on="t" focussize="0,0"/>
                  <v:stroke on="f"/>
                  <v:imagedata o:title=""/>
                  <o:lock v:ext="edit" aspectratio="f"/>
                </v:rect>
                <v:line id="直线 96" o:spid="_x0000_s1026" o:spt="20" style="position:absolute;left:3075;top:2961;height:0;width:720;" filled="f" stroked="t" coordsize="21600,21600" o:gfxdata="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F1yFrgAAADa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rect id="矩形 97" o:spid="_x0000_s1026" o:spt="1" style="position:absolute;left:3795;top:2953;height:15;width:15;" fillcolor="#F5F5F5" filled="t" stroked="f" coordsize="21600,21600" o:gfxdata="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4fUeS/&#10;AAAA2wAAAA8AAAAAAAAAAQAgAAAAIgAAAGRycy9kb3ducmV2LnhtbFBLAQIUABQAAAAIAIdO4kAz&#10;LwWeOwAAADkAAAAQAAAAAAAAAAEAIAAAAA4BAABkcnMvc2hhcGV4bWwueG1sUEsFBgAAAAAGAAYA&#10;WwEAALgDAAAAAA==&#10;">
                  <v:fill on="t" focussize="0,0"/>
                  <v:stroke on="f"/>
                  <v:imagedata o:title=""/>
                  <o:lock v:ext="edit" aspectratio="f"/>
                </v:rect>
                <v:rect id="矩形 98" o:spid="_x0000_s1026" o:spt="1" style="position:absolute;left:3795;top:2953;height:15;width:15;" fillcolor="#F5F5F5" filled="t" stroked="f" coordsize="21600,21600" o:gfxdata="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GBagi8AAAA&#10;2wAAAA8AAAAAAAAAAQAgAAAAIgAAAGRycy9kb3ducmV2LnhtbFBLAQIUABQAAAAIAIdO4kAzLwWe&#10;OwAAADkAAAAQAAAAAAAAAAEAIAAAAAsBAABkcnMvc2hhcGV4bWwueG1sUEsFBgAAAAAGAAYAWwEA&#10;ALUDAAAAAA==&#10;">
                  <v:fill on="t" focussize="0,0"/>
                  <v:stroke on="f"/>
                  <v:imagedata o:title=""/>
                  <o:lock v:ext="edit" aspectratio="f"/>
                </v:rect>
                <v:line id="直线 99" o:spid="_x0000_s1026" o:spt="20" style="position:absolute;left:3068;top:2968;height:272;width:0;" filled="f" stroked="t" coordsize="21600,21600" o:gfxdata="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CW2AugAAANs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line id="直线 100" o:spid="_x0000_s1026" o:spt="20" style="position:absolute;left:3075;top:3233;height:0;width:720;" filled="f" stroked="t" coordsize="21600,21600" o:gfxdata="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l1ZsugAAANs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line id="直线 101" o:spid="_x0000_s1026" o:spt="20" style="position:absolute;left:3075;top:3274;height:0;width:576;" filled="f" stroked="t" coordsize="21600,21600" o:gfxdata="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EZ4W8AAAA&#10;2w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102" o:spid="_x0000_s1026" o:spt="20" style="position:absolute;left:3068;top:3266;height:286;width:0;" filled="f" stroked="t" coordsize="21600,21600" o:gfxdata="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F6hPrgAAADb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103" o:spid="_x0000_s1026" o:spt="20" style="position:absolute;left:3075;top:3545;height:0;width:576;" filled="f" stroked="t" coordsize="21600,21600" o:gfxdata="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8Ca0rsAAADb&#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104" o:spid="_x0000_s1026" o:spt="20" style="position:absolute;left:3075;top:3586;height:0;width:696;" filled="f" stroked="t" coordsize="21600,21600" o:gfxdata="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lpz28AAAA&#10;2w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105" o:spid="_x0000_s1026" o:spt="20" style="position:absolute;left:3068;top:3578;height:286;width:0;" filled="f" stroked="t" coordsize="21600,21600" o:gfxdata="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c0bsAAADb&#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106" o:spid="_x0000_s1026" o:spt="20" style="position:absolute;left:3075;top:3857;height:0;width:696;" filled="f" stroked="t" coordsize="21600,21600" o:gfxdata="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iitOLgAAADb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107" o:spid="_x0000_s1026" o:spt="20" style="position:absolute;left:3075;top:3886;height:0;width:1008;" filled="f" stroked="t" coordsize="21600,21600" o:gfxdata="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Yc347gAAADb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108" o:spid="_x0000_s1026" o:spt="20" style="position:absolute;left:3068;top:3878;height:303;width:0;" filled="f" stroked="t" coordsize="21600,21600" o:gfxdata="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ZDA+8AAAA&#10;2w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109" o:spid="_x0000_s1026" o:spt="20" style="position:absolute;left:3075;top:4174;height:0;width:1008;" filled="f" stroked="t" coordsize="21600,21600" o:gfxdata="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rwx4LsAAADb&#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110" o:spid="_x0000_s1026" o:spt="20" style="position:absolute;left:3075;top:4198;height:0;width:576;" filled="f" stroked="t" coordsize="21600,21600" o:gfxdata="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iCgy8AAAA&#10;2w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111" o:spid="_x0000_s1026" o:spt="20" style="position:absolute;left:3068;top:4190;height:303;width:0;" filled="f" stroked="t" coordsize="21600,21600" o:gfxdata="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E75bgAAADb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112" o:spid="_x0000_s1026" o:spt="20" style="position:absolute;left:3075;top:4486;height:0;width:576;" filled="f" stroked="t" coordsize="21600,21600" o:gfxdata="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YFEnrgAAADb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113" o:spid="_x0000_s1026" o:spt="20" style="position:absolute;left:3075;top:4522;height:0;width:864;" filled="f" stroked="t" coordsize="21600,21600" o:gfxdata="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ff3K8AAAA&#10;2w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114" o:spid="_x0000_s1026" o:spt="20" style="position:absolute;left:3068;top:4514;height:286;width:0;" filled="f" stroked="t" coordsize="21600,21600" o:gfxdata="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6Qp28AAAA&#10;2w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115" o:spid="_x0000_s1026" o:spt="20" style="position:absolute;left:3075;top:4793;height:0;width:864;" filled="f" stroked="t" coordsize="21600,21600" o:gfxdata="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keXG8AAAA&#10;2w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116" o:spid="_x0000_s1026" o:spt="20" style="position:absolute;left:3075;top:4834;height:0;width:1704;" filled="f" stroked="t" coordsize="21600,21600" o:gfxdata="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dImLgAAADb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117" o:spid="_x0000_s1026" o:spt="20" style="position:absolute;left:3068;top:4826;height:286;width:0;" filled="f" stroked="t" coordsize="21600,21600" o:gfxdata="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FjSQ7gAAADb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118" o:spid="_x0000_s1026" o:spt="20" style="position:absolute;left:3075;top:5105;height:0;width:1704;" filled="f" stroked="t" coordsize="21600,21600" o:gfxdata="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G6a+8AAAA&#10;2w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119" o:spid="_x0000_s1026" o:spt="20" style="position:absolute;left:3075;top:5134;height:0;width:576;" filled="f" stroked="t" coordsize="21600,21600" o:gfxdata="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j1EC8AAAA&#10;2w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120" o:spid="_x0000_s1026" o:spt="20" style="position:absolute;left:3068;top:5126;height:303;width:0;" filled="f" stroked="t" coordsize="21600,21600" o:gfxdata="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976y8AAAA&#10;2w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121" o:spid="_x0000_s1026" o:spt="20" style="position:absolute;left:3075;top:5422;height:0;width:576;" filled="f" stroked="t" coordsize="21600,21600" o:gfxdata="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i7eRbgAAADb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122" o:spid="_x0000_s1026" o:spt="20" style="position:absolute;left:3075;top:5446;height:0;width:720;" filled="f" stroked="t" coordsize="21600,21600" o:gfxdata="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o0GP65AAAA2wAA&#10;AA8AAAAAAAAAAQAgAAAAIgAAAGRycy9kb3ducmV2LnhtbFBLAQIUABQAAAAIAIdO4kAzLwWeOwAA&#10;ADkAAAAQAAAAAAAAAAEAIAAAAAgBAABkcnMvc2hhcGV4bWwueG1sUEsFBgAAAAAGAAYAWwEAALID&#10;AAAAAA==&#10;">
                  <v:fill on="f" focussize="0,0"/>
                  <v:stroke weight="0.72pt" color="#F5F5F5" joinstyle="round"/>
                  <v:imagedata o:title=""/>
                  <o:lock v:ext="edit" aspectratio="f"/>
                </v:line>
                <v:line id="直线 123" o:spid="_x0000_s1026" o:spt="20" style="position:absolute;left:3068;top:5438;height:303;width:0;" filled="f" stroked="t" coordsize="21600,21600" o:gfxdata="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aojErsAAADb&#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124" o:spid="_x0000_s1026" o:spt="20" style="position:absolute;left:3075;top:5734;height:0;width:720;" filled="f" stroked="t" coordsize="21600,21600" o:gfxdata="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UPHv28AAAA&#10;2w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shape id="文本框 125" o:spid="_x0000_s1026" o:spt="202" type="#_x0000_t202" style="position:absolute;left:3787;top:5421;height:312;width:3455;" fillcolor="#FBFBF9" filled="t" stroked="f" coordsize="21600,21600" o:gfxdata="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6BN7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312" w:lineRule="exact"/>
                          <w:ind w:left="1556" w:right="-15" w:firstLine="0"/>
                          <w:jc w:val="left"/>
                          <w:rPr>
                            <w:rFonts w:hint="eastAsia" w:ascii="Microsoft JhengHei" w:eastAsia="Microsoft JhengHei"/>
                            <w:b/>
                            <w:sz w:val="21"/>
                          </w:rPr>
                        </w:pPr>
                        <w:r>
                          <w:rPr>
                            <w:rFonts w:hint="eastAsia" w:ascii="Microsoft JhengHei" w:eastAsia="Microsoft JhengHei"/>
                            <w:b/>
                            <w:color w:val="FF0000"/>
                            <w:sz w:val="21"/>
                          </w:rPr>
                          <w:t>文件保存暂存区信息</w:t>
                        </w:r>
                      </w:p>
                    </w:txbxContent>
                  </v:textbox>
                </v:shape>
                <v:shape id="文本框 126" o:spid="_x0000_s1026" o:spt="202" type="#_x0000_t202" style="position:absolute;left:3074;top:5428;height:298;width:713;" fillcolor="#EDEDED" filled="t" stroked="f" coordsize="21600,21600" o:gfxdata="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qNk5NtwAAANsAAAAP&#10;AAAAAAAAAAEAIAAAACIAAABkcnMvZG93bnJldi54bWxQSwECFAAUAAAACACHTuJAMy8FnjsAAAA5&#10;AAAAEAAAAAAAAAABACAAAAAGAQAAZHJzL3NoYXBleG1sLnhtbFBLBQYAAAAABgAGAFsBAACwAwAA&#10;AAA=&#10;">
                  <v:fill on="t" focussize="0,0"/>
                  <v:stroke on="f"/>
                  <v:imagedata o:title=""/>
                  <o:lock v:ext="edit" aspectratio="f"/>
                  <v:textbox inset="0mm,0mm,0mm,0mm">
                    <w:txbxContent>
                      <w:p>
                        <w:pPr>
                          <w:spacing w:before="25"/>
                          <w:ind w:left="0" w:right="-15" w:firstLine="0"/>
                          <w:jc w:val="left"/>
                          <w:rPr>
                            <w:rFonts w:ascii="Courier New"/>
                            <w:b/>
                            <w:sz w:val="24"/>
                          </w:rPr>
                        </w:pPr>
                        <w:r>
                          <w:rPr>
                            <w:rFonts w:ascii="Courier New"/>
                            <w:b/>
                            <w:color w:val="FF0000"/>
                            <w:sz w:val="24"/>
                          </w:rPr>
                          <w:t>index</w:t>
                        </w:r>
                      </w:p>
                    </w:txbxContent>
                  </v:textbox>
                </v:shape>
                <v:shape id="文本框 127" o:spid="_x0000_s1026" o:spt="202" type="#_x0000_t202" style="position:absolute;left:3650;top:5112;height:303;width:4185;" fillcolor="#FBFBF9" filled="t" stroked="f" coordsize="21600,21600" o:gfxdata="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SKgW8AAAA&#10;2w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0" w:line="302" w:lineRule="exact"/>
                          <w:ind w:left="1654" w:right="-15" w:firstLine="0"/>
                          <w:jc w:val="left"/>
                          <w:rPr>
                            <w:rFonts w:hint="eastAsia" w:ascii="Microsoft JhengHei" w:eastAsia="Microsoft JhengHei"/>
                            <w:b/>
                            <w:sz w:val="21"/>
                          </w:rPr>
                        </w:pPr>
                        <w:r>
                          <w:rPr>
                            <w:rFonts w:hint="eastAsia" w:ascii="Microsoft JhengHei" w:eastAsia="Microsoft JhengHei"/>
                            <w:b/>
                            <w:color w:val="FF0000"/>
                            <w:spacing w:val="-1"/>
                            <w:sz w:val="21"/>
                          </w:rPr>
                          <w:t>文件指示目前被检出的分支</w:t>
                        </w:r>
                      </w:p>
                    </w:txbxContent>
                  </v:textbox>
                </v:shape>
                <v:shape id="文本框 128" o:spid="_x0000_s1026" o:spt="202" type="#_x0000_t202" style="position:absolute;left:3074;top:5112;height:303;width:576;" fillcolor="#EDEDED" filled="t" stroked="f" coordsize="21600,21600" o:gfxdata="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gfversAAADb&#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30"/>
                          <w:ind w:left="0" w:right="-15" w:firstLine="0"/>
                          <w:jc w:val="left"/>
                          <w:rPr>
                            <w:rFonts w:ascii="Courier New"/>
                            <w:b/>
                            <w:sz w:val="24"/>
                          </w:rPr>
                        </w:pPr>
                        <w:r>
                          <w:rPr>
                            <w:rFonts w:ascii="Courier New"/>
                            <w:b/>
                            <w:color w:val="FF0000"/>
                            <w:sz w:val="24"/>
                          </w:rPr>
                          <w:t>HEAD</w:t>
                        </w:r>
                      </w:p>
                    </w:txbxContent>
                  </v:textbox>
                </v:shape>
                <v:shape id="文本框 129" o:spid="_x0000_s1026" o:spt="202" type="#_x0000_t202" style="position:absolute;left:4779;top:4813;height:292;width:3056;" fillcolor="#FBFBF9" filled="t" stroked="f" coordsize="21600,21600" o:gfxdata="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sBr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9"/>
                          <w:ind w:left="484" w:right="0" w:firstLine="0"/>
                          <w:jc w:val="left"/>
                          <w:rPr>
                            <w:sz w:val="21"/>
                          </w:rPr>
                        </w:pPr>
                        <w:r>
                          <w:rPr>
                            <w:color w:val="4E443B"/>
                            <w:sz w:val="21"/>
                          </w:rPr>
                          <w:t>用来显示对仓库的描述信息</w:t>
                        </w:r>
                      </w:p>
                    </w:txbxContent>
                  </v:textbox>
                </v:shape>
                <v:shape id="文本框 130" o:spid="_x0000_s1026" o:spt="202" type="#_x0000_t202" style="position:absolute;left:3074;top:4820;height:278;width:1705;" fillcolor="#EDEDED" filled="t" stroked="f" coordsize="21600,21600" o:gfxdata="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POl5ugAAANs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12" w:line="265" w:lineRule="exact"/>
                          <w:ind w:left="0" w:right="0" w:firstLine="0"/>
                          <w:jc w:val="left"/>
                          <w:rPr>
                            <w:rFonts w:ascii="Courier New"/>
                            <w:sz w:val="24"/>
                          </w:rPr>
                        </w:pPr>
                        <w:r>
                          <w:rPr>
                            <w:rFonts w:ascii="Courier New"/>
                            <w:color w:val="333333"/>
                            <w:sz w:val="24"/>
                          </w:rPr>
                          <w:t>description</w:t>
                        </w:r>
                      </w:p>
                    </w:txbxContent>
                  </v:textbox>
                </v:shape>
                <v:shape id="文本框 131" o:spid="_x0000_s1026" o:spt="202" type="#_x0000_t202" style="position:absolute;left:3939;top:4503;height:303;width:4067;" fillcolor="#FBFBF9" filled="t" stroked="f" coordsize="21600,21600" o:gfxdata="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kJgO8AAAA&#10;2w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7"/>
                          <w:ind w:left="1329" w:right="0" w:firstLine="0"/>
                          <w:jc w:val="left"/>
                          <w:rPr>
                            <w:sz w:val="21"/>
                          </w:rPr>
                        </w:pPr>
                        <w:r>
                          <w:rPr>
                            <w:color w:val="4E443B"/>
                            <w:sz w:val="21"/>
                          </w:rPr>
                          <w:t>文件包含项目特有的配置选项</w:t>
                        </w:r>
                      </w:p>
                    </w:txbxContent>
                  </v:textbox>
                </v:shape>
                <v:shape id="文本框 132" o:spid="_x0000_s1026" o:spt="202" type="#_x0000_t202" style="position:absolute;left:3074;top:4510;height:296;width:865;" fillcolor="#EDEDED" filled="t" stroked="f" coordsize="21600,21600" o:gfxdata="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EyksbgAAADbAAAA&#10;DwAAAAAAAAABACAAAAAiAAAAZHJzL2Rvd25yZXYueG1sUEsBAhQAFAAAAAgAh07iQDMvBZ47AAAA&#10;OQAAABAAAAAAAAAAAQAgAAAABwEAAGRycy9zaGFwZXhtbC54bWxQSwUGAAAAAAYABgBbAQAAsQMA&#10;AAAA&#10;">
                  <v:fill on="t" focussize="0,0"/>
                  <v:stroke on="f"/>
                  <v:imagedata o:title=""/>
                  <o:lock v:ext="edit" aspectratio="f"/>
                  <v:textbox inset="0mm,0mm,0mm,0mm">
                    <w:txbxContent>
                      <w:p>
                        <w:pPr>
                          <w:spacing w:before="10"/>
                          <w:ind w:left="0" w:right="0" w:firstLine="0"/>
                          <w:jc w:val="left"/>
                          <w:rPr>
                            <w:rFonts w:ascii="Courier New"/>
                            <w:sz w:val="24"/>
                          </w:rPr>
                        </w:pPr>
                        <w:r>
                          <w:rPr>
                            <w:rFonts w:ascii="Courier New"/>
                            <w:color w:val="333333"/>
                            <w:sz w:val="24"/>
                          </w:rPr>
                          <w:t>config</w:t>
                        </w:r>
                      </w:p>
                    </w:txbxContent>
                  </v:textbox>
                </v:shape>
                <v:shape id="文本框 133" o:spid="_x0000_s1026" o:spt="202" type="#_x0000_t202" style="position:absolute;left:3650;top:4180;height:316;width:5836;" fillcolor="#FBFBF9" filled="t" stroked="f" coordsize="21600,21600" o:gfxdata="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plhzr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316" w:lineRule="exact"/>
                          <w:ind w:left="1618" w:right="0" w:firstLine="0"/>
                          <w:jc w:val="left"/>
                          <w:rPr>
                            <w:rFonts w:hint="eastAsia" w:ascii="Microsoft JhengHei" w:eastAsia="Microsoft JhengHei"/>
                            <w:b/>
                            <w:sz w:val="21"/>
                          </w:rPr>
                        </w:pPr>
                        <w:r>
                          <w:rPr>
                            <w:rFonts w:hint="eastAsia" w:ascii="Microsoft JhengHei" w:eastAsia="Microsoft JhengHei"/>
                            <w:b/>
                            <w:color w:val="FF0000"/>
                            <w:sz w:val="21"/>
                          </w:rPr>
                          <w:t>目录存储指向数据的提交对象的指针（分支）</w:t>
                        </w:r>
                      </w:p>
                    </w:txbxContent>
                  </v:textbox>
                </v:shape>
                <v:shape id="文本框 134" o:spid="_x0000_s1026" o:spt="202" type="#_x0000_t202" style="position:absolute;left:3074;top:4180;height:316;width:576;" fillcolor="#EDEDED" filled="t" stroked="f" coordsize="21600,21600" o:gfxdata="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d6KyugAAANs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25"/>
                          <w:ind w:left="0" w:right="-15" w:firstLine="0"/>
                          <w:jc w:val="left"/>
                          <w:rPr>
                            <w:rFonts w:ascii="Courier New"/>
                            <w:b/>
                            <w:sz w:val="24"/>
                          </w:rPr>
                        </w:pPr>
                        <w:r>
                          <w:rPr>
                            <w:rFonts w:ascii="Courier New"/>
                            <w:b/>
                            <w:color w:val="FF0000"/>
                            <w:sz w:val="24"/>
                          </w:rPr>
                          <w:t>refs</w:t>
                        </w:r>
                      </w:p>
                    </w:txbxContent>
                  </v:textbox>
                </v:shape>
                <v:shape id="文本框 135" o:spid="_x0000_s1026" o:spt="202" type="#_x0000_t202" style="position:absolute;left:4083;top:3871;height:303;width:3551;" fillcolor="#FBFBF9" filled="t" stroked="f" coordsize="21600,21600" o:gfxdata="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Jnzb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302" w:lineRule="exact"/>
                          <w:ind w:left="1231" w:right="-15" w:firstLine="0"/>
                          <w:jc w:val="left"/>
                          <w:rPr>
                            <w:rFonts w:hint="eastAsia" w:ascii="Microsoft JhengHei" w:eastAsia="Microsoft JhengHei"/>
                            <w:b/>
                            <w:sz w:val="21"/>
                          </w:rPr>
                        </w:pPr>
                        <w:r>
                          <w:rPr>
                            <w:rFonts w:hint="eastAsia" w:ascii="Microsoft JhengHei" w:eastAsia="Microsoft JhengHei"/>
                            <w:b/>
                            <w:color w:val="FF0000"/>
                            <w:spacing w:val="-1"/>
                            <w:sz w:val="21"/>
                          </w:rPr>
                          <w:t>目录存储所有数据内容；</w:t>
                        </w:r>
                      </w:p>
                    </w:txbxContent>
                  </v:textbox>
                </v:shape>
                <v:shape id="文本框 136" o:spid="_x0000_s1026" o:spt="202" type="#_x0000_t202" style="position:absolute;left:3074;top:3878;height:288;width:1009;" fillcolor="#EDEDED" filled="t" stroked="f" coordsize="21600,21600" o:gfxdata="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pTzFugAAANs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16"/>
                          <w:ind w:left="0" w:right="0" w:firstLine="0"/>
                          <w:jc w:val="left"/>
                          <w:rPr>
                            <w:rFonts w:ascii="Courier New"/>
                            <w:b/>
                            <w:sz w:val="24"/>
                          </w:rPr>
                        </w:pPr>
                        <w:r>
                          <w:rPr>
                            <w:rFonts w:ascii="Courier New"/>
                            <w:b/>
                            <w:color w:val="FF0000"/>
                            <w:sz w:val="24"/>
                          </w:rPr>
                          <w:t>objects</w:t>
                        </w:r>
                      </w:p>
                    </w:txbxContent>
                  </v:textbox>
                </v:shape>
                <v:shape id="文本框 137" o:spid="_x0000_s1026" o:spt="202" type="#_x0000_t202" style="position:absolute;left:3787;top:3565;height:299;width:2731;" fillcolor="#FBFBF9" filled="t" stroked="f" coordsize="21600,21600" o:gfxdata="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xViS8AAAA&#10;2w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9"/>
                          <w:ind w:left="1467" w:right="-15" w:firstLine="0"/>
                          <w:jc w:val="left"/>
                          <w:rPr>
                            <w:sz w:val="21"/>
                          </w:rPr>
                        </w:pPr>
                        <w:r>
                          <w:rPr>
                            <w:color w:val="4E443B"/>
                            <w:spacing w:val="-1"/>
                            <w:sz w:val="21"/>
                          </w:rPr>
                          <w:t>保存日志信息</w:t>
                        </w:r>
                      </w:p>
                    </w:txbxContent>
                  </v:textbox>
                </v:shape>
                <v:shape id="文本框 138" o:spid="_x0000_s1026" o:spt="202" type="#_x0000_t202" style="position:absolute;left:3074;top:3572;height:292;width:713;" fillcolor="#EDEDED" filled="t" stroked="f" coordsize="21600,21600" o:gfxdata="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dg0sugAAANs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12"/>
                          <w:ind w:left="0" w:right="0" w:firstLine="0"/>
                          <w:jc w:val="left"/>
                          <w:rPr>
                            <w:rFonts w:ascii="Courier New"/>
                            <w:sz w:val="24"/>
                          </w:rPr>
                        </w:pPr>
                        <w:r>
                          <w:rPr>
                            <w:rFonts w:ascii="Courier New"/>
                            <w:color w:val="333333"/>
                            <w:sz w:val="24"/>
                          </w:rPr>
                          <w:t>logs</w:t>
                        </w:r>
                      </w:p>
                    </w:txbxContent>
                  </v:textbox>
                </v:shape>
                <v:shape id="文本框 139" o:spid="_x0000_s1026" o:spt="202" type="#_x0000_t202" style="position:absolute;left:3650;top:3260;height:298;width:3901;" fillcolor="#FBFBF9" filled="t" stroked="f" coordsize="21600,21600" o:gfxdata="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ezP+8AAAA&#10;2w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2"/>
                          <w:ind w:left="1586" w:right="-15" w:firstLine="0"/>
                          <w:jc w:val="left"/>
                          <w:rPr>
                            <w:sz w:val="21"/>
                          </w:rPr>
                        </w:pPr>
                        <w:r>
                          <w:rPr>
                            <w:color w:val="4E443B"/>
                            <w:spacing w:val="-3"/>
                            <w:sz w:val="21"/>
                          </w:rPr>
                          <w:t>包含一个全局性排除文件</w:t>
                        </w:r>
                      </w:p>
                    </w:txbxContent>
                  </v:textbox>
                </v:shape>
                <v:shape id="文本框 140" o:spid="_x0000_s1026" o:spt="202" type="#_x0000_t202" style="position:absolute;left:3074;top:3260;height:298;width:576;" fillcolor="#EDEDED" filled="t" stroked="f" coordsize="21600,21600" o:gfxdata="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2Zf3ugAAANsA&#10;AAAPAAAAAAAAAAEAIAAAACIAAABkcnMvZG93bnJldi54bWxQSwECFAAUAAAACACHTuJAMy8FnjsA&#10;AAA5AAAAEAAAAAAAAAABACAAAAAJAQAAZHJzL3NoYXBleG1sLnhtbFBLBQYAAAAABgAGAFsBAACz&#10;AwAAAAA=&#10;">
                  <v:fill on="t" focussize="0,0"/>
                  <v:stroke on="f"/>
                  <v:imagedata o:title=""/>
                  <o:lock v:ext="edit" aspectratio="f"/>
                  <v:textbox inset="0mm,0mm,0mm,0mm">
                    <w:txbxContent>
                      <w:p>
                        <w:pPr>
                          <w:spacing w:before="12"/>
                          <w:ind w:left="0" w:right="-15" w:firstLine="0"/>
                          <w:jc w:val="left"/>
                          <w:rPr>
                            <w:rFonts w:ascii="Courier New"/>
                            <w:sz w:val="24"/>
                          </w:rPr>
                        </w:pPr>
                        <w:r>
                          <w:rPr>
                            <w:rFonts w:ascii="Courier New"/>
                            <w:color w:val="333333"/>
                            <w:sz w:val="24"/>
                          </w:rPr>
                          <w:t>info</w:t>
                        </w:r>
                      </w:p>
                    </w:txbxContent>
                  </v:textbox>
                </v:shape>
                <v:shape id="文本框 141" o:spid="_x0000_s1026" o:spt="202" type="#_x0000_t202" style="position:absolute;left:3787;top:2961;height:293;width:5021;" fillcolor="#FBFBF9" filled="t" stroked="f" coordsize="21600,21600" o:gfxdata="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0D3E7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259" w:lineRule="exact"/>
                          <w:ind w:left="1443" w:right="-15" w:firstLine="0"/>
                          <w:jc w:val="left"/>
                          <w:rPr>
                            <w:sz w:val="21"/>
                          </w:rPr>
                        </w:pPr>
                        <w:r>
                          <w:rPr>
                            <w:color w:val="4E443B"/>
                            <w:spacing w:val="-3"/>
                            <w:sz w:val="21"/>
                          </w:rPr>
                          <w:t>目录包含客户端或服务端的钩子脚本；</w:t>
                        </w:r>
                      </w:p>
                    </w:txbxContent>
                  </v:textbox>
                </v:shape>
                <v:shape id="文本框 142" o:spid="_x0000_s1026" o:spt="202" type="#_x0000_t202" style="position:absolute;left:3074;top:2968;height:278;width:713;" fillcolor="#EDEDED" filled="t" stroked="f" coordsize="21600,21600" o:gfxdata="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UesG7sAAADb&#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0" w:line="265" w:lineRule="exact"/>
                          <w:ind w:left="0" w:right="-15" w:firstLine="0"/>
                          <w:jc w:val="left"/>
                          <w:rPr>
                            <w:rFonts w:ascii="Courier New"/>
                            <w:sz w:val="24"/>
                          </w:rPr>
                        </w:pPr>
                        <w:r>
                          <w:rPr>
                            <w:rFonts w:ascii="Courier New"/>
                            <w:color w:val="333333"/>
                            <w:sz w:val="24"/>
                          </w:rPr>
                          <w:t>hooks</w:t>
                        </w:r>
                      </w:p>
                    </w:txbxContent>
                  </v:textbox>
                </v:shape>
                <w10:wrap type="topAndBottom"/>
              </v:group>
            </w:pict>
          </mc:Fallback>
        </mc:AlternateContent>
      </w:r>
    </w:p>
    <w:p>
      <w:pPr>
        <w:pStyle w:val="6"/>
        <w:spacing w:before="16"/>
        <w:rPr>
          <w:rFonts w:ascii="Microsoft JhengHei"/>
          <w:b/>
          <w:sz w:val="11"/>
        </w:rPr>
      </w:pPr>
    </w:p>
    <w:p>
      <w:pPr>
        <w:pStyle w:val="10"/>
        <w:numPr>
          <w:ilvl w:val="0"/>
          <w:numId w:val="3"/>
        </w:numPr>
        <w:tabs>
          <w:tab w:val="left" w:pos="1001"/>
        </w:tabs>
        <w:spacing w:before="0" w:after="0" w:line="305" w:lineRule="exact"/>
        <w:ind w:left="1000" w:right="0" w:hanging="209"/>
        <w:jc w:val="left"/>
        <w:rPr>
          <w:b/>
          <w:sz w:val="21"/>
        </w:rPr>
      </w:pPr>
      <w:r>
        <w:rPr>
          <w:rFonts w:ascii="Calibri Light" w:eastAsia="Calibri Light"/>
          <w:b w:val="0"/>
          <w:color w:val="FF0000"/>
          <w:sz w:val="21"/>
        </w:rPr>
        <w:t>git</w:t>
      </w:r>
      <w:r>
        <w:rPr>
          <w:rFonts w:ascii="Calibri Light" w:eastAsia="Calibri Light"/>
          <w:b w:val="0"/>
          <w:color w:val="FF0000"/>
          <w:spacing w:val="5"/>
          <w:sz w:val="21"/>
        </w:rPr>
        <w:t xml:space="preserve"> </w:t>
      </w:r>
      <w:r>
        <w:rPr>
          <w:b/>
          <w:color w:val="FF0000"/>
          <w:sz w:val="21"/>
        </w:rPr>
        <w:t>对象</w:t>
      </w:r>
    </w:p>
    <w:p>
      <w:pPr>
        <w:pStyle w:val="6"/>
        <w:spacing w:line="278" w:lineRule="auto"/>
        <w:ind w:left="1000" w:right="1793" w:firstLine="420"/>
      </w:pPr>
      <w:r>
        <w:rPr>
          <w:rFonts w:ascii="Arial" w:eastAsia="Arial"/>
          <w:color w:val="4E443B"/>
          <w:shd w:val="clear" w:color="auto" w:fill="FBFBF9"/>
        </w:rPr>
        <w:t xml:space="preserve">Git </w:t>
      </w:r>
      <w:r>
        <w:rPr>
          <w:color w:val="4E443B"/>
          <w:shd w:val="clear" w:color="auto" w:fill="FBFBF9"/>
        </w:rPr>
        <w:t>的核心部分是一个简单的键值对数据库。你可以向该数据库插入任意类型的内容，它会返回一个键值，通过该键值可以在任意时刻再次检索该内容</w:t>
      </w:r>
    </w:p>
    <w:p>
      <w:pPr>
        <w:pStyle w:val="10"/>
        <w:numPr>
          <w:ilvl w:val="1"/>
          <w:numId w:val="3"/>
        </w:numPr>
        <w:tabs>
          <w:tab w:val="left" w:pos="1421"/>
        </w:tabs>
        <w:spacing w:before="6" w:after="0" w:line="261" w:lineRule="auto"/>
        <w:ind w:left="1840" w:right="6040" w:hanging="689"/>
        <w:jc w:val="left"/>
        <w:rPr>
          <w:rFonts w:ascii="Wingdings" w:eastAsia="Wingdings"/>
          <w:b/>
          <w:sz w:val="18"/>
        </w:rPr>
      </w:pPr>
      <w:r>
        <mc:AlternateContent>
          <mc:Choice Requires="wps">
            <w:drawing>
              <wp:anchor distT="0" distB="0" distL="114300" distR="114300" simplePos="0" relativeHeight="251675648" behindDoc="1" locked="0" layoutInCell="1" allowOverlap="1">
                <wp:simplePos x="0" y="0"/>
                <wp:positionH relativeFrom="page">
                  <wp:posOffset>1943100</wp:posOffset>
                </wp:positionH>
                <wp:positionV relativeFrom="paragraph">
                  <wp:posOffset>271145</wp:posOffset>
                </wp:positionV>
                <wp:extent cx="266700" cy="147320"/>
                <wp:effectExtent l="0" t="0" r="0" b="0"/>
                <wp:wrapNone/>
                <wp:docPr id="476" name="矩形 143"/>
                <wp:cNvGraphicFramePr/>
                <a:graphic xmlns:a="http://schemas.openxmlformats.org/drawingml/2006/main">
                  <a:graphicData uri="http://schemas.microsoft.com/office/word/2010/wordprocessingShape">
                    <wps:wsp>
                      <wps:cNvSpPr/>
                      <wps:spPr>
                        <a:xfrm>
                          <a:off x="0" y="0"/>
                          <a:ext cx="266700" cy="147320"/>
                        </a:xfrm>
                        <a:prstGeom prst="rect">
                          <a:avLst/>
                        </a:prstGeom>
                        <a:solidFill>
                          <a:srgbClr val="FBFBF9"/>
                        </a:solidFill>
                        <a:ln>
                          <a:noFill/>
                        </a:ln>
                      </wps:spPr>
                      <wps:bodyPr upright="1"/>
                    </wps:wsp>
                  </a:graphicData>
                </a:graphic>
              </wp:anchor>
            </w:drawing>
          </mc:Choice>
          <mc:Fallback>
            <w:pict>
              <v:rect id="矩形 143" o:spid="_x0000_s1026" o:spt="1" style="position:absolute;left:0pt;margin-left:153pt;margin-top:21.35pt;height:11.6pt;width:21pt;mso-position-horizontal-relative:page;z-index:-251640832;mso-width-relative:page;mso-height-relative:page;" fillcolor="#FBFBF9" filled="t" stroked="f" coordsize="21600,21600" o:gfxdata="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4tCIfNkAAAAJAQAADwAAAAAAAAABACAAAAAiAAAAZHJzL2Rvd25yZXYueG1sUEsBAhQA&#10;FAAAAAgAh07iQA4gnOm4AQAAYgMAAA4AAAAAAAAAAQAgAAAAKAEAAGRycy9lMm9Eb2MueG1sUEsF&#10;BgAAAAAGAAYAWQEAAFIFAAAAAA==&#10;">
                <v:fill on="t" focussize="0,0"/>
                <v:stroke on="f"/>
                <v:imagedata o:title=""/>
                <o:lock v:ext="edit" aspectratio="f"/>
              </v:rect>
            </w:pict>
          </mc:Fallback>
        </mc:AlternateContent>
      </w:r>
      <w:r>
        <w:rPr>
          <w:b/>
          <w:sz w:val="18"/>
          <w:shd w:val="clear" w:color="auto" w:fill="FBFBF9"/>
        </w:rPr>
        <w:t>向数据库写入内容 并返回对应键值</w:t>
      </w:r>
      <w:r>
        <w:rPr>
          <w:b/>
          <w:sz w:val="18"/>
        </w:rPr>
        <w:t>命令：</w:t>
      </w:r>
    </w:p>
    <w:p>
      <w:pPr>
        <w:spacing w:before="39"/>
        <w:ind w:left="2261" w:right="0" w:firstLine="0"/>
        <w:jc w:val="left"/>
        <w:rPr>
          <w:rFonts w:ascii="Lucida Console"/>
          <w:b/>
          <w:sz w:val="18"/>
        </w:rPr>
      </w:pPr>
      <w:r>
        <w:rPr>
          <w:rFonts w:ascii="Lucida Console"/>
          <w:b/>
          <w:color w:val="FF0000"/>
          <w:sz w:val="18"/>
        </w:rPr>
        <w:t>echo 'test content' | git hash-object -w --stdin</w:t>
      </w:r>
    </w:p>
    <w:p>
      <w:pPr>
        <w:spacing w:before="61" w:line="225" w:lineRule="auto"/>
        <w:ind w:left="1840" w:right="1801" w:firstLine="840"/>
        <w:jc w:val="left"/>
        <w:rPr>
          <w:rFonts w:hint="eastAsia" w:ascii="Microsoft JhengHei" w:eastAsia="Microsoft JhengHei"/>
          <w:b/>
          <w:sz w:val="18"/>
        </w:rPr>
      </w:pPr>
      <w:r>
        <w:rPr>
          <w:rFonts w:ascii="Lucida Console" w:eastAsia="Lucida Console"/>
          <w:b/>
          <w:color w:val="585858"/>
          <w:sz w:val="18"/>
        </w:rPr>
        <w:t xml:space="preserve">-w </w:t>
      </w:r>
      <w:r>
        <w:rPr>
          <w:rFonts w:hint="eastAsia" w:ascii="Microsoft JhengHei" w:eastAsia="Microsoft JhengHei"/>
          <w:b/>
          <w:color w:val="585858"/>
          <w:sz w:val="18"/>
        </w:rPr>
        <w:t xml:space="preserve">选项指示 </w:t>
      </w:r>
      <w:r>
        <w:rPr>
          <w:rFonts w:ascii="Lucida Console" w:eastAsia="Lucida Console"/>
          <w:b/>
          <w:color w:val="585858"/>
          <w:sz w:val="18"/>
        </w:rPr>
        <w:t xml:space="preserve">hash-object </w:t>
      </w:r>
      <w:r>
        <w:rPr>
          <w:rFonts w:hint="eastAsia" w:ascii="Microsoft JhengHei" w:eastAsia="Microsoft JhengHei"/>
          <w:b/>
          <w:color w:val="585858"/>
          <w:sz w:val="18"/>
        </w:rPr>
        <w:t>命令存储数据对象；若不指定此选项，则该命令仅返回对应的键值</w:t>
      </w:r>
    </w:p>
    <w:p>
      <w:pPr>
        <w:spacing w:before="1" w:line="225" w:lineRule="auto"/>
        <w:ind w:left="1840" w:right="1706" w:firstLine="840"/>
        <w:jc w:val="left"/>
        <w:rPr>
          <w:rFonts w:hint="eastAsia" w:ascii="Microsoft JhengHei" w:eastAsia="Microsoft JhengHei"/>
          <w:b/>
          <w:sz w:val="18"/>
        </w:rPr>
      </w:pPr>
      <w:r>
        <w:rPr>
          <w:rFonts w:ascii="Lucida Console" w:eastAsia="Lucida Console"/>
          <w:b/>
          <w:color w:val="585858"/>
          <w:sz w:val="18"/>
        </w:rPr>
        <w:t>--stdin</w:t>
      </w:r>
      <w:r>
        <w:rPr>
          <w:rFonts w:hint="eastAsia" w:ascii="Microsoft JhengHei" w:eastAsia="Microsoft JhengHei"/>
          <w:b/>
          <w:color w:val="585858"/>
          <w:sz w:val="18"/>
        </w:rPr>
        <w:t>（</w:t>
      </w:r>
      <w:r>
        <w:rPr>
          <w:rFonts w:ascii="Lucida Console" w:eastAsia="Lucida Console"/>
          <w:b/>
          <w:color w:val="585858"/>
          <w:sz w:val="18"/>
        </w:rPr>
        <w:t>standard input</w:t>
      </w:r>
      <w:r>
        <w:rPr>
          <w:rFonts w:hint="eastAsia" w:ascii="Microsoft JhengHei" w:eastAsia="Microsoft JhengHei"/>
          <w:b/>
          <w:color w:val="585858"/>
          <w:sz w:val="18"/>
        </w:rPr>
        <w:t>）选项则指示该命令从标准输入读取内容； 若不指定此选项，则须在命令尾部给出待存储文件的路径</w:t>
      </w:r>
    </w:p>
    <w:p>
      <w:pPr>
        <w:spacing w:before="2" w:line="225" w:lineRule="auto"/>
        <w:ind w:left="2681" w:right="5191" w:hanging="420"/>
        <w:jc w:val="left"/>
        <w:rPr>
          <w:rFonts w:hint="eastAsia" w:ascii="Microsoft JhengHei" w:eastAsia="Microsoft JhengHei"/>
          <w:b/>
          <w:sz w:val="18"/>
        </w:rPr>
      </w:pPr>
      <w:r>
        <w:rPr>
          <w:rFonts w:ascii="Lucida Console" w:eastAsia="Lucida Console"/>
          <w:b/>
          <w:color w:val="FF0000"/>
          <w:sz w:val="18"/>
        </w:rPr>
        <w:t xml:space="preserve">git hash-object -w </w:t>
      </w:r>
      <w:r>
        <w:rPr>
          <w:rFonts w:hint="eastAsia" w:ascii="Microsoft JhengHei" w:eastAsia="Microsoft JhengHei"/>
          <w:b/>
          <w:color w:val="FF0000"/>
          <w:sz w:val="18"/>
        </w:rPr>
        <w:t>文件路径</w:t>
      </w:r>
      <w:r>
        <w:rPr>
          <w:rFonts w:hint="eastAsia" w:ascii="Microsoft JhengHei" w:eastAsia="Microsoft JhengHei"/>
          <w:b/>
          <w:color w:val="585858"/>
          <w:sz w:val="18"/>
        </w:rPr>
        <w:t>存文件</w:t>
      </w:r>
    </w:p>
    <w:p>
      <w:pPr>
        <w:spacing w:before="2" w:line="225" w:lineRule="auto"/>
        <w:ind w:left="2681" w:right="5517" w:hanging="420"/>
        <w:jc w:val="left"/>
        <w:rPr>
          <w:rFonts w:hint="eastAsia" w:ascii="Microsoft JhengHei" w:eastAsia="Microsoft JhengHei"/>
          <w:b/>
          <w:sz w:val="18"/>
        </w:rPr>
      </w:pPr>
      <w:r>
        <w:rPr>
          <w:rFonts w:ascii="Lucida Console" w:eastAsia="Lucida Console"/>
          <w:b/>
          <w:color w:val="FF0000"/>
          <w:sz w:val="18"/>
        </w:rPr>
        <w:t xml:space="preserve">git hash-object </w:t>
      </w:r>
      <w:r>
        <w:rPr>
          <w:rFonts w:hint="eastAsia" w:ascii="Microsoft JhengHei" w:eastAsia="Microsoft JhengHei"/>
          <w:b/>
          <w:color w:val="FF0000"/>
          <w:sz w:val="18"/>
        </w:rPr>
        <w:t>文件路径</w:t>
      </w:r>
      <w:r>
        <w:rPr>
          <w:rFonts w:hint="eastAsia" w:ascii="Microsoft JhengHei" w:eastAsia="Microsoft JhengHei"/>
          <w:b/>
          <w:color w:val="585858"/>
          <w:sz w:val="18"/>
        </w:rPr>
        <w:t>返回对应文件的键值</w:t>
      </w:r>
    </w:p>
    <w:p>
      <w:pPr>
        <w:spacing w:before="73"/>
        <w:ind w:left="2681" w:right="0" w:firstLine="0"/>
        <w:jc w:val="left"/>
        <w:rPr>
          <w:rFonts w:ascii="Lucida Console"/>
          <w:sz w:val="18"/>
        </w:rPr>
      </w:pPr>
      <w:r>
        <w:rPr>
          <w:rFonts w:ascii="Lucida Console"/>
          <w:sz w:val="18"/>
        </w:rPr>
        <w:t>d670460b4b4aece5915caf5c68d12f560a9fe3e4</w:t>
      </w:r>
    </w:p>
    <w:p>
      <w:pPr>
        <w:spacing w:before="47" w:line="321" w:lineRule="exact"/>
        <w:ind w:left="1840" w:right="0" w:firstLine="0"/>
        <w:jc w:val="left"/>
        <w:rPr>
          <w:rFonts w:hint="eastAsia" w:ascii="Microsoft JhengHei" w:eastAsia="Microsoft JhengHei"/>
          <w:b/>
          <w:sz w:val="18"/>
        </w:rPr>
      </w:pPr>
      <w:r>
        <w:rPr>
          <w:rFonts w:hint="eastAsia" w:ascii="Microsoft JhengHei" w:eastAsia="Microsoft JhengHei"/>
          <w:b/>
          <w:sz w:val="18"/>
        </w:rPr>
        <w:t>返回：</w:t>
      </w:r>
    </w:p>
    <w:p>
      <w:pPr>
        <w:spacing w:before="0" w:line="321" w:lineRule="exact"/>
        <w:ind w:left="2261" w:right="0" w:firstLine="0"/>
        <w:jc w:val="left"/>
        <w:rPr>
          <w:rFonts w:hint="eastAsia" w:ascii="Microsoft JhengHei" w:eastAsia="Microsoft JhengHei"/>
          <w:b/>
          <w:sz w:val="18"/>
        </w:rPr>
      </w:pPr>
      <w:r>
        <w:rPr>
          <w:rFonts w:hint="eastAsia" w:ascii="Microsoft JhengHei" w:eastAsia="Microsoft JhengHei"/>
          <w:b/>
          <w:color w:val="585858"/>
          <w:sz w:val="18"/>
        </w:rPr>
        <w:t xml:space="preserve">该命令输出一个长度为 </w:t>
      </w:r>
      <w:r>
        <w:rPr>
          <w:rFonts w:ascii="Lucida Console" w:eastAsia="Lucida Console"/>
          <w:b/>
          <w:color w:val="585858"/>
          <w:sz w:val="18"/>
        </w:rPr>
        <w:t xml:space="preserve">40 </w:t>
      </w:r>
      <w:r>
        <w:rPr>
          <w:rFonts w:hint="eastAsia" w:ascii="Microsoft JhengHei" w:eastAsia="Microsoft JhengHei"/>
          <w:b/>
          <w:color w:val="585858"/>
          <w:sz w:val="18"/>
        </w:rPr>
        <w:t xml:space="preserve">个字符的校验和。 这是一个 </w:t>
      </w:r>
      <w:r>
        <w:rPr>
          <w:rFonts w:ascii="Lucida Console" w:eastAsia="Lucida Console"/>
          <w:b/>
          <w:color w:val="585858"/>
          <w:sz w:val="18"/>
        </w:rPr>
        <w:t xml:space="preserve">SHA-1 </w:t>
      </w:r>
      <w:r>
        <w:rPr>
          <w:rFonts w:hint="eastAsia" w:ascii="Microsoft JhengHei" w:eastAsia="Microsoft JhengHei"/>
          <w:b/>
          <w:color w:val="585858"/>
          <w:sz w:val="18"/>
        </w:rPr>
        <w:t>哈希值</w:t>
      </w:r>
    </w:p>
    <w:p>
      <w:pPr>
        <w:pStyle w:val="10"/>
        <w:numPr>
          <w:ilvl w:val="1"/>
          <w:numId w:val="3"/>
        </w:numPr>
        <w:tabs>
          <w:tab w:val="left" w:pos="1421"/>
        </w:tabs>
        <w:spacing w:before="34" w:after="0" w:line="261" w:lineRule="auto"/>
        <w:ind w:left="1420" w:right="6647" w:hanging="269"/>
        <w:jc w:val="left"/>
        <w:rPr>
          <w:rFonts w:ascii="Wingdings" w:eastAsia="Wingdings"/>
          <w:b/>
          <w:sz w:val="18"/>
        </w:rPr>
      </w:pPr>
      <w:r>
        <w:rPr>
          <w:b/>
          <w:sz w:val="18"/>
          <w:shd w:val="clear" w:color="auto" w:fill="FBFBF9"/>
        </w:rPr>
        <w:t xml:space="preserve">查看 </w:t>
      </w:r>
      <w:r>
        <w:rPr>
          <w:rFonts w:ascii="Calibri Light" w:eastAsia="Calibri Light"/>
          <w:b w:val="0"/>
          <w:sz w:val="18"/>
          <w:shd w:val="clear" w:color="auto" w:fill="FBFBF9"/>
        </w:rPr>
        <w:t>Git</w:t>
      </w:r>
      <w:r>
        <w:rPr>
          <w:rFonts w:ascii="Calibri Light" w:eastAsia="Calibri Light"/>
          <w:b w:val="0"/>
          <w:spacing w:val="8"/>
          <w:sz w:val="18"/>
          <w:shd w:val="clear" w:color="auto" w:fill="FBFBF9"/>
        </w:rPr>
        <w:t xml:space="preserve"> </w:t>
      </w:r>
      <w:r>
        <w:rPr>
          <w:b/>
          <w:sz w:val="18"/>
          <w:shd w:val="clear" w:color="auto" w:fill="FBFBF9"/>
        </w:rPr>
        <w:t>是如何存储数据的</w:t>
      </w:r>
      <w:r>
        <w:rPr>
          <w:b/>
          <w:sz w:val="18"/>
        </w:rPr>
        <w:t>命令：</w:t>
      </w:r>
    </w:p>
    <w:p>
      <w:pPr>
        <w:spacing w:before="38"/>
        <w:ind w:left="1840" w:right="0" w:firstLine="0"/>
        <w:jc w:val="left"/>
        <w:rPr>
          <w:rFonts w:ascii="Lucida Console"/>
          <w:b/>
          <w:sz w:val="18"/>
        </w:rPr>
      </w:pPr>
      <w:r>
        <w:rPr>
          <w:rFonts w:ascii="Lucida Console"/>
          <w:b/>
          <w:color w:val="FF0000"/>
          <w:sz w:val="18"/>
        </w:rPr>
        <w:t>find .git/objects -type f</w:t>
      </w:r>
    </w:p>
    <w:p>
      <w:pPr>
        <w:spacing w:before="46"/>
        <w:ind w:left="1420" w:right="0" w:firstLine="0"/>
        <w:jc w:val="left"/>
        <w:rPr>
          <w:rFonts w:hint="eastAsia" w:ascii="Microsoft JhengHei" w:eastAsia="Microsoft JhengHei"/>
          <w:b/>
          <w:sz w:val="18"/>
        </w:rPr>
      </w:pPr>
      <w:r>
        <w:rPr>
          <w:rFonts w:hint="eastAsia" w:ascii="Microsoft JhengHei" w:eastAsia="Microsoft JhengHei"/>
          <w:b/>
          <w:sz w:val="18"/>
        </w:rPr>
        <w:t>返回：</w:t>
      </w:r>
    </w:p>
    <w:p>
      <w:pPr>
        <w:spacing w:before="67"/>
        <w:ind w:left="1840" w:right="0" w:firstLine="0"/>
        <w:jc w:val="left"/>
        <w:rPr>
          <w:rFonts w:ascii="Lucida Console"/>
          <w:b/>
          <w:sz w:val="18"/>
        </w:rPr>
      </w:pPr>
      <w:r>
        <w:rPr>
          <w:rFonts w:ascii="Lucida Console"/>
          <w:b/>
          <w:color w:val="585858"/>
          <w:sz w:val="18"/>
        </w:rPr>
        <w:t>.git/objects/d6/70460b4b4aece5915caf5c68d12f560a9fe3e4</w:t>
      </w:r>
    </w:p>
    <w:p>
      <w:pPr>
        <w:pStyle w:val="6"/>
        <w:spacing w:before="2"/>
        <w:rPr>
          <w:rFonts w:ascii="Lucida Console"/>
          <w:b/>
          <w:sz w:val="20"/>
        </w:rPr>
      </w:pPr>
    </w:p>
    <w:p>
      <w:pPr>
        <w:spacing w:before="0"/>
        <w:ind w:left="1840" w:right="0" w:firstLine="0"/>
        <w:jc w:val="left"/>
        <w:rPr>
          <w:rFonts w:hint="eastAsia" w:ascii="Microsoft JhengHei" w:eastAsia="Microsoft JhengHei"/>
          <w:b/>
          <w:sz w:val="18"/>
        </w:rPr>
      </w:pPr>
      <w:r>
        <w:rPr>
          <w:rFonts w:hint="eastAsia" w:ascii="Microsoft JhengHei" w:eastAsia="Microsoft JhengHei"/>
          <w:b/>
          <w:color w:val="585858"/>
          <w:sz w:val="18"/>
        </w:rPr>
        <w:t xml:space="preserve">这就是开始时 </w:t>
      </w:r>
      <w:r>
        <w:rPr>
          <w:rFonts w:ascii="Lucida Console" w:eastAsia="Lucida Console"/>
          <w:b/>
          <w:color w:val="585858"/>
          <w:sz w:val="18"/>
        </w:rPr>
        <w:t xml:space="preserve">Git </w:t>
      </w:r>
      <w:r>
        <w:rPr>
          <w:rFonts w:hint="eastAsia" w:ascii="Microsoft JhengHei" w:eastAsia="Microsoft JhengHei"/>
          <w:b/>
          <w:color w:val="585858"/>
          <w:sz w:val="18"/>
        </w:rPr>
        <w:t>存储内容的方式：一个文件对应一条内容。校验和的前两个字符</w:t>
      </w:r>
    </w:p>
    <w:p>
      <w:pPr>
        <w:spacing w:after="0"/>
        <w:jc w:val="left"/>
        <w:rPr>
          <w:rFonts w:hint="eastAsia" w:ascii="Microsoft JhengHei" w:eastAsia="Microsoft JhengHei"/>
          <w:sz w:val="18"/>
        </w:rPr>
        <w:sectPr>
          <w:pgSz w:w="11910" w:h="16840"/>
          <w:pgMar w:top="1620" w:right="0" w:bottom="1260" w:left="1640" w:header="850" w:footer="1064" w:gutter="0"/>
          <w:cols w:space="720" w:num="1"/>
        </w:sectPr>
      </w:pPr>
    </w:p>
    <w:p>
      <w:pPr>
        <w:spacing w:before="85"/>
        <w:ind w:left="1420" w:right="0" w:firstLine="0"/>
        <w:jc w:val="left"/>
        <w:rPr>
          <w:rFonts w:hint="eastAsia" w:ascii="Microsoft JhengHei" w:eastAsia="Microsoft JhengHei"/>
          <w:b/>
          <w:sz w:val="18"/>
        </w:rPr>
      </w:pPr>
      <w:r>
        <w:rPr>
          <w:rFonts w:hint="eastAsia" w:ascii="Microsoft JhengHei" w:eastAsia="Microsoft JhengHei"/>
          <w:b/>
          <w:color w:val="585858"/>
          <w:sz w:val="18"/>
        </w:rPr>
        <w:t xml:space="preserve">用于命名子目录，余下的 </w:t>
      </w:r>
      <w:r>
        <w:rPr>
          <w:rFonts w:ascii="Lucida Console" w:eastAsia="Lucida Console"/>
          <w:b/>
          <w:color w:val="585858"/>
          <w:sz w:val="18"/>
        </w:rPr>
        <w:t xml:space="preserve">38 </w:t>
      </w:r>
      <w:r>
        <w:rPr>
          <w:rFonts w:hint="eastAsia" w:ascii="Microsoft JhengHei" w:eastAsia="Microsoft JhengHei"/>
          <w:b/>
          <w:color w:val="585858"/>
          <w:sz w:val="18"/>
        </w:rPr>
        <w:t>个字符则用作文件名。</w:t>
      </w:r>
    </w:p>
    <w:p>
      <w:pPr>
        <w:pStyle w:val="6"/>
        <w:spacing w:before="6"/>
        <w:rPr>
          <w:rFonts w:ascii="Microsoft JhengHei"/>
          <w:b/>
          <w:sz w:val="10"/>
        </w:rPr>
      </w:pPr>
    </w:p>
    <w:p>
      <w:pPr>
        <w:pStyle w:val="10"/>
        <w:numPr>
          <w:ilvl w:val="1"/>
          <w:numId w:val="3"/>
        </w:numPr>
        <w:tabs>
          <w:tab w:val="left" w:pos="1421"/>
        </w:tabs>
        <w:spacing w:before="0" w:after="0" w:line="261" w:lineRule="auto"/>
        <w:ind w:left="1420" w:right="7399" w:hanging="269"/>
        <w:jc w:val="left"/>
        <w:rPr>
          <w:rFonts w:ascii="Wingdings" w:eastAsia="Wingdings"/>
          <w:b/>
          <w:sz w:val="18"/>
        </w:rPr>
      </w:pPr>
      <w:r>
        <w:rPr>
          <w:b/>
          <w:sz w:val="18"/>
        </w:rPr>
        <w:t>根据键值拉取数据命令：</w:t>
      </w:r>
    </w:p>
    <w:p>
      <w:pPr>
        <w:spacing w:before="38"/>
        <w:ind w:left="1840" w:right="0" w:firstLine="0"/>
        <w:jc w:val="left"/>
        <w:rPr>
          <w:rFonts w:ascii="Lucida Console"/>
          <w:b/>
          <w:sz w:val="18"/>
        </w:rPr>
      </w:pPr>
      <w:r>
        <w:rPr>
          <w:rFonts w:ascii="Lucida Console"/>
          <w:b/>
          <w:color w:val="FF0000"/>
          <w:sz w:val="18"/>
        </w:rPr>
        <w:t>git cat-file -p d670460b4b4aece5915caf5c68d12f560a9fe3e4</w:t>
      </w:r>
    </w:p>
    <w:p>
      <w:pPr>
        <w:spacing w:before="61" w:line="225" w:lineRule="auto"/>
        <w:ind w:left="1420" w:right="2497" w:firstLine="420"/>
        <w:jc w:val="left"/>
        <w:rPr>
          <w:rFonts w:hint="eastAsia" w:ascii="Microsoft JhengHei" w:eastAsia="Microsoft JhengHei"/>
          <w:b/>
          <w:sz w:val="18"/>
        </w:rPr>
      </w:pPr>
      <w:r>
        <w:rPr>
          <w:rFonts w:ascii="Lucida Console" w:eastAsia="Lucida Console"/>
          <w:b/>
          <w:color w:val="585858"/>
          <w:sz w:val="18"/>
        </w:rPr>
        <w:t xml:space="preserve">-p </w:t>
      </w:r>
      <w:r>
        <w:rPr>
          <w:rFonts w:hint="eastAsia" w:ascii="Microsoft JhengHei" w:eastAsia="Microsoft JhengHei"/>
          <w:b/>
          <w:color w:val="585858"/>
          <w:sz w:val="18"/>
        </w:rPr>
        <w:t>选项可指示该命令自动判断内容的类型，并为我们显示格式友好的内容</w:t>
      </w:r>
      <w:r>
        <w:rPr>
          <w:rFonts w:hint="eastAsia" w:ascii="Microsoft JhengHei" w:eastAsia="Microsoft JhengHei"/>
          <w:b/>
          <w:sz w:val="18"/>
        </w:rPr>
        <w:t>返回：</w:t>
      </w:r>
    </w:p>
    <w:p>
      <w:pPr>
        <w:spacing w:before="0" w:line="296" w:lineRule="exact"/>
        <w:ind w:left="1840" w:right="0" w:firstLine="0"/>
        <w:jc w:val="left"/>
        <w:rPr>
          <w:rFonts w:hint="eastAsia" w:ascii="Microsoft JhengHei" w:eastAsia="Microsoft JhengHei"/>
          <w:b/>
          <w:sz w:val="18"/>
        </w:rPr>
      </w:pPr>
      <w:r>
        <w:rPr>
          <w:rFonts w:hint="eastAsia" w:ascii="Microsoft JhengHei" w:eastAsia="Microsoft JhengHei"/>
          <w:b/>
          <w:color w:val="585858"/>
          <w:sz w:val="18"/>
        </w:rPr>
        <w:t>对应文件的内容</w:t>
      </w:r>
    </w:p>
    <w:p>
      <w:pPr>
        <w:pStyle w:val="5"/>
        <w:numPr>
          <w:ilvl w:val="0"/>
          <w:numId w:val="3"/>
        </w:numPr>
        <w:tabs>
          <w:tab w:val="left" w:pos="1001"/>
        </w:tabs>
        <w:spacing w:before="0" w:after="0" w:line="364" w:lineRule="exact"/>
        <w:ind w:left="1000" w:right="0" w:hanging="209"/>
        <w:jc w:val="left"/>
      </w:pPr>
      <w:r>
        <w:rPr>
          <w:color w:val="FF0000"/>
          <w:spacing w:val="-2"/>
        </w:rPr>
        <w:t>对一个文件进行简单的版本控制</w:t>
      </w:r>
    </w:p>
    <w:p>
      <w:pPr>
        <w:pStyle w:val="10"/>
        <w:numPr>
          <w:ilvl w:val="1"/>
          <w:numId w:val="3"/>
        </w:numPr>
        <w:tabs>
          <w:tab w:val="left" w:pos="1421"/>
        </w:tabs>
        <w:spacing w:before="4" w:after="0" w:line="261" w:lineRule="auto"/>
        <w:ind w:left="1420" w:right="5773" w:hanging="269"/>
        <w:jc w:val="left"/>
        <w:rPr>
          <w:rFonts w:ascii="Wingdings" w:eastAsia="Wingdings"/>
          <w:b/>
          <w:sz w:val="18"/>
        </w:rPr>
      </w:pPr>
      <w:r>
        <w:rPr>
          <w:b/>
          <w:sz w:val="18"/>
          <w:shd w:val="clear" w:color="auto" w:fill="FBFBF9"/>
        </w:rPr>
        <w:t>创建一个新文件并将其内容存入数据库</w:t>
      </w:r>
      <w:r>
        <w:rPr>
          <w:b/>
          <w:sz w:val="18"/>
        </w:rPr>
        <w:t>命令：</w:t>
      </w:r>
    </w:p>
    <w:p>
      <w:pPr>
        <w:spacing w:before="39" w:line="415" w:lineRule="auto"/>
        <w:ind w:left="1840" w:right="5479" w:firstLine="0"/>
        <w:jc w:val="left"/>
        <w:rPr>
          <w:rFonts w:ascii="Lucida Console"/>
          <w:b/>
          <w:sz w:val="18"/>
        </w:rPr>
      </w:pPr>
      <w:r>
        <w:rPr>
          <w:rFonts w:ascii="Lucida Console"/>
          <w:b/>
          <w:color w:val="FF0000"/>
          <w:sz w:val="18"/>
        </w:rPr>
        <w:t>echo 'version 1' &gt; test.txt git hash-object -w test.txt</w:t>
      </w:r>
    </w:p>
    <w:p>
      <w:pPr>
        <w:spacing w:before="0" w:line="247" w:lineRule="exact"/>
        <w:ind w:left="1420" w:right="0" w:firstLine="0"/>
        <w:jc w:val="left"/>
        <w:rPr>
          <w:rFonts w:hint="eastAsia" w:ascii="Microsoft JhengHei" w:eastAsia="Microsoft JhengHei"/>
          <w:b/>
          <w:sz w:val="18"/>
        </w:rPr>
      </w:pPr>
      <w:r>
        <w:rPr>
          <w:rFonts w:hint="eastAsia" w:ascii="Microsoft JhengHei" w:eastAsia="Microsoft JhengHei"/>
          <w:b/>
          <w:sz w:val="18"/>
        </w:rPr>
        <w:t>返回：</w:t>
      </w:r>
    </w:p>
    <w:p>
      <w:pPr>
        <w:spacing w:before="66"/>
        <w:ind w:left="1840" w:right="0" w:firstLine="0"/>
        <w:jc w:val="left"/>
        <w:rPr>
          <w:rFonts w:ascii="Lucida Console"/>
          <w:b/>
          <w:sz w:val="18"/>
        </w:rPr>
      </w:pPr>
      <w:r>
        <w:rPr>
          <w:rFonts w:ascii="Lucida Console"/>
          <w:b/>
          <w:color w:val="585858"/>
          <w:sz w:val="18"/>
        </w:rPr>
        <w:t>83baae61804e65cc73a7201a7252750c76066a30</w:t>
      </w:r>
    </w:p>
    <w:p>
      <w:pPr>
        <w:pStyle w:val="10"/>
        <w:numPr>
          <w:ilvl w:val="1"/>
          <w:numId w:val="3"/>
        </w:numPr>
        <w:tabs>
          <w:tab w:val="left" w:pos="1421"/>
        </w:tabs>
        <w:spacing w:before="100" w:after="0" w:line="261" w:lineRule="auto"/>
        <w:ind w:left="1420" w:right="5231" w:hanging="269"/>
        <w:jc w:val="left"/>
        <w:rPr>
          <w:rFonts w:ascii="Wingdings" w:eastAsia="Wingdings"/>
          <w:b/>
          <w:sz w:val="18"/>
        </w:rPr>
      </w:pPr>
      <w:r>
        <w:rPr>
          <w:b/>
          <w:sz w:val="18"/>
          <w:shd w:val="clear" w:color="auto" w:fill="FBFBF9"/>
        </w:rPr>
        <w:t>向文件里写入新内容，并再次将其存入数据库</w:t>
      </w:r>
      <w:r>
        <w:rPr>
          <w:b/>
          <w:sz w:val="18"/>
        </w:rPr>
        <w:t>命令：</w:t>
      </w:r>
    </w:p>
    <w:p>
      <w:pPr>
        <w:spacing w:before="38" w:line="415" w:lineRule="auto"/>
        <w:ind w:left="1840" w:right="5479" w:firstLine="0"/>
        <w:jc w:val="left"/>
        <w:rPr>
          <w:rFonts w:ascii="Lucida Console"/>
          <w:b/>
          <w:sz w:val="18"/>
        </w:rPr>
      </w:pPr>
      <w:r>
        <w:rPr>
          <w:rFonts w:ascii="Lucida Console"/>
          <w:b/>
          <w:color w:val="FF0000"/>
          <w:sz w:val="18"/>
        </w:rPr>
        <w:t>echo 'version 2' &gt; test.txt git hash-object -w test.txt</w:t>
      </w:r>
    </w:p>
    <w:p>
      <w:pPr>
        <w:spacing w:before="0" w:line="247" w:lineRule="exact"/>
        <w:ind w:left="1420" w:right="0" w:firstLine="0"/>
        <w:jc w:val="left"/>
        <w:rPr>
          <w:rFonts w:hint="eastAsia" w:ascii="Microsoft JhengHei" w:eastAsia="Microsoft JhengHei"/>
          <w:b/>
          <w:sz w:val="18"/>
        </w:rPr>
      </w:pPr>
      <w:r>
        <w:rPr>
          <w:rFonts w:hint="eastAsia" w:ascii="Microsoft JhengHei" w:eastAsia="Microsoft JhengHei"/>
          <w:b/>
          <w:sz w:val="18"/>
        </w:rPr>
        <w:t>返回：</w:t>
      </w:r>
    </w:p>
    <w:p>
      <w:pPr>
        <w:pStyle w:val="6"/>
        <w:spacing w:before="52"/>
        <w:ind w:left="1840"/>
        <w:rPr>
          <w:rFonts w:ascii="Lucida Console"/>
        </w:rPr>
      </w:pPr>
      <w:r>
        <w:rPr>
          <w:rFonts w:ascii="Lucida Console"/>
          <w:color w:val="585858"/>
        </w:rPr>
        <w:t>1f7a7a472abf3dd9643fd615f6da379c4acb3e3a</w:t>
      </w:r>
    </w:p>
    <w:p>
      <w:pPr>
        <w:pStyle w:val="10"/>
        <w:numPr>
          <w:ilvl w:val="1"/>
          <w:numId w:val="3"/>
        </w:numPr>
        <w:tabs>
          <w:tab w:val="left" w:pos="1421"/>
        </w:tabs>
        <w:spacing w:before="84" w:after="0" w:line="264" w:lineRule="auto"/>
        <w:ind w:left="1420" w:right="7579" w:hanging="269"/>
        <w:jc w:val="left"/>
        <w:rPr>
          <w:rFonts w:ascii="Wingdings" w:eastAsia="Wingdings"/>
          <w:b/>
          <w:sz w:val="18"/>
        </w:rPr>
      </w:pPr>
      <w:r>
        <w:rPr>
          <w:b/>
          <w:sz w:val="18"/>
        </w:rPr>
        <w:t>查看数据库内容命令：</w:t>
      </w:r>
    </w:p>
    <w:p>
      <w:pPr>
        <w:spacing w:before="32"/>
        <w:ind w:left="1840" w:right="0" w:firstLine="0"/>
        <w:jc w:val="left"/>
        <w:rPr>
          <w:rFonts w:ascii="Lucida Console"/>
          <w:b/>
          <w:sz w:val="18"/>
        </w:rPr>
      </w:pPr>
      <w:r>
        <w:rPr>
          <w:rFonts w:ascii="Lucida Console"/>
          <w:b/>
          <w:color w:val="FF0000"/>
          <w:sz w:val="18"/>
        </w:rPr>
        <w:t>find .git/objects -type f</w:t>
      </w:r>
    </w:p>
    <w:p>
      <w:pPr>
        <w:spacing w:before="132" w:line="415" w:lineRule="auto"/>
        <w:ind w:left="1840" w:right="2331" w:firstLine="0"/>
        <w:jc w:val="left"/>
        <w:rPr>
          <w:rFonts w:ascii="Lucida Console"/>
          <w:b/>
          <w:sz w:val="18"/>
        </w:rPr>
      </w:pPr>
      <w:r>
        <w:rPr>
          <w:rFonts w:ascii="Lucida Console"/>
          <w:b/>
          <w:color w:val="FF0000"/>
          <w:sz w:val="18"/>
        </w:rPr>
        <w:t>git cat-file -p 83baae61804e65cc73a7201a7252750c76066a30 git cat-file -p</w:t>
      </w:r>
      <w:r>
        <w:rPr>
          <w:rFonts w:ascii="Lucida Console"/>
          <w:b/>
          <w:color w:val="FF0000"/>
          <w:spacing w:val="-9"/>
          <w:sz w:val="18"/>
        </w:rPr>
        <w:t xml:space="preserve"> </w:t>
      </w:r>
      <w:r>
        <w:rPr>
          <w:rFonts w:ascii="Lucida Console"/>
          <w:b/>
          <w:color w:val="FF0000"/>
          <w:sz w:val="18"/>
        </w:rPr>
        <w:t>1f7a7a472abf3dd9643fd615f6da379c4acb3e3a</w:t>
      </w:r>
    </w:p>
    <w:p>
      <w:pPr>
        <w:pStyle w:val="6"/>
        <w:rPr>
          <w:rFonts w:ascii="Lucida Console"/>
          <w:b/>
          <w:sz w:val="18"/>
        </w:rPr>
      </w:pPr>
    </w:p>
    <w:p>
      <w:pPr>
        <w:spacing w:before="133"/>
        <w:ind w:left="1840" w:right="0" w:firstLine="0"/>
        <w:jc w:val="left"/>
        <w:rPr>
          <w:rFonts w:ascii="Lucida Console"/>
          <w:b/>
          <w:sz w:val="18"/>
        </w:rPr>
      </w:pPr>
      <w:r>
        <w:rPr>
          <w:rFonts w:ascii="Lucida Console"/>
          <w:b/>
          <w:color w:val="FF0000"/>
          <w:sz w:val="18"/>
        </w:rPr>
        <w:t>git cat-file -t</w:t>
      </w:r>
      <w:r>
        <w:rPr>
          <w:rFonts w:ascii="Lucida Console"/>
          <w:b/>
          <w:color w:val="FF0000"/>
          <w:spacing w:val="-9"/>
          <w:sz w:val="18"/>
        </w:rPr>
        <w:t xml:space="preserve"> </w:t>
      </w:r>
      <w:r>
        <w:rPr>
          <w:rFonts w:ascii="Lucida Console"/>
          <w:b/>
          <w:color w:val="FF0000"/>
          <w:sz w:val="18"/>
        </w:rPr>
        <w:t>1f7a7a472abf3dd9643fd615f6da379c4acb3e3a</w:t>
      </w:r>
    </w:p>
    <w:p>
      <w:pPr>
        <w:pStyle w:val="6"/>
        <w:spacing w:before="90" w:line="278" w:lineRule="auto"/>
        <w:ind w:left="2261" w:right="1749" w:firstLine="420"/>
      </w:pPr>
      <w:r>
        <w:rPr>
          <w:color w:val="585858"/>
        </w:rPr>
        <w:t xml:space="preserve">利用 </w:t>
      </w:r>
      <w:r>
        <w:rPr>
          <w:rFonts w:ascii="Lucida Console" w:eastAsia="Lucida Console"/>
          <w:color w:val="585858"/>
        </w:rPr>
        <w:t xml:space="preserve">cat-file -t </w:t>
      </w:r>
      <w:r>
        <w:rPr>
          <w:color w:val="585858"/>
        </w:rPr>
        <w:t xml:space="preserve">命令，可以让 </w:t>
      </w:r>
      <w:r>
        <w:rPr>
          <w:rFonts w:ascii="Lucida Console" w:eastAsia="Lucida Console"/>
          <w:color w:val="585858"/>
        </w:rPr>
        <w:t xml:space="preserve">Git </w:t>
      </w:r>
      <w:r>
        <w:rPr>
          <w:color w:val="585858"/>
        </w:rPr>
        <w:t>告诉我们其内部存储的任何对象类型</w:t>
      </w:r>
    </w:p>
    <w:p>
      <w:pPr>
        <w:spacing w:before="0" w:line="277" w:lineRule="exact"/>
        <w:ind w:left="1420" w:right="0" w:firstLine="0"/>
        <w:jc w:val="left"/>
        <w:rPr>
          <w:rFonts w:ascii="Lucida Console" w:eastAsia="Lucida Console"/>
          <w:sz w:val="21"/>
        </w:rPr>
      </w:pPr>
      <w:r>
        <w:rPr>
          <w:rFonts w:hint="eastAsia" w:ascii="Microsoft JhengHei" w:eastAsia="Microsoft JhengHei"/>
          <w:b/>
          <w:sz w:val="18"/>
        </w:rPr>
        <w:t>返回：</w:t>
      </w:r>
      <w:r>
        <w:rPr>
          <w:rFonts w:ascii="Lucida Console" w:eastAsia="Lucida Console"/>
          <w:color w:val="585858"/>
          <w:sz w:val="21"/>
        </w:rPr>
        <w:t>blob</w:t>
      </w:r>
    </w:p>
    <w:p>
      <w:pPr>
        <w:spacing w:before="0" w:line="321" w:lineRule="exact"/>
        <w:ind w:left="1420" w:right="0" w:firstLine="0"/>
        <w:jc w:val="left"/>
        <w:rPr>
          <w:rFonts w:hint="eastAsia" w:ascii="Microsoft JhengHei" w:eastAsia="Microsoft JhengHei"/>
          <w:b/>
          <w:sz w:val="18"/>
        </w:rPr>
      </w:pPr>
      <w:r>
        <w:rPr>
          <w:rFonts w:hint="eastAsia" w:ascii="Microsoft JhengHei" w:eastAsia="Microsoft JhengHei"/>
          <w:b/>
          <w:sz w:val="18"/>
        </w:rPr>
        <w:t>问题：</w:t>
      </w:r>
    </w:p>
    <w:p>
      <w:pPr>
        <w:pStyle w:val="6"/>
        <w:tabs>
          <w:tab w:val="left" w:pos="1840"/>
          <w:tab w:val="left" w:pos="2210"/>
        </w:tabs>
        <w:spacing w:before="25"/>
        <w:ind w:left="160"/>
      </w:pPr>
      <w:r>
        <w:rPr>
          <w:rFonts w:ascii="Times New Roman" w:eastAsia="Times New Roman"/>
          <w:w w:val="100"/>
          <w:shd w:val="clear" w:color="auto" w:fill="FBFBF9"/>
        </w:rPr>
        <w:t xml:space="preserve"> </w:t>
      </w:r>
      <w:r>
        <w:rPr>
          <w:rFonts w:ascii="Times New Roman" w:eastAsia="Times New Roman"/>
          <w:shd w:val="clear" w:color="auto" w:fill="FBFBF9"/>
        </w:rPr>
        <w:tab/>
      </w:r>
      <w:r>
        <w:rPr>
          <w:rFonts w:ascii="Times New Roman" w:eastAsia="Times New Roman"/>
          <w:shd w:val="clear" w:color="auto" w:fill="FBFBF9"/>
        </w:rPr>
        <w:t>1.</w:t>
      </w:r>
      <w:r>
        <w:rPr>
          <w:rFonts w:ascii="Times New Roman" w:eastAsia="Times New Roman"/>
          <w:shd w:val="clear" w:color="auto" w:fill="FBFBF9"/>
        </w:rPr>
        <w:tab/>
      </w:r>
      <w:r>
        <w:rPr>
          <w:color w:val="585858"/>
          <w:spacing w:val="-3"/>
        </w:rPr>
        <w:t xml:space="preserve">记住文件的每一个版本所对应的 </w:t>
      </w:r>
      <w:r>
        <w:rPr>
          <w:rFonts w:ascii="Lucida Console" w:eastAsia="Lucida Console"/>
          <w:color w:val="585858"/>
        </w:rPr>
        <w:t>SHA-1</w:t>
      </w:r>
      <w:r>
        <w:rPr>
          <w:rFonts w:ascii="Lucida Console" w:eastAsia="Lucida Console"/>
          <w:color w:val="585858"/>
          <w:spacing w:val="-23"/>
        </w:rPr>
        <w:t xml:space="preserve"> </w:t>
      </w:r>
      <w:r>
        <w:rPr>
          <w:color w:val="585858"/>
          <w:spacing w:val="-2"/>
        </w:rPr>
        <w:t>值并不现实</w:t>
      </w:r>
    </w:p>
    <w:p>
      <w:pPr>
        <w:pStyle w:val="6"/>
        <w:spacing w:before="61" w:line="220" w:lineRule="auto"/>
        <w:ind w:left="2261" w:right="2494" w:hanging="421"/>
        <w:rPr>
          <w:rFonts w:hint="eastAsia" w:ascii="Microsoft JhengHei" w:hAnsi="Microsoft JhengHei" w:eastAsia="Microsoft JhengHei"/>
          <w:b/>
        </w:rPr>
      </w:pPr>
      <w:r>
        <w:rPr>
          <w:rFonts w:ascii="Lucida Console" w:hAnsi="Lucida Console" w:eastAsia="Lucida Console"/>
          <w:color w:val="585858"/>
        </w:rPr>
        <w:t>2</w:t>
      </w:r>
      <w:r>
        <w:rPr>
          <w:rFonts w:ascii="Lucida Console" w:hAnsi="Lucida Console" w:eastAsia="Lucida Console"/>
          <w:color w:val="585858"/>
          <w:spacing w:val="-5"/>
        </w:rPr>
        <w:t xml:space="preserve">. </w:t>
      </w:r>
      <w:r>
        <w:rPr>
          <w:color w:val="585858"/>
          <w:spacing w:val="-25"/>
        </w:rPr>
        <w:t xml:space="preserve">在 </w:t>
      </w:r>
      <w:r>
        <w:rPr>
          <w:rFonts w:ascii="Lucida Console" w:hAnsi="Lucida Console" w:eastAsia="Lucida Console"/>
          <w:color w:val="585858"/>
        </w:rPr>
        <w:t>Git</w:t>
      </w:r>
      <w:r>
        <w:rPr>
          <w:rFonts w:ascii="Lucida Console" w:hAnsi="Lucida Console" w:eastAsia="Lucida Console"/>
          <w:color w:val="585858"/>
          <w:spacing w:val="-71"/>
        </w:rPr>
        <w:t xml:space="preserve"> </w:t>
      </w:r>
      <w:r>
        <w:rPr>
          <w:color w:val="585858"/>
          <w:spacing w:val="-3"/>
        </w:rPr>
        <w:t>中，文件名并没有被保存</w:t>
      </w:r>
      <w:r>
        <w:rPr>
          <w:rFonts w:ascii="Lucida Console" w:hAnsi="Lucida Console" w:eastAsia="Lucida Console"/>
          <w:color w:val="585858"/>
        </w:rPr>
        <w:t>——</w:t>
      </w:r>
      <w:r>
        <w:rPr>
          <w:color w:val="585858"/>
          <w:spacing w:val="-3"/>
        </w:rPr>
        <w:t>我们仅保存了文件的内容</w:t>
      </w:r>
      <w:r>
        <w:rPr>
          <w:rFonts w:hint="eastAsia" w:ascii="Microsoft JhengHei" w:hAnsi="Microsoft JhengHei" w:eastAsia="Microsoft JhengHei"/>
          <w:b/>
          <w:color w:val="FF0000"/>
        </w:rPr>
        <w:t>解决方案：树对象</w:t>
      </w:r>
    </w:p>
    <w:p>
      <w:pPr>
        <w:pStyle w:val="10"/>
        <w:numPr>
          <w:ilvl w:val="1"/>
          <w:numId w:val="3"/>
        </w:numPr>
        <w:tabs>
          <w:tab w:val="left" w:pos="1421"/>
        </w:tabs>
        <w:spacing w:before="13" w:after="0" w:line="240" w:lineRule="auto"/>
        <w:ind w:left="1420" w:right="0" w:hanging="269"/>
        <w:jc w:val="left"/>
        <w:rPr>
          <w:rFonts w:ascii="Wingdings" w:eastAsia="Wingdings"/>
          <w:b/>
          <w:sz w:val="18"/>
        </w:rPr>
      </w:pPr>
      <w:r>
        <w:rPr>
          <w:b/>
          <w:sz w:val="18"/>
        </w:rPr>
        <w:t>注意</w:t>
      </w:r>
    </w:p>
    <w:p>
      <w:pPr>
        <w:pStyle w:val="6"/>
        <w:spacing w:before="73"/>
        <w:ind w:left="1840"/>
      </w:pPr>
      <w:r>
        <w:rPr>
          <w:color w:val="4E443B"/>
          <w:shd w:val="clear" w:color="auto" w:fill="FBFBF9"/>
        </w:rPr>
        <w:t>当前的操作都是在对本地数据库进行操作 不涉及暂存区</w:t>
      </w:r>
    </w:p>
    <w:p>
      <w:pPr>
        <w:pStyle w:val="5"/>
        <w:numPr>
          <w:ilvl w:val="0"/>
          <w:numId w:val="3"/>
        </w:numPr>
        <w:tabs>
          <w:tab w:val="left" w:pos="1001"/>
        </w:tabs>
        <w:spacing w:before="0" w:after="0" w:line="360" w:lineRule="exact"/>
        <w:ind w:left="1000" w:right="0" w:hanging="209"/>
        <w:jc w:val="left"/>
      </w:pPr>
      <w:r>
        <w:rPr>
          <w:color w:val="FF0000"/>
        </w:rPr>
        <w:t>构建树对象</w:t>
      </w:r>
    </w:p>
    <w:tbl>
      <w:tblPr>
        <w:tblStyle w:val="7"/>
        <w:tblW w:w="0" w:type="auto"/>
        <w:tblInd w:w="10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20"/>
        <w:gridCol w:w="70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420" w:type="dxa"/>
            <w:tcBorders>
              <w:bottom w:val="single" w:color="FFFFFF" w:sz="18" w:space="0"/>
            </w:tcBorders>
          </w:tcPr>
          <w:p>
            <w:pPr>
              <w:pStyle w:val="11"/>
              <w:rPr>
                <w:rFonts w:ascii="Times New Roman"/>
                <w:sz w:val="18"/>
              </w:rPr>
            </w:pPr>
          </w:p>
        </w:tc>
        <w:tc>
          <w:tcPr>
            <w:tcW w:w="7048" w:type="dxa"/>
            <w:tcBorders>
              <w:bottom w:val="single" w:color="FFFFFF" w:sz="18" w:space="0"/>
            </w:tcBorders>
            <w:shd w:val="clear" w:color="auto" w:fill="FBFBF9"/>
          </w:tcPr>
          <w:p>
            <w:pPr>
              <w:pStyle w:val="11"/>
              <w:spacing w:line="250" w:lineRule="exact"/>
              <w:ind w:right="-15"/>
              <w:rPr>
                <w:sz w:val="21"/>
              </w:rPr>
            </w:pPr>
            <w:r>
              <w:rPr>
                <w:color w:val="4E443B"/>
                <w:spacing w:val="-3"/>
                <w:sz w:val="21"/>
              </w:rPr>
              <w:t>树对象</w:t>
            </w:r>
            <w:r>
              <w:rPr>
                <w:color w:val="4E443B"/>
                <w:sz w:val="21"/>
              </w:rPr>
              <w:t>（</w:t>
            </w:r>
            <w:r>
              <w:rPr>
                <w:rFonts w:ascii="Arial" w:eastAsia="Arial"/>
                <w:color w:val="4E443B"/>
                <w:sz w:val="21"/>
              </w:rPr>
              <w:t>tree</w:t>
            </w:r>
            <w:r>
              <w:rPr>
                <w:rFonts w:ascii="Arial" w:eastAsia="Arial"/>
                <w:color w:val="4E443B"/>
                <w:spacing w:val="6"/>
                <w:sz w:val="21"/>
              </w:rPr>
              <w:t xml:space="preserve"> </w:t>
            </w:r>
            <w:r>
              <w:rPr>
                <w:rFonts w:ascii="Arial" w:eastAsia="Arial"/>
                <w:color w:val="4E443B"/>
                <w:sz w:val="21"/>
              </w:rPr>
              <w:t>object</w:t>
            </w:r>
            <w:r>
              <w:rPr>
                <w:color w:val="4E443B"/>
                <w:sz w:val="21"/>
              </w:rPr>
              <w:t>）</w:t>
            </w:r>
            <w:r>
              <w:rPr>
                <w:color w:val="4E443B"/>
                <w:spacing w:val="-4"/>
                <w:sz w:val="21"/>
              </w:rPr>
              <w:t>，它能解决文件名保存的问题，也允许我们将多个文件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468" w:type="dxa"/>
            <w:gridSpan w:val="2"/>
            <w:tcBorders>
              <w:top w:val="single" w:color="FFFFFF" w:sz="18" w:space="0"/>
              <w:bottom w:val="single" w:color="FFFFFF" w:sz="18" w:space="0"/>
            </w:tcBorders>
            <w:shd w:val="clear" w:color="auto" w:fill="FBFBF9"/>
          </w:tcPr>
          <w:p>
            <w:pPr>
              <w:pStyle w:val="11"/>
              <w:spacing w:line="247" w:lineRule="exact"/>
              <w:ind w:right="-15"/>
              <w:rPr>
                <w:sz w:val="21"/>
              </w:rPr>
            </w:pPr>
            <w:r>
              <w:rPr>
                <w:color w:val="4E443B"/>
                <w:sz w:val="21"/>
              </w:rPr>
              <w:t>组织到一起。</w:t>
            </w:r>
            <w:r>
              <w:rPr>
                <w:rFonts w:ascii="Arial" w:eastAsia="Arial"/>
                <w:color w:val="4E443B"/>
                <w:sz w:val="21"/>
              </w:rPr>
              <w:t>Git</w:t>
            </w:r>
            <w:r>
              <w:rPr>
                <w:rFonts w:ascii="Arial" w:eastAsia="Arial"/>
                <w:color w:val="4E443B"/>
                <w:spacing w:val="9"/>
                <w:sz w:val="21"/>
              </w:rPr>
              <w:t xml:space="preserve"> </w:t>
            </w:r>
            <w:r>
              <w:rPr>
                <w:color w:val="4E443B"/>
                <w:spacing w:val="3"/>
                <w:sz w:val="21"/>
              </w:rPr>
              <w:t xml:space="preserve">以一种类似于 </w:t>
            </w:r>
            <w:r>
              <w:rPr>
                <w:rFonts w:ascii="Arial" w:eastAsia="Arial"/>
                <w:color w:val="4E443B"/>
                <w:sz w:val="21"/>
              </w:rPr>
              <w:t>UNIX</w:t>
            </w:r>
            <w:r>
              <w:rPr>
                <w:rFonts w:ascii="Arial" w:eastAsia="Arial"/>
                <w:color w:val="4E443B"/>
                <w:spacing w:val="8"/>
                <w:sz w:val="21"/>
              </w:rPr>
              <w:t xml:space="preserve"> </w:t>
            </w:r>
            <w:r>
              <w:rPr>
                <w:color w:val="4E443B"/>
                <w:sz w:val="21"/>
              </w:rPr>
              <w:t>文件系统的方式存储内容。所有内容均以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468" w:type="dxa"/>
            <w:gridSpan w:val="2"/>
            <w:tcBorders>
              <w:top w:val="single" w:color="FFFFFF" w:sz="18" w:space="0"/>
              <w:bottom w:val="single" w:color="FFFFFF" w:sz="18" w:space="0"/>
            </w:tcBorders>
            <w:shd w:val="clear" w:color="auto" w:fill="FBFBF9"/>
          </w:tcPr>
          <w:p>
            <w:pPr>
              <w:pStyle w:val="11"/>
              <w:spacing w:line="247" w:lineRule="exact"/>
              <w:ind w:right="-15"/>
              <w:rPr>
                <w:sz w:val="21"/>
              </w:rPr>
            </w:pPr>
            <w:r>
              <w:rPr>
                <w:color w:val="4E443B"/>
                <w:spacing w:val="-3"/>
                <w:sz w:val="21"/>
              </w:rPr>
              <w:t>树对象和数据对象</w:t>
            </w:r>
            <w:r>
              <w:rPr>
                <w:rFonts w:ascii="Arial" w:eastAsia="Arial"/>
                <w:b/>
                <w:color w:val="FF0000"/>
                <w:sz w:val="21"/>
              </w:rPr>
              <w:t>(git</w:t>
            </w:r>
            <w:r>
              <w:rPr>
                <w:rFonts w:ascii="Arial" w:eastAsia="Arial"/>
                <w:b/>
                <w:color w:val="FF0000"/>
                <w:spacing w:val="-1"/>
                <w:sz w:val="21"/>
              </w:rPr>
              <w:t xml:space="preserve"> </w:t>
            </w:r>
            <w:r>
              <w:rPr>
                <w:rFonts w:hint="eastAsia" w:ascii="Microsoft JhengHei" w:eastAsia="Microsoft JhengHei"/>
                <w:b/>
                <w:color w:val="FF0000"/>
                <w:sz w:val="21"/>
              </w:rPr>
              <w:t>对象</w:t>
            </w:r>
            <w:r>
              <w:rPr>
                <w:rFonts w:ascii="Arial" w:eastAsia="Arial"/>
                <w:b/>
                <w:color w:val="FF0000"/>
                <w:spacing w:val="-4"/>
                <w:sz w:val="21"/>
              </w:rPr>
              <w:t>)</w:t>
            </w:r>
            <w:r>
              <w:rPr>
                <w:color w:val="4E443B"/>
                <w:spacing w:val="-2"/>
                <w:sz w:val="21"/>
              </w:rPr>
              <w:t xml:space="preserve">的形式存储，其中树对象对应了 </w:t>
            </w:r>
            <w:r>
              <w:rPr>
                <w:rFonts w:ascii="Arial" w:eastAsia="Arial"/>
                <w:color w:val="4E443B"/>
                <w:sz w:val="21"/>
              </w:rPr>
              <w:t>UNIX</w:t>
            </w:r>
            <w:r>
              <w:rPr>
                <w:rFonts w:ascii="Arial" w:eastAsia="Arial"/>
                <w:color w:val="4E443B"/>
                <w:spacing w:val="58"/>
                <w:sz w:val="21"/>
              </w:rPr>
              <w:t xml:space="preserve"> </w:t>
            </w:r>
            <w:r>
              <w:rPr>
                <w:color w:val="4E443B"/>
                <w:spacing w:val="-1"/>
                <w:sz w:val="21"/>
              </w:rPr>
              <w:t>中的目录项，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7468" w:type="dxa"/>
            <w:gridSpan w:val="2"/>
            <w:tcBorders>
              <w:top w:val="single" w:color="FFFFFF" w:sz="18" w:space="0"/>
            </w:tcBorders>
            <w:shd w:val="clear" w:color="auto" w:fill="FBFBF9"/>
          </w:tcPr>
          <w:p>
            <w:pPr>
              <w:pStyle w:val="11"/>
              <w:spacing w:line="250" w:lineRule="exact"/>
              <w:ind w:right="-15"/>
              <w:rPr>
                <w:rFonts w:hint="eastAsia" w:ascii="Microsoft JhengHei" w:eastAsia="Microsoft JhengHei"/>
                <w:b/>
                <w:sz w:val="21"/>
              </w:rPr>
            </w:pPr>
            <w:r>
              <w:rPr>
                <w:color w:val="4E443B"/>
                <w:spacing w:val="-1"/>
                <w:sz w:val="21"/>
              </w:rPr>
              <w:t>数据对象</w:t>
            </w:r>
            <w:r>
              <w:rPr>
                <w:rFonts w:ascii="Arial" w:eastAsia="Arial"/>
                <w:b/>
                <w:color w:val="FF0000"/>
                <w:sz w:val="21"/>
              </w:rPr>
              <w:t>(git</w:t>
            </w:r>
            <w:r>
              <w:rPr>
                <w:rFonts w:ascii="Arial" w:eastAsia="Arial"/>
                <w:b/>
                <w:color w:val="FF0000"/>
                <w:spacing w:val="18"/>
                <w:sz w:val="21"/>
              </w:rPr>
              <w:t xml:space="preserve"> </w:t>
            </w:r>
            <w:r>
              <w:rPr>
                <w:rFonts w:hint="eastAsia" w:ascii="Microsoft JhengHei" w:eastAsia="Microsoft JhengHei"/>
                <w:b/>
                <w:color w:val="FF0000"/>
                <w:sz w:val="21"/>
              </w:rPr>
              <w:t>对象</w:t>
            </w:r>
            <w:r>
              <w:rPr>
                <w:rFonts w:ascii="Arial" w:eastAsia="Arial"/>
                <w:b/>
                <w:color w:val="FF0000"/>
                <w:spacing w:val="-4"/>
                <w:sz w:val="21"/>
              </w:rPr>
              <w:t>)</w:t>
            </w:r>
            <w:r>
              <w:rPr>
                <w:color w:val="4E443B"/>
                <w:spacing w:val="-12"/>
                <w:sz w:val="21"/>
              </w:rPr>
              <w:t>则大致上对应文件内容。一个树对象包含了一条或多条记录</w:t>
            </w:r>
            <w:r>
              <w:rPr>
                <w:rFonts w:hint="eastAsia" w:ascii="Microsoft JhengHei" w:eastAsia="Microsoft JhengHei"/>
                <w:b/>
                <w:color w:val="7E7E7E"/>
                <w:sz w:val="21"/>
              </w:rPr>
              <w:t>（每</w:t>
            </w:r>
          </w:p>
        </w:tc>
      </w:tr>
    </w:tbl>
    <w:p>
      <w:pPr>
        <w:spacing w:after="0" w:line="250" w:lineRule="exact"/>
        <w:rPr>
          <w:rFonts w:hint="eastAsia" w:ascii="Microsoft JhengHei" w:eastAsia="Microsoft JhengHei"/>
          <w:sz w:val="21"/>
        </w:rPr>
        <w:sectPr>
          <w:pgSz w:w="11910" w:h="16840"/>
          <w:pgMar w:top="1620" w:right="0" w:bottom="1260" w:left="1640" w:header="850" w:footer="1064" w:gutter="0"/>
          <w:cols w:space="720" w:num="1"/>
        </w:sectPr>
      </w:pPr>
    </w:p>
    <w:p>
      <w:pPr>
        <w:spacing w:before="0" w:line="261" w:lineRule="exact"/>
        <w:ind w:left="1000" w:right="0" w:firstLine="0"/>
        <w:jc w:val="left"/>
        <w:rPr>
          <w:rFonts w:hint="eastAsia" w:ascii="Microsoft JhengHei" w:eastAsia="Microsoft JhengHei"/>
          <w:b/>
          <w:sz w:val="21"/>
        </w:rPr>
      </w:pPr>
      <w:r>
        <w:rPr>
          <w:rFonts w:hint="eastAsia" w:ascii="Microsoft JhengHei" w:eastAsia="Microsoft JhengHei"/>
          <w:b/>
          <w:color w:val="7E7E7E"/>
          <w:sz w:val="21"/>
          <w:shd w:val="clear" w:color="auto" w:fill="FBFBF9"/>
        </w:rPr>
        <w:t xml:space="preserve">条记录含有一个指向 </w:t>
      </w:r>
      <w:r>
        <w:rPr>
          <w:rFonts w:ascii="Arial" w:eastAsia="Arial"/>
          <w:b/>
          <w:color w:val="7E7E7E"/>
          <w:sz w:val="21"/>
          <w:shd w:val="clear" w:color="auto" w:fill="FBFBF9"/>
        </w:rPr>
        <w:t xml:space="preserve">git </w:t>
      </w:r>
      <w:r>
        <w:rPr>
          <w:rFonts w:hint="eastAsia" w:ascii="Microsoft JhengHei" w:eastAsia="Microsoft JhengHei"/>
          <w:b/>
          <w:color w:val="7E7E7E"/>
          <w:spacing w:val="5"/>
          <w:sz w:val="21"/>
          <w:shd w:val="clear" w:color="auto" w:fill="FBFBF9"/>
        </w:rPr>
        <w:t xml:space="preserve">对象或者子树对象的 </w:t>
      </w:r>
      <w:r>
        <w:rPr>
          <w:rFonts w:ascii="Arial" w:eastAsia="Arial"/>
          <w:b/>
          <w:color w:val="7E7E7E"/>
          <w:sz w:val="21"/>
          <w:shd w:val="clear" w:color="auto" w:fill="FBFBF9"/>
        </w:rPr>
        <w:t xml:space="preserve">SHA-1 </w:t>
      </w:r>
      <w:r>
        <w:rPr>
          <w:rFonts w:hint="eastAsia" w:ascii="Microsoft JhengHei" w:eastAsia="Microsoft JhengHei"/>
          <w:b/>
          <w:color w:val="7E7E7E"/>
          <w:spacing w:val="-9"/>
          <w:sz w:val="21"/>
          <w:shd w:val="clear" w:color="auto" w:fill="FBFBF9"/>
        </w:rPr>
        <w:t>指针，以及相应的模式、类</w:t>
      </w:r>
    </w:p>
    <w:p>
      <w:pPr>
        <w:spacing w:before="0" w:line="347" w:lineRule="exact"/>
        <w:ind w:left="1000" w:right="0" w:firstLine="0"/>
        <w:jc w:val="left"/>
        <w:rPr>
          <w:sz w:val="21"/>
        </w:rPr>
      </w:pPr>
      <w:r>
        <w:rPr>
          <w:rFonts w:hint="eastAsia" w:ascii="Microsoft JhengHei" w:eastAsia="Microsoft JhengHei"/>
          <w:b/>
          <w:color w:val="7E7E7E"/>
          <w:sz w:val="21"/>
          <w:shd w:val="clear" w:color="auto" w:fill="FBFBF9"/>
        </w:rPr>
        <w:t>型、文件名信息）。</w:t>
      </w:r>
      <w:r>
        <w:rPr>
          <w:color w:val="4E443B"/>
          <w:sz w:val="21"/>
          <w:shd w:val="clear" w:color="auto" w:fill="FBFBF9"/>
        </w:rPr>
        <w:t>一个树对象也可以包含另一个树对象。</w:t>
      </w:r>
    </w:p>
    <w:p>
      <w:pPr>
        <w:pStyle w:val="6"/>
        <w:spacing w:line="278" w:lineRule="auto"/>
        <w:ind w:left="1000" w:right="1734" w:firstLine="420"/>
      </w:pPr>
      <w:r>
        <w:rPr>
          <w:color w:val="585858"/>
        </w:rPr>
        <w:t xml:space="preserve">我们可以通过 </w:t>
      </w:r>
      <w:r>
        <w:rPr>
          <w:rFonts w:ascii="Lucida Console" w:eastAsia="Lucida Console"/>
          <w:color w:val="585858"/>
        </w:rPr>
        <w:t>update-index</w:t>
      </w:r>
      <w:r>
        <w:rPr>
          <w:color w:val="585858"/>
        </w:rPr>
        <w:t>；</w:t>
      </w:r>
      <w:r>
        <w:rPr>
          <w:rFonts w:ascii="Lucida Console" w:eastAsia="Lucida Console"/>
          <w:color w:val="585858"/>
        </w:rPr>
        <w:t>write-tree</w:t>
      </w:r>
      <w:r>
        <w:rPr>
          <w:color w:val="585858"/>
        </w:rPr>
        <w:t>；</w:t>
      </w:r>
      <w:r>
        <w:rPr>
          <w:rFonts w:ascii="Lucida Console" w:eastAsia="Lucida Console"/>
          <w:color w:val="585858"/>
        </w:rPr>
        <w:t xml:space="preserve">read-tree </w:t>
      </w:r>
      <w:r>
        <w:rPr>
          <w:color w:val="585858"/>
        </w:rPr>
        <w:t>等命令来构建树对像并塞入到暂存区。</w:t>
      </w:r>
    </w:p>
    <w:p>
      <w:pPr>
        <w:pStyle w:val="6"/>
        <w:spacing w:line="269" w:lineRule="exact"/>
        <w:ind w:left="1420"/>
      </w:pPr>
      <w:r>
        <w:rPr>
          <w:color w:val="585858"/>
        </w:rPr>
        <w:t>假设我们做了一系列操作之后得到一个树对像</w:t>
      </w:r>
    </w:p>
    <w:p>
      <w:pPr>
        <w:pStyle w:val="10"/>
        <w:numPr>
          <w:ilvl w:val="1"/>
          <w:numId w:val="3"/>
        </w:numPr>
        <w:tabs>
          <w:tab w:val="left" w:pos="1421"/>
        </w:tabs>
        <w:spacing w:before="49" w:after="0" w:line="240" w:lineRule="auto"/>
        <w:ind w:left="1420" w:right="0" w:hanging="269"/>
        <w:jc w:val="left"/>
        <w:rPr>
          <w:rFonts w:ascii="Wingdings" w:eastAsia="Wingdings"/>
          <w:b/>
          <w:sz w:val="18"/>
        </w:rPr>
      </w:pPr>
      <w:r>
        <w:rPr>
          <w:b/>
          <w:sz w:val="18"/>
        </w:rPr>
        <w:t>操作</w:t>
      </w:r>
    </w:p>
    <w:p>
      <w:pPr>
        <w:pStyle w:val="10"/>
        <w:numPr>
          <w:ilvl w:val="0"/>
          <w:numId w:val="4"/>
        </w:numPr>
        <w:tabs>
          <w:tab w:val="left" w:pos="2201"/>
        </w:tabs>
        <w:spacing w:before="59" w:after="0" w:line="194" w:lineRule="auto"/>
        <w:ind w:left="2201" w:right="1793" w:hanging="361"/>
        <w:jc w:val="left"/>
        <w:rPr>
          <w:rFonts w:hint="eastAsia" w:ascii="宋体" w:hAnsi="宋体" w:eastAsia="宋体"/>
          <w:sz w:val="21"/>
        </w:rPr>
      </w:pPr>
      <w:r>
        <w:rPr>
          <w:rFonts w:hint="eastAsia" w:ascii="宋体" w:hAnsi="宋体" w:eastAsia="宋体"/>
          <w:color w:val="585858"/>
          <w:sz w:val="21"/>
        </w:rPr>
        <w:t xml:space="preserve">利用 </w:t>
      </w:r>
      <w:r>
        <w:rPr>
          <w:rFonts w:ascii="Calibri Light" w:hAnsi="Calibri Light" w:eastAsia="Calibri Light"/>
          <w:b w:val="0"/>
          <w:color w:val="FF0000"/>
          <w:spacing w:val="-3"/>
          <w:sz w:val="21"/>
        </w:rPr>
        <w:t>update-index</w:t>
      </w:r>
      <w:r>
        <w:rPr>
          <w:rFonts w:ascii="Calibri Light" w:hAnsi="Calibri Light" w:eastAsia="Calibri Light"/>
          <w:b w:val="0"/>
          <w:color w:val="FF0000"/>
          <w:spacing w:val="14"/>
          <w:sz w:val="21"/>
        </w:rPr>
        <w:t xml:space="preserve"> </w:t>
      </w:r>
      <w:r>
        <w:rPr>
          <w:b/>
          <w:color w:val="FF0000"/>
          <w:spacing w:val="8"/>
          <w:sz w:val="21"/>
        </w:rPr>
        <w:t xml:space="preserve">命令 </w:t>
      </w:r>
      <w:r>
        <w:rPr>
          <w:rFonts w:hint="eastAsia" w:ascii="宋体" w:hAnsi="宋体" w:eastAsia="宋体"/>
          <w:color w:val="585858"/>
          <w:spacing w:val="3"/>
          <w:sz w:val="21"/>
        </w:rPr>
        <w:t xml:space="preserve">为 </w:t>
      </w:r>
      <w:r>
        <w:rPr>
          <w:rFonts w:ascii="Lucida Console" w:hAnsi="Lucida Console" w:eastAsia="Lucida Console"/>
          <w:color w:val="585858"/>
          <w:sz w:val="21"/>
        </w:rPr>
        <w:t>test.txt</w:t>
      </w:r>
      <w:r>
        <w:rPr>
          <w:rFonts w:ascii="Lucida Console" w:hAnsi="Lucida Console" w:eastAsia="Lucida Console"/>
          <w:color w:val="585858"/>
          <w:spacing w:val="-19"/>
          <w:sz w:val="21"/>
        </w:rPr>
        <w:t xml:space="preserve"> </w:t>
      </w:r>
      <w:r>
        <w:rPr>
          <w:rFonts w:hint="eastAsia" w:ascii="宋体" w:hAnsi="宋体" w:eastAsia="宋体"/>
          <w:color w:val="585858"/>
          <w:spacing w:val="-3"/>
          <w:sz w:val="21"/>
        </w:rPr>
        <w:t>文件的首个版本</w:t>
      </w:r>
      <w:r>
        <w:rPr>
          <w:rFonts w:ascii="Lucida Console" w:hAnsi="Lucida Console" w:eastAsia="Lucida Console"/>
          <w:color w:val="585858"/>
          <w:sz w:val="21"/>
        </w:rPr>
        <w:t>——</w:t>
      </w:r>
      <w:r>
        <w:rPr>
          <w:rFonts w:hint="eastAsia" w:ascii="宋体" w:hAnsi="宋体" w:eastAsia="宋体"/>
          <w:color w:val="585858"/>
          <w:spacing w:val="-3"/>
          <w:sz w:val="21"/>
        </w:rPr>
        <w:t>创建一个</w:t>
      </w:r>
      <w:r>
        <w:rPr>
          <w:rFonts w:hint="eastAsia" w:ascii="宋体" w:hAnsi="宋体" w:eastAsia="宋体"/>
          <w:color w:val="585858"/>
          <w:spacing w:val="-10"/>
          <w:sz w:val="21"/>
        </w:rPr>
        <w:t xml:space="preserve">暂存区。并通过 </w:t>
      </w:r>
      <w:r>
        <w:rPr>
          <w:rFonts w:ascii="Calibri Light" w:hAnsi="Calibri Light" w:eastAsia="Calibri Light"/>
          <w:b w:val="0"/>
          <w:color w:val="FF0000"/>
          <w:spacing w:val="-3"/>
          <w:sz w:val="21"/>
        </w:rPr>
        <w:t>write-tree</w:t>
      </w:r>
      <w:r>
        <w:rPr>
          <w:rFonts w:ascii="Calibri Light" w:hAnsi="Calibri Light" w:eastAsia="Calibri Light"/>
          <w:b w:val="0"/>
          <w:color w:val="FF0000"/>
          <w:spacing w:val="3"/>
          <w:sz w:val="21"/>
        </w:rPr>
        <w:t xml:space="preserve"> </w:t>
      </w:r>
      <w:r>
        <w:rPr>
          <w:b/>
          <w:color w:val="FF0000"/>
          <w:sz w:val="21"/>
        </w:rPr>
        <w:t>命令</w:t>
      </w:r>
      <w:r>
        <w:rPr>
          <w:rFonts w:hint="eastAsia" w:ascii="宋体" w:hAnsi="宋体" w:eastAsia="宋体"/>
          <w:color w:val="585858"/>
          <w:spacing w:val="-3"/>
          <w:sz w:val="21"/>
        </w:rPr>
        <w:t>生成树对像。</w:t>
      </w:r>
    </w:p>
    <w:p>
      <w:pPr>
        <w:pStyle w:val="6"/>
        <w:spacing w:before="15"/>
        <w:ind w:left="2201"/>
      </w:pPr>
      <w:r>
        <w:t>命令：</w:t>
      </w:r>
    </w:p>
    <w:p>
      <w:pPr>
        <w:pStyle w:val="6"/>
        <w:spacing w:before="48" w:line="292" w:lineRule="auto"/>
        <w:ind w:left="3521" w:hanging="840"/>
        <w:rPr>
          <w:rFonts w:ascii="Calibri Light"/>
          <w:b w:val="0"/>
        </w:rPr>
      </w:pPr>
      <w:r>
        <w:rPr>
          <w:rFonts w:ascii="Calibri Light"/>
          <w:b w:val="0"/>
          <w:color w:val="FF0000"/>
        </w:rPr>
        <w:t xml:space="preserve">git </w:t>
      </w:r>
      <w:r>
        <w:rPr>
          <w:rFonts w:ascii="Calibri Light"/>
          <w:b w:val="0"/>
          <w:color w:val="FF0000"/>
          <w:spacing w:val="-3"/>
        </w:rPr>
        <w:t xml:space="preserve">update-index </w:t>
      </w:r>
      <w:r>
        <w:rPr>
          <w:rFonts w:ascii="Calibri Light"/>
          <w:b w:val="0"/>
          <w:color w:val="FF0000"/>
        </w:rPr>
        <w:t xml:space="preserve">--add </w:t>
      </w:r>
      <w:r>
        <w:rPr>
          <w:rFonts w:ascii="Calibri Light"/>
          <w:b w:val="0"/>
          <w:color w:val="FF0000"/>
          <w:spacing w:val="-3"/>
        </w:rPr>
        <w:t xml:space="preserve">--cacheinfo 100644 </w:t>
      </w:r>
      <w:r>
        <w:rPr>
          <w:rFonts w:ascii="Calibri Light"/>
          <w:b w:val="0"/>
          <w:color w:val="FF0000"/>
        </w:rPr>
        <w:t xml:space="preserve">\ </w:t>
      </w:r>
      <w:r>
        <w:rPr>
          <w:rFonts w:ascii="Calibri Light"/>
          <w:b w:val="0"/>
          <w:color w:val="FF0000"/>
          <w:spacing w:val="-3"/>
        </w:rPr>
        <w:t>83baae61804e65cc73a7201a7252750c76066a30 test.txt</w:t>
      </w:r>
    </w:p>
    <w:p>
      <w:pPr>
        <w:pStyle w:val="6"/>
        <w:spacing w:line="246" w:lineRule="exact"/>
        <w:ind w:left="2681"/>
        <w:rPr>
          <w:rFonts w:ascii="Calibri Light"/>
          <w:b w:val="0"/>
        </w:rPr>
      </w:pPr>
      <w:r>
        <w:rPr>
          <w:rFonts w:ascii="Calibri Light"/>
          <w:b w:val="0"/>
          <w:color w:val="FF0000"/>
        </w:rPr>
        <w:t>git write-tree</w:t>
      </w:r>
    </w:p>
    <w:p>
      <w:pPr>
        <w:tabs>
          <w:tab w:val="left" w:pos="3993"/>
        </w:tabs>
        <w:spacing w:before="0" w:line="340" w:lineRule="exact"/>
        <w:ind w:left="2681" w:right="0" w:firstLine="0"/>
        <w:jc w:val="left"/>
        <w:rPr>
          <w:rFonts w:hint="eastAsia" w:ascii="Microsoft JhengHei" w:eastAsia="Microsoft JhengHei"/>
          <w:b/>
          <w:sz w:val="21"/>
        </w:rPr>
      </w:pPr>
      <w:r>
        <w:rPr>
          <w:rFonts w:hint="eastAsia" w:ascii="Microsoft JhengHei" w:eastAsia="Microsoft JhengHei"/>
          <w:b/>
          <w:sz w:val="21"/>
        </w:rPr>
        <w:t>文件模式为</w:t>
      </w:r>
      <w:r>
        <w:rPr>
          <w:rFonts w:hint="eastAsia" w:ascii="Microsoft JhengHei" w:eastAsia="Microsoft JhengHei"/>
          <w:b/>
          <w:sz w:val="21"/>
        </w:rPr>
        <w:tab/>
      </w:r>
      <w:r>
        <w:rPr>
          <w:rFonts w:ascii="Calibri Light" w:eastAsia="Calibri Light"/>
          <w:b w:val="0"/>
          <w:spacing w:val="-3"/>
          <w:sz w:val="21"/>
        </w:rPr>
        <w:t>100644</w:t>
      </w:r>
      <w:r>
        <w:rPr>
          <w:rFonts w:hint="eastAsia" w:ascii="Microsoft JhengHei" w:eastAsia="Microsoft JhengHei"/>
          <w:b/>
          <w:spacing w:val="-3"/>
          <w:sz w:val="21"/>
        </w:rPr>
        <w:t>，表</w:t>
      </w:r>
      <w:r>
        <w:rPr>
          <w:rFonts w:hint="eastAsia" w:ascii="Microsoft JhengHei" w:eastAsia="Microsoft JhengHei"/>
          <w:b/>
          <w:sz w:val="21"/>
        </w:rPr>
        <w:t>明这是一个普通文件</w:t>
      </w:r>
    </w:p>
    <w:p>
      <w:pPr>
        <w:spacing w:before="0" w:line="312" w:lineRule="exact"/>
        <w:ind w:left="4003" w:right="0" w:firstLine="0"/>
        <w:jc w:val="left"/>
        <w:rPr>
          <w:rFonts w:hint="eastAsia" w:ascii="Microsoft JhengHei" w:eastAsia="Microsoft JhengHei"/>
          <w:b/>
          <w:sz w:val="21"/>
        </w:rPr>
      </w:pPr>
      <w:r>
        <w:rPr>
          <w:rFonts w:ascii="Calibri Light" w:eastAsia="Calibri Light"/>
          <w:b w:val="0"/>
          <w:spacing w:val="-3"/>
          <w:sz w:val="21"/>
        </w:rPr>
        <w:t>100755</w:t>
      </w:r>
      <w:r>
        <w:rPr>
          <w:rFonts w:hint="eastAsia" w:ascii="Microsoft JhengHei" w:eastAsia="Microsoft JhengHei"/>
          <w:b/>
          <w:spacing w:val="-3"/>
          <w:sz w:val="21"/>
        </w:rPr>
        <w:t>，表示一个可执行文件；</w:t>
      </w:r>
    </w:p>
    <w:p>
      <w:pPr>
        <w:spacing w:before="0" w:line="349" w:lineRule="exact"/>
        <w:ind w:left="1631" w:right="1155" w:firstLine="0"/>
        <w:jc w:val="center"/>
        <w:rPr>
          <w:rFonts w:hint="eastAsia" w:ascii="Microsoft JhengHei" w:eastAsia="Microsoft JhengHei"/>
          <w:b/>
          <w:sz w:val="21"/>
        </w:rPr>
      </w:pPr>
      <w:r>
        <w:rPr>
          <w:rFonts w:ascii="Calibri Light" w:eastAsia="Calibri Light"/>
          <w:b w:val="0"/>
          <w:sz w:val="21"/>
        </w:rPr>
        <w:t>120000</w:t>
      </w:r>
      <w:r>
        <w:rPr>
          <w:rFonts w:hint="eastAsia" w:ascii="Microsoft JhengHei" w:eastAsia="Microsoft JhengHei"/>
          <w:b/>
          <w:sz w:val="21"/>
        </w:rPr>
        <w:t>，表示一个符号链接</w:t>
      </w:r>
      <w:r>
        <w:rPr>
          <w:rFonts w:hint="eastAsia" w:ascii="Microsoft JhengHei" w:eastAsia="Microsoft JhengHei"/>
          <w:b/>
          <w:sz w:val="21"/>
          <w:shd w:val="clear" w:color="auto" w:fill="FBFBF9"/>
        </w:rPr>
        <w:t>。</w:t>
      </w:r>
    </w:p>
    <w:p>
      <w:pPr>
        <w:spacing w:before="0" w:line="275" w:lineRule="exact"/>
        <w:ind w:left="2681" w:right="0" w:firstLine="0"/>
        <w:jc w:val="left"/>
        <w:rPr>
          <w:rFonts w:hint="eastAsia" w:ascii="Microsoft JhengHei" w:eastAsia="Microsoft JhengHei"/>
          <w:b/>
          <w:sz w:val="21"/>
        </w:rPr>
      </w:pPr>
      <w:r>
        <w:rPr>
          <w:rFonts w:ascii="Calibri Light" w:eastAsia="Calibri Light"/>
          <w:b w:val="0"/>
          <w:sz w:val="21"/>
        </w:rPr>
        <w:t xml:space="preserve">--add </w:t>
      </w:r>
      <w:r>
        <w:rPr>
          <w:rFonts w:hint="eastAsia" w:ascii="Microsoft JhengHei" w:eastAsia="Microsoft JhengHei"/>
          <w:b/>
          <w:sz w:val="21"/>
        </w:rPr>
        <w:t>选项：</w:t>
      </w:r>
    </w:p>
    <w:p>
      <w:pPr>
        <w:pStyle w:val="5"/>
        <w:spacing w:line="312" w:lineRule="exact"/>
        <w:ind w:left="3101"/>
        <w:rPr>
          <w:rFonts w:ascii="Calibri Light" w:hAnsi="Calibri Light" w:eastAsia="Calibri Light"/>
          <w:b w:val="0"/>
        </w:rPr>
      </w:pPr>
      <w:r>
        <w:t>因为此前该文件并不在暂存区中 首次需要</w:t>
      </w:r>
      <w:r>
        <w:rPr>
          <w:rFonts w:ascii="Calibri Light" w:hAnsi="Calibri Light" w:eastAsia="Calibri Light"/>
          <w:b w:val="0"/>
        </w:rPr>
        <w:t>—add</w:t>
      </w:r>
    </w:p>
    <w:p>
      <w:pPr>
        <w:pStyle w:val="6"/>
        <w:spacing w:line="312" w:lineRule="exact"/>
        <w:ind w:left="2681"/>
        <w:rPr>
          <w:rFonts w:hint="eastAsia" w:ascii="Microsoft JhengHei" w:eastAsia="Microsoft JhengHei"/>
          <w:b/>
        </w:rPr>
      </w:pPr>
      <w:r>
        <w:rPr>
          <w:rFonts w:ascii="Calibri Light" w:eastAsia="Calibri Light"/>
          <w:b w:val="0"/>
        </w:rPr>
        <w:t xml:space="preserve">--cacheinfo </w:t>
      </w:r>
      <w:r>
        <w:rPr>
          <w:rFonts w:hint="eastAsia" w:ascii="Microsoft JhengHei" w:eastAsia="Microsoft JhengHei"/>
          <w:b/>
        </w:rPr>
        <w:t>选项：</w:t>
      </w:r>
    </w:p>
    <w:p>
      <w:pPr>
        <w:spacing w:before="16" w:line="194" w:lineRule="auto"/>
        <w:ind w:left="2681" w:right="1791" w:firstLine="420"/>
        <w:jc w:val="left"/>
        <w:rPr>
          <w:rFonts w:ascii="Calibri Light" w:hAnsi="Calibri Light" w:eastAsia="Calibri Light"/>
          <w:b w:val="0"/>
          <w:sz w:val="21"/>
        </w:rPr>
      </w:pPr>
      <w:r>
        <w:rPr>
          <w:rFonts w:hint="eastAsia" w:ascii="Microsoft JhengHei" w:hAnsi="Microsoft JhengHei" w:eastAsia="Microsoft JhengHei"/>
          <w:b/>
          <w:sz w:val="21"/>
        </w:rPr>
        <w:t xml:space="preserve">因为将要添加的文件位于 </w:t>
      </w:r>
      <w:r>
        <w:rPr>
          <w:rFonts w:ascii="Calibri Light" w:hAnsi="Calibri Light" w:eastAsia="Calibri Light"/>
          <w:b w:val="0"/>
          <w:sz w:val="21"/>
        </w:rPr>
        <w:t xml:space="preserve">Git </w:t>
      </w:r>
      <w:r>
        <w:rPr>
          <w:rFonts w:hint="eastAsia" w:ascii="Microsoft JhengHei" w:hAnsi="Microsoft JhengHei" w:eastAsia="Microsoft JhengHei"/>
          <w:b/>
          <w:sz w:val="21"/>
        </w:rPr>
        <w:t>数据库中，而不是位于当前目录下 所有需要</w:t>
      </w:r>
      <w:r>
        <w:rPr>
          <w:rFonts w:ascii="Calibri Light" w:hAnsi="Calibri Light" w:eastAsia="Calibri Light"/>
          <w:b w:val="0"/>
          <w:sz w:val="21"/>
        </w:rPr>
        <w:t>—cacheinfo</w:t>
      </w:r>
    </w:p>
    <w:p>
      <w:pPr>
        <w:pStyle w:val="6"/>
        <w:spacing w:before="1"/>
        <w:rPr>
          <w:rFonts w:ascii="Calibri Light"/>
          <w:b w:val="0"/>
          <w:sz w:val="28"/>
        </w:rPr>
      </w:pPr>
    </w:p>
    <w:p>
      <w:pPr>
        <w:pStyle w:val="10"/>
        <w:numPr>
          <w:ilvl w:val="0"/>
          <w:numId w:val="4"/>
        </w:numPr>
        <w:tabs>
          <w:tab w:val="left" w:pos="2201"/>
          <w:tab w:val="left" w:pos="3828"/>
        </w:tabs>
        <w:spacing w:before="0" w:after="0" w:line="220" w:lineRule="auto"/>
        <w:ind w:left="2201" w:right="1793" w:hanging="361"/>
        <w:jc w:val="left"/>
        <w:rPr>
          <w:rFonts w:hint="eastAsia" w:ascii="宋体" w:eastAsia="宋体"/>
          <w:sz w:val="21"/>
        </w:rPr>
      </w:pPr>
      <w:r>
        <w:rPr>
          <w:rFonts w:hint="eastAsia" w:ascii="宋体" w:eastAsia="宋体"/>
          <w:color w:val="585858"/>
          <w:sz w:val="21"/>
        </w:rPr>
        <w:t xml:space="preserve">新增 </w:t>
      </w:r>
      <w:r>
        <w:rPr>
          <w:rFonts w:ascii="Lucida Console" w:eastAsia="Lucida Console"/>
          <w:color w:val="585858"/>
          <w:sz w:val="21"/>
        </w:rPr>
        <w:t>new.txt</w:t>
      </w:r>
      <w:r>
        <w:rPr>
          <w:rFonts w:ascii="Lucida Console" w:eastAsia="Lucida Console"/>
          <w:color w:val="585858"/>
          <w:sz w:val="21"/>
        </w:rPr>
        <w:tab/>
      </w:r>
      <w:r>
        <w:rPr>
          <w:rFonts w:hint="eastAsia" w:ascii="宋体" w:eastAsia="宋体"/>
          <w:color w:val="585858"/>
          <w:sz w:val="21"/>
        </w:rPr>
        <w:t>将</w:t>
      </w:r>
      <w:r>
        <w:rPr>
          <w:rFonts w:hint="eastAsia" w:ascii="宋体" w:eastAsia="宋体"/>
          <w:color w:val="585858"/>
          <w:spacing w:val="2"/>
          <w:sz w:val="21"/>
        </w:rPr>
        <w:t xml:space="preserve"> </w:t>
      </w:r>
      <w:r>
        <w:rPr>
          <w:rFonts w:ascii="Lucida Console" w:eastAsia="Lucida Console"/>
          <w:color w:val="585858"/>
          <w:sz w:val="21"/>
        </w:rPr>
        <w:t>new.txt</w:t>
      </w:r>
      <w:r>
        <w:rPr>
          <w:rFonts w:ascii="Lucida Console" w:eastAsia="Lucida Console"/>
          <w:color w:val="585858"/>
          <w:spacing w:val="-18"/>
          <w:sz w:val="21"/>
        </w:rPr>
        <w:t xml:space="preserve"> </w:t>
      </w:r>
      <w:r>
        <w:rPr>
          <w:rFonts w:hint="eastAsia" w:ascii="宋体" w:eastAsia="宋体"/>
          <w:color w:val="585858"/>
          <w:sz w:val="21"/>
        </w:rPr>
        <w:t>和</w:t>
      </w:r>
      <w:r>
        <w:rPr>
          <w:rFonts w:hint="eastAsia" w:ascii="宋体" w:eastAsia="宋体"/>
          <w:color w:val="585858"/>
          <w:spacing w:val="4"/>
          <w:sz w:val="21"/>
        </w:rPr>
        <w:t xml:space="preserve"> </w:t>
      </w:r>
      <w:r>
        <w:rPr>
          <w:rFonts w:ascii="Lucida Console" w:eastAsia="Lucida Console"/>
          <w:color w:val="585858"/>
          <w:sz w:val="21"/>
        </w:rPr>
        <w:t>test.txt</w:t>
      </w:r>
      <w:r>
        <w:rPr>
          <w:rFonts w:ascii="Lucida Console" w:eastAsia="Lucida Console"/>
          <w:color w:val="585858"/>
          <w:spacing w:val="-17"/>
          <w:sz w:val="21"/>
        </w:rPr>
        <w:t xml:space="preserve"> </w:t>
      </w:r>
      <w:r>
        <w:rPr>
          <w:rFonts w:hint="eastAsia" w:ascii="宋体" w:eastAsia="宋体"/>
          <w:color w:val="585858"/>
          <w:sz w:val="21"/>
        </w:rPr>
        <w:t>文</w:t>
      </w:r>
      <w:r>
        <w:rPr>
          <w:rFonts w:hint="eastAsia" w:ascii="宋体" w:eastAsia="宋体"/>
          <w:color w:val="585858"/>
          <w:spacing w:val="-3"/>
          <w:sz w:val="21"/>
        </w:rPr>
        <w:t>件</w:t>
      </w:r>
      <w:r>
        <w:rPr>
          <w:rFonts w:hint="eastAsia" w:ascii="宋体" w:eastAsia="宋体"/>
          <w:color w:val="585858"/>
          <w:sz w:val="21"/>
        </w:rPr>
        <w:t>的第二个个版本塞入</w:t>
      </w:r>
      <w:r>
        <w:rPr>
          <w:rFonts w:hint="eastAsia" w:ascii="宋体" w:eastAsia="宋体"/>
          <w:color w:val="585858"/>
          <w:spacing w:val="-3"/>
          <w:sz w:val="21"/>
        </w:rPr>
        <w:t>暂</w:t>
      </w:r>
      <w:r>
        <w:rPr>
          <w:rFonts w:hint="eastAsia" w:ascii="宋体" w:eastAsia="宋体"/>
          <w:color w:val="585858"/>
          <w:sz w:val="21"/>
        </w:rPr>
        <w:t>存</w:t>
      </w:r>
      <w:r>
        <w:rPr>
          <w:rFonts w:hint="eastAsia" w:ascii="宋体" w:eastAsia="宋体"/>
          <w:color w:val="585858"/>
          <w:spacing w:val="-3"/>
          <w:sz w:val="21"/>
        </w:rPr>
        <w:t>区</w:t>
      </w:r>
      <w:r>
        <w:rPr>
          <w:rFonts w:hint="eastAsia" w:ascii="宋体" w:eastAsia="宋体"/>
          <w:color w:val="585858"/>
          <w:sz w:val="21"/>
        </w:rPr>
        <w:t>。</w:t>
      </w:r>
      <w:r>
        <w:rPr>
          <w:rFonts w:hint="eastAsia" w:ascii="宋体" w:eastAsia="宋体"/>
          <w:color w:val="585858"/>
          <w:spacing w:val="-3"/>
          <w:sz w:val="21"/>
        </w:rPr>
        <w:t>并通</w:t>
      </w:r>
      <w:r>
        <w:rPr>
          <w:rFonts w:hint="eastAsia" w:ascii="宋体" w:eastAsia="宋体"/>
          <w:color w:val="585858"/>
          <w:sz w:val="21"/>
        </w:rPr>
        <w:t>过</w:t>
      </w:r>
      <w:r>
        <w:rPr>
          <w:rFonts w:hint="eastAsia" w:ascii="宋体" w:eastAsia="宋体"/>
          <w:color w:val="585858"/>
          <w:spacing w:val="-55"/>
          <w:sz w:val="21"/>
        </w:rPr>
        <w:t xml:space="preserve"> </w:t>
      </w:r>
      <w:r>
        <w:rPr>
          <w:rFonts w:ascii="Calibri Light" w:eastAsia="Calibri Light"/>
          <w:b w:val="0"/>
          <w:color w:val="FF0000"/>
          <w:spacing w:val="-3"/>
          <w:sz w:val="21"/>
        </w:rPr>
        <w:t>write-tree</w:t>
      </w:r>
      <w:r>
        <w:rPr>
          <w:rFonts w:ascii="Calibri Light" w:eastAsia="Calibri Light"/>
          <w:b w:val="0"/>
          <w:color w:val="FF0000"/>
          <w:spacing w:val="5"/>
          <w:sz w:val="21"/>
        </w:rPr>
        <w:t xml:space="preserve"> </w:t>
      </w:r>
      <w:r>
        <w:rPr>
          <w:b/>
          <w:color w:val="FF0000"/>
          <w:sz w:val="21"/>
        </w:rPr>
        <w:t>命令</w:t>
      </w:r>
      <w:r>
        <w:rPr>
          <w:rFonts w:hint="eastAsia" w:ascii="宋体" w:eastAsia="宋体"/>
          <w:color w:val="585858"/>
          <w:spacing w:val="-3"/>
          <w:sz w:val="21"/>
        </w:rPr>
        <w:t>生</w:t>
      </w:r>
      <w:r>
        <w:rPr>
          <w:rFonts w:hint="eastAsia" w:ascii="宋体" w:eastAsia="宋体"/>
          <w:color w:val="585858"/>
          <w:sz w:val="21"/>
        </w:rPr>
        <w:t>成</w:t>
      </w:r>
      <w:r>
        <w:rPr>
          <w:rFonts w:hint="eastAsia" w:ascii="宋体" w:eastAsia="宋体"/>
          <w:color w:val="585858"/>
          <w:spacing w:val="-3"/>
          <w:sz w:val="21"/>
        </w:rPr>
        <w:t>树</w:t>
      </w:r>
      <w:r>
        <w:rPr>
          <w:rFonts w:hint="eastAsia" w:ascii="宋体" w:eastAsia="宋体"/>
          <w:color w:val="585858"/>
          <w:sz w:val="21"/>
        </w:rPr>
        <w:t>对</w:t>
      </w:r>
      <w:r>
        <w:rPr>
          <w:rFonts w:hint="eastAsia" w:ascii="宋体" w:eastAsia="宋体"/>
          <w:color w:val="585858"/>
          <w:spacing w:val="-3"/>
          <w:sz w:val="21"/>
        </w:rPr>
        <w:t>像</w:t>
      </w:r>
      <w:r>
        <w:rPr>
          <w:rFonts w:hint="eastAsia" w:ascii="宋体" w:eastAsia="宋体"/>
          <w:color w:val="585858"/>
          <w:sz w:val="21"/>
        </w:rPr>
        <w:t>。</w:t>
      </w:r>
    </w:p>
    <w:p>
      <w:pPr>
        <w:spacing w:before="0" w:line="292" w:lineRule="exact"/>
        <w:ind w:left="2201" w:right="0" w:firstLine="0"/>
        <w:jc w:val="left"/>
        <w:rPr>
          <w:rFonts w:hint="eastAsia" w:ascii="Microsoft JhengHei" w:eastAsia="Microsoft JhengHei"/>
          <w:b/>
          <w:sz w:val="18"/>
        </w:rPr>
      </w:pPr>
      <w:r>
        <w:rPr>
          <w:rFonts w:hint="eastAsia" w:ascii="Microsoft JhengHei" w:eastAsia="Microsoft JhengHei"/>
          <w:b/>
          <w:sz w:val="18"/>
        </w:rPr>
        <w:t>命令：</w:t>
      </w:r>
    </w:p>
    <w:p>
      <w:pPr>
        <w:pStyle w:val="6"/>
        <w:spacing w:before="30"/>
        <w:ind w:left="2681"/>
        <w:rPr>
          <w:rFonts w:ascii="Calibri Light"/>
          <w:b w:val="0"/>
        </w:rPr>
      </w:pPr>
      <w:r>
        <w:rPr>
          <w:rFonts w:ascii="Calibri Light"/>
          <w:b w:val="0"/>
          <w:color w:val="FF0000"/>
        </w:rPr>
        <w:t>echo 'new file' &gt; new.txt</w:t>
      </w:r>
    </w:p>
    <w:p>
      <w:pPr>
        <w:pStyle w:val="6"/>
        <w:spacing w:before="56" w:line="292" w:lineRule="auto"/>
        <w:ind w:left="2892" w:right="1800" w:hanging="212"/>
        <w:rPr>
          <w:rFonts w:ascii="Calibri Light"/>
          <w:b w:val="0"/>
        </w:rPr>
      </w:pPr>
      <w:r>
        <w:rPr>
          <w:rFonts w:ascii="Calibri Light"/>
          <w:b w:val="0"/>
          <w:color w:val="FF0000"/>
        </w:rPr>
        <w:t xml:space="preserve">git </w:t>
      </w:r>
      <w:r>
        <w:rPr>
          <w:rFonts w:ascii="Calibri Light"/>
          <w:b w:val="0"/>
          <w:color w:val="FF0000"/>
          <w:spacing w:val="-3"/>
        </w:rPr>
        <w:t xml:space="preserve">update-index --cacheinfo 100644 </w:t>
      </w:r>
      <w:r>
        <w:rPr>
          <w:rFonts w:ascii="Calibri Light"/>
          <w:b w:val="0"/>
          <w:color w:val="FF0000"/>
        </w:rPr>
        <w:t xml:space="preserve">\ </w:t>
      </w:r>
      <w:r>
        <w:rPr>
          <w:rFonts w:ascii="Calibri Light"/>
          <w:b w:val="0"/>
          <w:color w:val="FF0000"/>
          <w:spacing w:val="-3"/>
        </w:rPr>
        <w:t>1f7a7a472abf3dd9643fd615f6da379c4acb3e3a test.txt</w:t>
      </w:r>
    </w:p>
    <w:p>
      <w:pPr>
        <w:pStyle w:val="6"/>
        <w:spacing w:line="292" w:lineRule="auto"/>
        <w:ind w:left="2681" w:right="5010"/>
        <w:rPr>
          <w:rFonts w:ascii="Calibri Light"/>
          <w:b w:val="0"/>
        </w:rPr>
      </w:pPr>
      <w:r>
        <w:rPr>
          <w:rFonts w:ascii="Calibri Light"/>
          <w:b w:val="0"/>
          <w:color w:val="FF0000"/>
        </w:rPr>
        <w:t>git update-index --add new.txt git write-tree</w:t>
      </w:r>
    </w:p>
    <w:p>
      <w:pPr>
        <w:pStyle w:val="6"/>
        <w:spacing w:before="11"/>
        <w:rPr>
          <w:rFonts w:ascii="Calibri Light"/>
          <w:b w:val="0"/>
          <w:sz w:val="24"/>
        </w:rPr>
      </w:pPr>
    </w:p>
    <w:p>
      <w:pPr>
        <w:pStyle w:val="10"/>
        <w:numPr>
          <w:ilvl w:val="0"/>
          <w:numId w:val="4"/>
        </w:numPr>
        <w:tabs>
          <w:tab w:val="left" w:pos="2201"/>
        </w:tabs>
        <w:spacing w:before="0" w:after="0" w:line="269" w:lineRule="exact"/>
        <w:ind w:left="2201" w:right="0" w:hanging="361"/>
        <w:jc w:val="left"/>
        <w:rPr>
          <w:rFonts w:hint="eastAsia" w:ascii="宋体" w:eastAsia="宋体"/>
          <w:sz w:val="21"/>
        </w:rPr>
      </w:pPr>
      <w:r>
        <w:rPr>
          <w:rFonts w:hint="eastAsia" w:ascii="宋体" w:eastAsia="宋体"/>
          <w:color w:val="585858"/>
          <w:spacing w:val="-3"/>
          <w:sz w:val="21"/>
        </w:rPr>
        <w:t>将第一个树对象加入第二个树对象，使其成为新的树对象</w:t>
      </w:r>
    </w:p>
    <w:p>
      <w:pPr>
        <w:spacing w:before="0" w:line="331" w:lineRule="exact"/>
        <w:ind w:left="2261" w:right="0" w:firstLine="0"/>
        <w:jc w:val="left"/>
        <w:rPr>
          <w:rFonts w:hint="eastAsia" w:ascii="Microsoft JhengHei" w:eastAsia="Microsoft JhengHei"/>
          <w:b/>
          <w:sz w:val="18"/>
        </w:rPr>
      </w:pPr>
      <w:r>
        <w:rPr>
          <w:rFonts w:hint="eastAsia" w:ascii="Microsoft JhengHei" w:eastAsia="Microsoft JhengHei"/>
          <w:b/>
          <w:sz w:val="18"/>
        </w:rPr>
        <w:t>命令：</w:t>
      </w:r>
    </w:p>
    <w:p>
      <w:pPr>
        <w:pStyle w:val="6"/>
        <w:spacing w:before="30"/>
        <w:ind w:left="2681"/>
        <w:rPr>
          <w:rFonts w:ascii="Calibri Light"/>
          <w:b w:val="0"/>
        </w:rPr>
      </w:pPr>
      <w:r>
        <w:rPr>
          <w:rFonts w:ascii="Calibri Light"/>
          <w:b w:val="0"/>
          <w:color w:val="FF0000"/>
        </w:rPr>
        <w:t>git read-tree</w:t>
      </w:r>
    </w:p>
    <w:p>
      <w:pPr>
        <w:pStyle w:val="6"/>
        <w:spacing w:before="56" w:line="292" w:lineRule="auto"/>
        <w:ind w:left="2681" w:right="2117" w:firstLine="420"/>
        <w:rPr>
          <w:rFonts w:ascii="Calibri Light"/>
          <w:b w:val="0"/>
        </w:rPr>
      </w:pPr>
      <w:r>
        <mc:AlternateContent>
          <mc:Choice Requires="wps">
            <w:drawing>
              <wp:anchor distT="0" distB="0" distL="114300" distR="114300" simplePos="0" relativeHeight="251661312" behindDoc="0" locked="0" layoutInCell="1" allowOverlap="1">
                <wp:simplePos x="0" y="0"/>
                <wp:positionH relativeFrom="page">
                  <wp:posOffset>2761615</wp:posOffset>
                </wp:positionH>
                <wp:positionV relativeFrom="paragraph">
                  <wp:posOffset>426085</wp:posOffset>
                </wp:positionV>
                <wp:extent cx="0" cy="173355"/>
                <wp:effectExtent l="0" t="0" r="0" b="0"/>
                <wp:wrapNone/>
                <wp:docPr id="106" name="直线 144"/>
                <wp:cNvGraphicFramePr/>
                <a:graphic xmlns:a="http://schemas.openxmlformats.org/drawingml/2006/main">
                  <a:graphicData uri="http://schemas.microsoft.com/office/word/2010/wordprocessingShape">
                    <wps:wsp>
                      <wps:cNvSpPr/>
                      <wps:spPr>
                        <a:xfrm>
                          <a:off x="0" y="0"/>
                          <a:ext cx="0" cy="173355"/>
                        </a:xfrm>
                        <a:prstGeom prst="line">
                          <a:avLst/>
                        </a:prstGeom>
                        <a:ln w="36576" cap="flat" cmpd="sng">
                          <a:solidFill>
                            <a:srgbClr val="FBFBF9"/>
                          </a:solidFill>
                          <a:prstDash val="solid"/>
                          <a:headEnd type="none" w="med" len="med"/>
                          <a:tailEnd type="none" w="med" len="med"/>
                        </a:ln>
                      </wps:spPr>
                      <wps:bodyPr upright="1"/>
                    </wps:wsp>
                  </a:graphicData>
                </a:graphic>
              </wp:anchor>
            </w:drawing>
          </mc:Choice>
          <mc:Fallback>
            <w:pict>
              <v:line id="直线 144" o:spid="_x0000_s1026" o:spt="20" style="position:absolute;left:0pt;margin-left:217.45pt;margin-top:33.55pt;height:13.65pt;width:0pt;mso-position-horizontal-relative:page;z-index:251661312;mso-width-relative:page;mso-height-relative:page;" filled="f" stroked="t" coordsize="21600,21600" o:gfxdata="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3ivR&#10;W9UAAAAJAQAADwAAAAAAAAABACAAAAAiAAAAZHJzL2Rvd25yZXYueG1sUEsBAhQAFAAAAAgAh07i&#10;QMxyMNnsAQAA3wMAAA4AAAAAAAAAAQAgAAAAJAEAAGRycy9lMm9Eb2MueG1sUEsFBgAAAAAGAAYA&#10;WQEAAIIFAAAAAA==&#10;">
                <v:fill on="f" focussize="0,0"/>
                <v:stroke weight="2.88pt" color="#FBFBF9" joinstyle="round"/>
                <v:imagedata o:title=""/>
                <o:lock v:ext="edit" aspectratio="f"/>
              </v:line>
            </w:pict>
          </mc:Fallback>
        </mc:AlternateContent>
      </w:r>
      <w:r>
        <w:rPr>
          <w:rFonts w:ascii="Calibri Light"/>
          <w:b w:val="0"/>
          <w:color w:val="FF0000"/>
        </w:rPr>
        <w:t xml:space="preserve">--prefix=bak </w:t>
      </w:r>
      <w:r>
        <w:rPr>
          <w:rFonts w:ascii="Calibri Light"/>
          <w:b w:val="0"/>
          <w:color w:val="FF0000"/>
          <w:spacing w:val="-4"/>
        </w:rPr>
        <w:t xml:space="preserve">d8329fc1cc938780ffdd9f94e0d364e0ea74f579 </w:t>
      </w:r>
      <w:r>
        <w:rPr>
          <w:rFonts w:ascii="Calibri Light"/>
          <w:b w:val="0"/>
          <w:color w:val="FF0000"/>
        </w:rPr>
        <w:t xml:space="preserve">git </w:t>
      </w:r>
      <w:r>
        <w:rPr>
          <w:rFonts w:ascii="Calibri Light"/>
          <w:b w:val="0"/>
          <w:color w:val="FF0000"/>
          <w:spacing w:val="-3"/>
        </w:rPr>
        <w:t>write-tree</w:t>
      </w:r>
    </w:p>
    <w:p>
      <w:pPr>
        <w:spacing w:before="0" w:line="311" w:lineRule="exact"/>
        <w:ind w:left="2738" w:right="0" w:firstLine="0"/>
        <w:jc w:val="left"/>
        <w:rPr>
          <w:rFonts w:hint="eastAsia" w:ascii="Microsoft JhengHei" w:eastAsia="Microsoft JhengHei"/>
          <w:b/>
          <w:sz w:val="21"/>
        </w:rPr>
      </w:pPr>
      <w:r>
        <w:rPr>
          <w:rFonts w:ascii="Calibri Light" w:eastAsia="Calibri Light"/>
          <w:b w:val="0"/>
          <w:sz w:val="21"/>
        </w:rPr>
        <w:t xml:space="preserve">read-tree </w:t>
      </w:r>
      <w:r>
        <w:rPr>
          <w:rFonts w:hint="eastAsia" w:ascii="Microsoft JhengHei" w:eastAsia="Microsoft JhengHei"/>
          <w:b/>
          <w:sz w:val="21"/>
        </w:rPr>
        <w:t>命令，可以把树对象读入暂存区</w:t>
      </w:r>
    </w:p>
    <w:p>
      <w:pPr>
        <w:pStyle w:val="10"/>
        <w:numPr>
          <w:ilvl w:val="1"/>
          <w:numId w:val="3"/>
        </w:numPr>
        <w:tabs>
          <w:tab w:val="left" w:pos="1421"/>
        </w:tabs>
        <w:spacing w:before="4" w:after="0" w:line="240" w:lineRule="auto"/>
        <w:ind w:left="1420" w:right="0" w:hanging="269"/>
        <w:jc w:val="left"/>
        <w:rPr>
          <w:rFonts w:ascii="Wingdings" w:eastAsia="Wingdings"/>
          <w:b/>
          <w:sz w:val="18"/>
        </w:rPr>
      </w:pPr>
      <w:r>
        <w:rPr>
          <w:b/>
          <w:sz w:val="18"/>
        </w:rPr>
        <w:t>图示（最后的树对象）</w:t>
      </w:r>
    </w:p>
    <w:p>
      <w:pPr>
        <w:spacing w:after="0" w:line="240" w:lineRule="auto"/>
        <w:jc w:val="left"/>
        <w:rPr>
          <w:rFonts w:ascii="Wingdings" w:eastAsia="Wingdings"/>
          <w:sz w:val="18"/>
        </w:rPr>
        <w:sectPr>
          <w:pgSz w:w="11910" w:h="16840"/>
          <w:pgMar w:top="1620" w:right="0" w:bottom="1260" w:left="1640" w:header="850" w:footer="1064" w:gutter="0"/>
          <w:cols w:space="720" w:num="1"/>
        </w:sectPr>
      </w:pPr>
    </w:p>
    <w:p>
      <w:pPr>
        <w:pStyle w:val="6"/>
        <w:rPr>
          <w:rFonts w:ascii="Microsoft JhengHei"/>
          <w:b/>
          <w:sz w:val="2"/>
        </w:rPr>
      </w:pPr>
    </w:p>
    <w:p>
      <w:pPr>
        <w:pStyle w:val="6"/>
        <w:ind w:left="1840"/>
        <w:rPr>
          <w:rFonts w:ascii="Microsoft JhengHei"/>
          <w:sz w:val="20"/>
        </w:rPr>
      </w:pPr>
      <w:r>
        <w:rPr>
          <w:rFonts w:ascii="Microsoft JhengHei"/>
          <w:sz w:val="20"/>
        </w:rPr>
        <w:drawing>
          <wp:inline distT="0" distB="0" distL="0" distR="0">
            <wp:extent cx="3885565" cy="2880360"/>
            <wp:effectExtent l="0" t="0" r="0" b="0"/>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pic:cNvPicPr>
                      <a:picLocks noChangeAspect="1"/>
                    </pic:cNvPicPr>
                  </pic:nvPicPr>
                  <pic:blipFill>
                    <a:blip r:embed="rId14" cstate="print"/>
                    <a:stretch>
                      <a:fillRect/>
                    </a:stretch>
                  </pic:blipFill>
                  <pic:spPr>
                    <a:xfrm>
                      <a:off x="0" y="0"/>
                      <a:ext cx="3885907" cy="2880645"/>
                    </a:xfrm>
                    <a:prstGeom prst="rect">
                      <a:avLst/>
                    </a:prstGeom>
                  </pic:spPr>
                </pic:pic>
              </a:graphicData>
            </a:graphic>
          </wp:inline>
        </w:drawing>
      </w:r>
    </w:p>
    <w:p>
      <w:pPr>
        <w:pStyle w:val="6"/>
        <w:spacing w:before="14"/>
        <w:rPr>
          <w:rFonts w:ascii="Microsoft JhengHei"/>
          <w:b/>
          <w:sz w:val="3"/>
        </w:rPr>
      </w:pPr>
    </w:p>
    <w:p>
      <w:pPr>
        <w:spacing w:after="0"/>
        <w:rPr>
          <w:rFonts w:ascii="Microsoft JhengHei"/>
          <w:sz w:val="3"/>
        </w:rPr>
        <w:sectPr>
          <w:pgSz w:w="11910" w:h="16840"/>
          <w:pgMar w:top="1620" w:right="0" w:bottom="1260" w:left="1640" w:header="850" w:footer="1064" w:gutter="0"/>
          <w:cols w:space="720" w:num="1"/>
        </w:sectPr>
      </w:pPr>
    </w:p>
    <w:p>
      <w:pPr>
        <w:pStyle w:val="10"/>
        <w:numPr>
          <w:ilvl w:val="1"/>
          <w:numId w:val="3"/>
        </w:numPr>
        <w:tabs>
          <w:tab w:val="left" w:pos="1421"/>
        </w:tabs>
        <w:spacing w:before="19" w:after="0" w:line="240" w:lineRule="auto"/>
        <w:ind w:left="1420" w:right="0" w:hanging="269"/>
        <w:jc w:val="left"/>
        <w:rPr>
          <w:rFonts w:ascii="Wingdings" w:eastAsia="Wingdings"/>
          <w:b/>
          <w:sz w:val="18"/>
        </w:rPr>
      </w:pPr>
      <w:r>
        <w:rPr>
          <w:b/>
          <w:sz w:val="18"/>
        </w:rPr>
        <w:t>问题</w:t>
      </w:r>
    </w:p>
    <w:p>
      <w:pPr>
        <w:pStyle w:val="6"/>
        <w:spacing w:before="2"/>
        <w:rPr>
          <w:rFonts w:ascii="Microsoft JhengHei"/>
          <w:b/>
          <w:sz w:val="23"/>
        </w:rPr>
      </w:pPr>
      <w:r>
        <w:br w:type="column"/>
      </w:r>
    </w:p>
    <w:p>
      <w:pPr>
        <w:pStyle w:val="6"/>
        <w:spacing w:before="1"/>
        <w:ind w:left="15"/>
      </w:pPr>
      <w:r>
        <w:rPr>
          <w:color w:val="4E443B"/>
          <w:shd w:val="clear" w:color="auto" w:fill="FBFBF9"/>
        </w:rPr>
        <w:t xml:space="preserve">现在有三个树对象（执行了三次 </w:t>
      </w:r>
      <w:r>
        <w:rPr>
          <w:rFonts w:ascii="Arial" w:eastAsia="Arial"/>
          <w:color w:val="4E443B"/>
          <w:shd w:val="clear" w:color="auto" w:fill="FBFBF9"/>
        </w:rPr>
        <w:t>write-tree</w:t>
      </w:r>
      <w:r>
        <w:rPr>
          <w:color w:val="4E443B"/>
          <w:shd w:val="clear" w:color="auto" w:fill="FBFBF9"/>
        </w:rPr>
        <w:t>），分别代表了我们想要跟踪</w:t>
      </w:r>
    </w:p>
    <w:p>
      <w:pPr>
        <w:spacing w:after="0"/>
        <w:sectPr>
          <w:type w:val="continuous"/>
          <w:pgSz w:w="11910" w:h="16840"/>
          <w:pgMar w:top="1580" w:right="0" w:bottom="1260" w:left="1640" w:header="720" w:footer="720" w:gutter="0"/>
          <w:cols w:equalWidth="0" w:num="2">
            <w:col w:w="1786" w:space="40"/>
            <w:col w:w="8444"/>
          </w:cols>
        </w:sectPr>
      </w:pPr>
    </w:p>
    <w:p>
      <w:pPr>
        <w:pStyle w:val="6"/>
        <w:spacing w:before="43" w:line="278" w:lineRule="auto"/>
        <w:ind w:left="1420" w:right="1688"/>
      </w:pPr>
      <w:r>
        <w:rPr>
          <w:color w:val="4E443B"/>
          <w:shd w:val="clear" w:color="auto" w:fill="FBFBF9"/>
        </w:rPr>
        <w:t>的不同项目快照。然而问题依旧：若想重用这些快照，你必须记住所有三个</w:t>
      </w:r>
      <w:r>
        <w:rPr>
          <w:rFonts w:ascii="Arial" w:eastAsia="Arial"/>
          <w:color w:val="4E443B"/>
          <w:shd w:val="clear" w:color="auto" w:fill="FBFBF9"/>
        </w:rPr>
        <w:t>SHA-1</w:t>
      </w:r>
      <w:r>
        <w:rPr>
          <w:rFonts w:ascii="Arial" w:eastAsia="Arial"/>
          <w:color w:val="4E443B"/>
          <w:spacing w:val="58"/>
          <w:shd w:val="clear" w:color="auto" w:fill="FBFBF9"/>
        </w:rPr>
        <w:t xml:space="preserve"> </w:t>
      </w:r>
      <w:r>
        <w:rPr>
          <w:color w:val="4E443B"/>
          <w:spacing w:val="-10"/>
          <w:shd w:val="clear" w:color="auto" w:fill="FBFBF9"/>
        </w:rPr>
        <w:t>哈希值。 并且，你也完全不知道是谁保存了这些快照，在什么时刻保</w:t>
      </w:r>
      <w:r>
        <w:rPr>
          <w:color w:val="4E443B"/>
          <w:spacing w:val="-18"/>
          <w:shd w:val="clear" w:color="auto" w:fill="FBFBF9"/>
        </w:rPr>
        <w:t>存的，以及为什么保存这些快照。而以上这些，正是提交对象</w:t>
      </w:r>
      <w:r>
        <w:rPr>
          <w:color w:val="4E443B"/>
          <w:shd w:val="clear" w:color="auto" w:fill="FBFBF9"/>
        </w:rPr>
        <w:t>（</w:t>
      </w:r>
      <w:r>
        <w:rPr>
          <w:rFonts w:ascii="Arial" w:eastAsia="Arial"/>
          <w:color w:val="4E443B"/>
          <w:shd w:val="clear" w:color="auto" w:fill="FBFBF9"/>
        </w:rPr>
        <w:t>commit object</w:t>
      </w:r>
      <w:r>
        <w:rPr>
          <w:color w:val="4E443B"/>
          <w:shd w:val="clear" w:color="auto" w:fill="FBFBF9"/>
        </w:rPr>
        <w:t xml:space="preserve">） </w:t>
      </w:r>
      <w:r>
        <w:rPr>
          <w:color w:val="4E443B"/>
          <w:spacing w:val="-3"/>
          <w:shd w:val="clear" w:color="auto" w:fill="FBFBF9"/>
        </w:rPr>
        <w:t>能为你保存的基本信息</w:t>
      </w:r>
    </w:p>
    <w:p>
      <w:pPr>
        <w:pStyle w:val="5"/>
        <w:numPr>
          <w:ilvl w:val="0"/>
          <w:numId w:val="3"/>
        </w:numPr>
        <w:tabs>
          <w:tab w:val="left" w:pos="1001"/>
        </w:tabs>
        <w:spacing w:before="0" w:after="0" w:line="316" w:lineRule="exact"/>
        <w:ind w:left="1000" w:right="0" w:hanging="209"/>
        <w:jc w:val="left"/>
      </w:pPr>
      <w:r>
        <w:rPr>
          <w:color w:val="FF0000"/>
        </w:rPr>
        <w:t>树对象</w:t>
      </w:r>
    </w:p>
    <w:p>
      <w:pPr>
        <w:pStyle w:val="10"/>
        <w:numPr>
          <w:ilvl w:val="1"/>
          <w:numId w:val="3"/>
        </w:numPr>
        <w:tabs>
          <w:tab w:val="left" w:pos="1421"/>
        </w:tabs>
        <w:spacing w:before="4" w:after="0" w:line="240" w:lineRule="auto"/>
        <w:ind w:left="1420" w:right="0" w:hanging="269"/>
        <w:jc w:val="left"/>
        <w:rPr>
          <w:rFonts w:ascii="Wingdings" w:eastAsia="Wingdings"/>
          <w:b/>
          <w:color w:val="4E443B"/>
          <w:sz w:val="18"/>
        </w:rPr>
      </w:pPr>
      <w:r>
        <w:rPr>
          <w:b/>
          <w:sz w:val="18"/>
          <w:shd w:val="clear" w:color="auto" w:fill="FBFBF9"/>
        </w:rPr>
        <w:t>查看暂存区当前的样子</w:t>
      </w:r>
    </w:p>
    <w:p>
      <w:pPr>
        <w:pStyle w:val="5"/>
        <w:spacing w:before="89"/>
        <w:ind w:left="1713"/>
        <w:rPr>
          <w:rFonts w:ascii="Times New Roman"/>
        </w:rPr>
      </w:pPr>
      <w:r>
        <w:rPr>
          <w:rFonts w:ascii="Times New Roman"/>
          <w:color w:val="FF0000"/>
        </w:rPr>
        <w:t>git ls-files -s</w:t>
      </w:r>
    </w:p>
    <w:p>
      <w:pPr>
        <w:pStyle w:val="10"/>
        <w:numPr>
          <w:ilvl w:val="1"/>
          <w:numId w:val="3"/>
        </w:numPr>
        <w:tabs>
          <w:tab w:val="left" w:pos="1421"/>
        </w:tabs>
        <w:spacing w:before="66" w:after="0" w:line="261" w:lineRule="auto"/>
        <w:ind w:left="1420" w:right="7941" w:hanging="269"/>
        <w:jc w:val="left"/>
        <w:rPr>
          <w:rFonts w:ascii="Wingdings" w:eastAsia="Wingdings"/>
          <w:b/>
          <w:sz w:val="18"/>
        </w:rPr>
      </w:pPr>
      <w:r>
        <w:rPr>
          <w:b/>
          <w:sz w:val="18"/>
          <w:shd w:val="clear" w:color="auto" w:fill="FBFBF9"/>
        </w:rPr>
        <w:t>查看树对象</w:t>
      </w:r>
      <w:r>
        <w:rPr>
          <w:b/>
          <w:sz w:val="18"/>
        </w:rPr>
        <w:t>命令：</w:t>
      </w:r>
    </w:p>
    <w:p>
      <w:pPr>
        <w:spacing w:before="0" w:line="284" w:lineRule="exact"/>
        <w:ind w:left="1840" w:right="0" w:firstLine="0"/>
        <w:jc w:val="left"/>
        <w:rPr>
          <w:rFonts w:hint="eastAsia" w:ascii="Microsoft JhengHei" w:eastAsia="Microsoft JhengHei"/>
          <w:b/>
          <w:sz w:val="18"/>
        </w:rPr>
      </w:pPr>
      <w:r>
        <w:rPr>
          <w:rFonts w:ascii="Lucida Console" w:eastAsia="Lucida Console"/>
          <w:b/>
          <w:color w:val="FF0000"/>
          <w:sz w:val="18"/>
        </w:rPr>
        <w:t>git cat-file -p master^{tree}</w:t>
      </w:r>
      <w:r>
        <w:rPr>
          <w:rFonts w:hint="eastAsia" w:ascii="Microsoft JhengHei" w:eastAsia="Microsoft JhengHei"/>
          <w:b/>
          <w:color w:val="FF0000"/>
          <w:sz w:val="18"/>
        </w:rPr>
        <w:t xml:space="preserve">（或者是树对象的 </w:t>
      </w:r>
      <w:r>
        <w:rPr>
          <w:rFonts w:ascii="Lucida Console" w:eastAsia="Lucida Console"/>
          <w:b/>
          <w:color w:val="FF0000"/>
          <w:sz w:val="18"/>
        </w:rPr>
        <w:t>hash</w:t>
      </w:r>
      <w:r>
        <w:rPr>
          <w:rFonts w:hint="eastAsia" w:ascii="Microsoft JhengHei" w:eastAsia="Microsoft JhengHei"/>
          <w:b/>
          <w:color w:val="FF0000"/>
          <w:sz w:val="18"/>
        </w:rPr>
        <w:t>）</w:t>
      </w:r>
    </w:p>
    <w:p>
      <w:pPr>
        <w:pStyle w:val="6"/>
        <w:spacing w:before="25" w:line="278" w:lineRule="auto"/>
        <w:ind w:left="1840" w:right="1794" w:firstLine="420"/>
      </w:pPr>
      <w:r>
        <w:rPr>
          <w:rFonts w:ascii="Lucida Console" w:eastAsia="Lucida Console"/>
          <w:color w:val="585858"/>
        </w:rPr>
        <w:t xml:space="preserve">master^{tree} </w:t>
      </w:r>
      <w:r>
        <w:rPr>
          <w:color w:val="585858"/>
        </w:rPr>
        <w:t xml:space="preserve">语法表示 </w:t>
      </w:r>
      <w:r>
        <w:rPr>
          <w:rFonts w:ascii="Lucida Console" w:eastAsia="Lucida Console"/>
          <w:color w:val="585858"/>
        </w:rPr>
        <w:t xml:space="preserve">master </w:t>
      </w:r>
      <w:r>
        <w:rPr>
          <w:color w:val="585858"/>
        </w:rPr>
        <w:t>分支上最新的提交所指向的树对象。</w:t>
      </w:r>
    </w:p>
    <w:p>
      <w:pPr>
        <w:spacing w:before="0" w:after="51" w:line="287" w:lineRule="exact"/>
        <w:ind w:left="1420" w:right="0" w:firstLine="0"/>
        <w:jc w:val="left"/>
        <w:rPr>
          <w:rFonts w:ascii="Lucida Console" w:eastAsia="Lucida Console"/>
          <w:b/>
          <w:sz w:val="18"/>
        </w:rPr>
      </w:pPr>
      <w:r>
        <w:rPr>
          <w:rFonts w:hint="eastAsia" w:ascii="Microsoft JhengHei" w:eastAsia="Microsoft JhengHei"/>
          <w:b/>
          <w:sz w:val="18"/>
        </w:rPr>
        <w:t>返回</w:t>
      </w:r>
      <w:r>
        <w:rPr>
          <w:rFonts w:ascii="Lucida Console" w:eastAsia="Lucida Console"/>
          <w:b/>
          <w:sz w:val="18"/>
        </w:rPr>
        <w:t>:</w:t>
      </w:r>
    </w:p>
    <w:tbl>
      <w:tblPr>
        <w:tblStyle w:val="7"/>
        <w:tblW w:w="0" w:type="auto"/>
        <w:tblInd w:w="1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75"/>
        <w:gridCol w:w="633"/>
        <w:gridCol w:w="5441"/>
        <w:gridCol w:w="13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875" w:type="dxa"/>
          </w:tcPr>
          <w:p>
            <w:pPr>
              <w:pStyle w:val="11"/>
              <w:spacing w:before="1"/>
              <w:ind w:left="31" w:right="43"/>
              <w:jc w:val="center"/>
              <w:rPr>
                <w:rFonts w:ascii="Lucida Console"/>
                <w:sz w:val="21"/>
              </w:rPr>
            </w:pPr>
            <w:r>
              <w:rPr>
                <w:rFonts w:ascii="Lucida Console"/>
                <w:color w:val="585858"/>
                <w:sz w:val="21"/>
              </w:rPr>
              <w:t>100644</w:t>
            </w:r>
          </w:p>
        </w:tc>
        <w:tc>
          <w:tcPr>
            <w:tcW w:w="633" w:type="dxa"/>
          </w:tcPr>
          <w:p>
            <w:pPr>
              <w:pStyle w:val="11"/>
              <w:spacing w:before="1"/>
              <w:ind w:left="43" w:right="43"/>
              <w:jc w:val="center"/>
              <w:rPr>
                <w:rFonts w:ascii="Lucida Console"/>
                <w:sz w:val="21"/>
              </w:rPr>
            </w:pPr>
            <w:r>
              <w:rPr>
                <w:rFonts w:ascii="Lucida Console"/>
                <w:color w:val="585858"/>
                <w:sz w:val="21"/>
              </w:rPr>
              <w:t>blob</w:t>
            </w:r>
          </w:p>
        </w:tc>
        <w:tc>
          <w:tcPr>
            <w:tcW w:w="5441" w:type="dxa"/>
          </w:tcPr>
          <w:p>
            <w:pPr>
              <w:pStyle w:val="11"/>
              <w:spacing w:before="1"/>
              <w:ind w:left="61"/>
              <w:rPr>
                <w:rFonts w:ascii="Lucida Console"/>
                <w:sz w:val="21"/>
              </w:rPr>
            </w:pPr>
            <w:r>
              <w:rPr>
                <w:rFonts w:ascii="Lucida Console"/>
                <w:color w:val="585858"/>
                <w:sz w:val="21"/>
              </w:rPr>
              <w:t>a906cb2a4a904a152e80877d4088654daad0c859</w:t>
            </w:r>
          </w:p>
        </w:tc>
        <w:tc>
          <w:tcPr>
            <w:tcW w:w="1380" w:type="dxa"/>
          </w:tcPr>
          <w:p>
            <w:pPr>
              <w:pStyle w:val="11"/>
              <w:spacing w:before="1"/>
              <w:ind w:left="313"/>
              <w:rPr>
                <w:rFonts w:ascii="Lucida Console"/>
                <w:sz w:val="21"/>
              </w:rPr>
            </w:pPr>
            <w:r>
              <w:rPr>
                <w:rFonts w:ascii="Lucida Console"/>
                <w:color w:val="585858"/>
                <w:sz w:val="21"/>
              </w:rPr>
              <w:t>README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1" w:hRule="atLeast"/>
        </w:trPr>
        <w:tc>
          <w:tcPr>
            <w:tcW w:w="875" w:type="dxa"/>
          </w:tcPr>
          <w:p>
            <w:pPr>
              <w:pStyle w:val="11"/>
              <w:spacing w:before="51"/>
              <w:ind w:left="31" w:right="43"/>
              <w:jc w:val="center"/>
              <w:rPr>
                <w:rFonts w:ascii="Lucida Console"/>
                <w:sz w:val="21"/>
              </w:rPr>
            </w:pPr>
            <w:r>
              <w:rPr>
                <w:rFonts w:ascii="Lucida Console"/>
                <w:color w:val="585858"/>
                <w:sz w:val="21"/>
              </w:rPr>
              <w:t>100644</w:t>
            </w:r>
          </w:p>
        </w:tc>
        <w:tc>
          <w:tcPr>
            <w:tcW w:w="633" w:type="dxa"/>
          </w:tcPr>
          <w:p>
            <w:pPr>
              <w:pStyle w:val="11"/>
              <w:spacing w:before="51"/>
              <w:ind w:left="43" w:right="43"/>
              <w:jc w:val="center"/>
              <w:rPr>
                <w:rFonts w:ascii="Lucida Console"/>
                <w:sz w:val="21"/>
              </w:rPr>
            </w:pPr>
            <w:r>
              <w:rPr>
                <w:rFonts w:ascii="Lucida Console"/>
                <w:color w:val="585858"/>
                <w:sz w:val="21"/>
              </w:rPr>
              <w:t>blob</w:t>
            </w:r>
          </w:p>
        </w:tc>
        <w:tc>
          <w:tcPr>
            <w:tcW w:w="5441" w:type="dxa"/>
          </w:tcPr>
          <w:p>
            <w:pPr>
              <w:pStyle w:val="11"/>
              <w:spacing w:before="51"/>
              <w:ind w:left="61"/>
              <w:rPr>
                <w:rFonts w:ascii="Lucida Console"/>
                <w:sz w:val="21"/>
              </w:rPr>
            </w:pPr>
            <w:r>
              <w:rPr>
                <w:rFonts w:ascii="Lucida Console"/>
                <w:color w:val="585858"/>
                <w:sz w:val="21"/>
              </w:rPr>
              <w:t>8f94139338f9404f26296befa88755fc2598c289</w:t>
            </w:r>
          </w:p>
        </w:tc>
        <w:tc>
          <w:tcPr>
            <w:tcW w:w="1380" w:type="dxa"/>
          </w:tcPr>
          <w:p>
            <w:pPr>
              <w:pStyle w:val="11"/>
              <w:spacing w:before="51"/>
              <w:ind w:left="313"/>
              <w:rPr>
                <w:rFonts w:ascii="Lucida Console"/>
                <w:sz w:val="21"/>
              </w:rPr>
            </w:pPr>
            <w:r>
              <w:rPr>
                <w:rFonts w:ascii="Lucida Console"/>
                <w:color w:val="585858"/>
                <w:sz w:val="21"/>
              </w:rPr>
              <w:t>Rakefile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875" w:type="dxa"/>
          </w:tcPr>
          <w:p>
            <w:pPr>
              <w:pStyle w:val="11"/>
              <w:spacing w:before="51" w:line="190" w:lineRule="exact"/>
              <w:ind w:left="31" w:right="43"/>
              <w:jc w:val="center"/>
              <w:rPr>
                <w:rFonts w:ascii="Lucida Console"/>
                <w:sz w:val="21"/>
              </w:rPr>
            </w:pPr>
            <w:r>
              <w:rPr>
                <w:rFonts w:ascii="Lucida Console"/>
                <w:color w:val="585858"/>
                <w:sz w:val="21"/>
              </w:rPr>
              <w:t>040000</w:t>
            </w:r>
          </w:p>
        </w:tc>
        <w:tc>
          <w:tcPr>
            <w:tcW w:w="633" w:type="dxa"/>
          </w:tcPr>
          <w:p>
            <w:pPr>
              <w:pStyle w:val="11"/>
              <w:spacing w:before="51" w:line="190" w:lineRule="exact"/>
              <w:ind w:left="43" w:right="43"/>
              <w:jc w:val="center"/>
              <w:rPr>
                <w:rFonts w:ascii="Lucida Console"/>
                <w:sz w:val="21"/>
              </w:rPr>
            </w:pPr>
            <w:r>
              <w:rPr>
                <w:rFonts w:ascii="Lucida Console"/>
                <w:color w:val="585858"/>
                <w:sz w:val="21"/>
              </w:rPr>
              <w:t>tree</w:t>
            </w:r>
          </w:p>
        </w:tc>
        <w:tc>
          <w:tcPr>
            <w:tcW w:w="5441" w:type="dxa"/>
          </w:tcPr>
          <w:p>
            <w:pPr>
              <w:pStyle w:val="11"/>
              <w:spacing w:before="51" w:line="190" w:lineRule="exact"/>
              <w:ind w:left="61"/>
              <w:rPr>
                <w:rFonts w:ascii="Lucida Console"/>
                <w:sz w:val="21"/>
              </w:rPr>
            </w:pPr>
            <w:r>
              <w:rPr>
                <w:rFonts w:ascii="Lucida Console"/>
                <w:color w:val="585858"/>
                <w:sz w:val="21"/>
              </w:rPr>
              <w:t>99f1a6d12cb4b6f19c8655fca46c3ecf317074e0</w:t>
            </w:r>
          </w:p>
        </w:tc>
        <w:tc>
          <w:tcPr>
            <w:tcW w:w="1380" w:type="dxa"/>
          </w:tcPr>
          <w:p>
            <w:pPr>
              <w:pStyle w:val="11"/>
              <w:spacing w:before="51" w:line="190" w:lineRule="exact"/>
              <w:ind w:left="313"/>
              <w:rPr>
                <w:rFonts w:ascii="Lucida Console"/>
                <w:sz w:val="21"/>
              </w:rPr>
            </w:pPr>
            <w:r>
              <w:rPr>
                <w:rFonts w:ascii="Lucida Console"/>
                <w:color w:val="585858"/>
                <w:sz w:val="21"/>
              </w:rPr>
              <w:t>lib</w:t>
            </w:r>
          </w:p>
        </w:tc>
      </w:tr>
    </w:tbl>
    <w:p>
      <w:pPr>
        <w:spacing w:before="31"/>
        <w:ind w:left="1420" w:right="0" w:firstLine="0"/>
        <w:jc w:val="left"/>
        <w:rPr>
          <w:rFonts w:hint="eastAsia" w:ascii="Microsoft JhengHei" w:eastAsia="Microsoft JhengHei"/>
          <w:b/>
          <w:sz w:val="18"/>
        </w:rPr>
      </w:pPr>
      <w:r>
        <w:rPr>
          <w:rFonts w:hint="eastAsia" w:ascii="Microsoft JhengHei" w:eastAsia="Microsoft JhengHei"/>
          <w:b/>
          <w:sz w:val="18"/>
        </w:rPr>
        <w:t>图示：</w:t>
      </w:r>
    </w:p>
    <w:p>
      <w:pPr>
        <w:spacing w:after="0"/>
        <w:jc w:val="left"/>
        <w:rPr>
          <w:rFonts w:hint="eastAsia" w:ascii="Microsoft JhengHei" w:eastAsia="Microsoft JhengHei"/>
          <w:sz w:val="18"/>
        </w:rPr>
        <w:sectPr>
          <w:type w:val="continuous"/>
          <w:pgSz w:w="11910" w:h="16840"/>
          <w:pgMar w:top="1580" w:right="0" w:bottom="1260" w:left="1640" w:header="720" w:footer="720" w:gutter="0"/>
          <w:cols w:space="720" w:num="1"/>
        </w:sectPr>
      </w:pPr>
    </w:p>
    <w:p>
      <w:pPr>
        <w:pStyle w:val="6"/>
        <w:spacing w:before="11"/>
        <w:rPr>
          <w:rFonts w:ascii="Microsoft JhengHei"/>
          <w:b/>
          <w:sz w:val="5"/>
        </w:rPr>
      </w:pPr>
    </w:p>
    <w:p>
      <w:pPr>
        <w:pStyle w:val="6"/>
        <w:ind w:left="1708"/>
        <w:rPr>
          <w:rFonts w:ascii="Microsoft JhengHei"/>
          <w:sz w:val="20"/>
        </w:rPr>
      </w:pPr>
      <w:r>
        <w:rPr>
          <w:rFonts w:ascii="Microsoft JhengHei"/>
          <w:sz w:val="20"/>
        </w:rPr>
        <w:drawing>
          <wp:inline distT="0" distB="0" distL="0" distR="0">
            <wp:extent cx="3500755" cy="2597785"/>
            <wp:effectExtent l="0" t="0" r="0" b="0"/>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pic:cNvPicPr>
                      <a:picLocks noChangeAspect="1"/>
                    </pic:cNvPicPr>
                  </pic:nvPicPr>
                  <pic:blipFill>
                    <a:blip r:embed="rId15" cstate="print"/>
                    <a:stretch>
                      <a:fillRect/>
                    </a:stretch>
                  </pic:blipFill>
                  <pic:spPr>
                    <a:xfrm>
                      <a:off x="0" y="0"/>
                      <a:ext cx="3500987" cy="2598229"/>
                    </a:xfrm>
                    <a:prstGeom prst="rect">
                      <a:avLst/>
                    </a:prstGeom>
                  </pic:spPr>
                </pic:pic>
              </a:graphicData>
            </a:graphic>
          </wp:inline>
        </w:drawing>
      </w:r>
    </w:p>
    <w:p>
      <w:pPr>
        <w:pStyle w:val="6"/>
        <w:spacing w:before="137" w:line="273" w:lineRule="auto"/>
        <w:ind w:left="1288" w:right="1794" w:firstLine="420"/>
      </w:pPr>
      <w:r>
        <mc:AlternateContent>
          <mc:Choice Requires="wpg">
            <w:drawing>
              <wp:anchor distT="0" distB="0" distL="114300" distR="114300" simplePos="0" relativeHeight="251675648" behindDoc="1" locked="0" layoutInCell="1" allowOverlap="1">
                <wp:simplePos x="0" y="0"/>
                <wp:positionH relativeFrom="page">
                  <wp:posOffset>2527300</wp:posOffset>
                </wp:positionH>
                <wp:positionV relativeFrom="paragraph">
                  <wp:posOffset>88900</wp:posOffset>
                </wp:positionV>
                <wp:extent cx="274320" cy="181610"/>
                <wp:effectExtent l="0" t="0" r="0" b="0"/>
                <wp:wrapNone/>
                <wp:docPr id="480" name="组合 145"/>
                <wp:cNvGraphicFramePr/>
                <a:graphic xmlns:a="http://schemas.openxmlformats.org/drawingml/2006/main">
                  <a:graphicData uri="http://schemas.microsoft.com/office/word/2010/wordprocessingGroup">
                    <wpg:wgp>
                      <wpg:cNvGrpSpPr/>
                      <wpg:grpSpPr>
                        <a:xfrm>
                          <a:off x="0" y="0"/>
                          <a:ext cx="274320" cy="181610"/>
                          <a:chOff x="3980" y="141"/>
                          <a:chExt cx="432" cy="286"/>
                        </a:xfrm>
                      </wpg:grpSpPr>
                      <wps:wsp>
                        <wps:cNvPr id="477" name="矩形 146"/>
                        <wps:cNvSpPr/>
                        <wps:spPr>
                          <a:xfrm>
                            <a:off x="3980" y="147"/>
                            <a:ext cx="432" cy="264"/>
                          </a:xfrm>
                          <a:prstGeom prst="rect">
                            <a:avLst/>
                          </a:prstGeom>
                          <a:solidFill>
                            <a:srgbClr val="EDEDED"/>
                          </a:solidFill>
                          <a:ln>
                            <a:noFill/>
                          </a:ln>
                        </wps:spPr>
                        <wps:bodyPr upright="1"/>
                      </wps:wsp>
                      <wps:wsp>
                        <wps:cNvPr id="478" name="直线 147"/>
                        <wps:cNvSpPr/>
                        <wps:spPr>
                          <a:xfrm>
                            <a:off x="3980" y="148"/>
                            <a:ext cx="432" cy="0"/>
                          </a:xfrm>
                          <a:prstGeom prst="line">
                            <a:avLst/>
                          </a:prstGeom>
                          <a:ln w="9144" cap="flat" cmpd="sng">
                            <a:solidFill>
                              <a:srgbClr val="F5F5F5"/>
                            </a:solidFill>
                            <a:prstDash val="solid"/>
                            <a:headEnd type="none" w="med" len="med"/>
                            <a:tailEnd type="none" w="med" len="med"/>
                          </a:ln>
                        </wps:spPr>
                        <wps:bodyPr upright="1"/>
                      </wps:wsp>
                      <wps:wsp>
                        <wps:cNvPr id="479" name="直线 148"/>
                        <wps:cNvSpPr/>
                        <wps:spPr>
                          <a:xfrm>
                            <a:off x="3980" y="419"/>
                            <a:ext cx="432"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145" o:spid="_x0000_s1026" o:spt="203" style="position:absolute;left:0pt;margin-left:199pt;margin-top:7pt;height:14.3pt;width:21.6pt;mso-position-horizontal-relative:page;z-index:-251640832;mso-width-relative:page;mso-height-relative:page;" coordorigin="3980,141" coordsize="432,286" o:gfxdata="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DzD32PZAAAACQEAAA8AAAAAAAAAAQAgAAAA&#10;IgAAAGRycy9kb3ducmV2LnhtbFBLAQIUABQAAAAIAIdO4kAk/MhutQIAAJUIAAAOAAAAAAAAAAEA&#10;IAAAACgBAABkcnMvZTJvRG9jLnhtbFBLBQYAAAAABgAGAFkBAABPBgAAAAA=&#10;">
                <o:lock v:ext="edit" aspectratio="f"/>
                <v:rect id="矩形 146" o:spid="_x0000_s1026" o:spt="1" style="position:absolute;left:3980;top:147;height:264;width:432;" fillcolor="#EDEDED" filled="t" stroked="f" coordsize="21600,21600" o:gfxdata="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7L174A&#10;AADcAAAADwAAAAAAAAABACAAAAAiAAAAZHJzL2Rvd25yZXYueG1sUEsBAhQAFAAAAAgAh07iQDMv&#10;BZ47AAAAOQAAABAAAAAAAAAAAQAgAAAADQEAAGRycy9zaGFwZXhtbC54bWxQSwUGAAAAAAYABgBb&#10;AQAAtwMAAAAA&#10;">
                  <v:fill on="t" focussize="0,0"/>
                  <v:stroke on="f"/>
                  <v:imagedata o:title=""/>
                  <o:lock v:ext="edit" aspectratio="f"/>
                </v:rect>
                <v:line id="直线 147" o:spid="_x0000_s1026" o:spt="20" style="position:absolute;left:3980;top:148;height:0;width:432;" filled="f" stroked="t" coordsize="21600,21600" o:gfxdata="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XrkV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line id="直线 148" o:spid="_x0000_s1026" o:spt="20" style="position:absolute;left:3980;top:419;height:0;width:432;" filled="f" stroked="t" coordsize="21600,21600" o:gfxdata="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EhyO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w:rPr>
          <w:color w:val="4E443B"/>
          <w:shd w:val="clear" w:color="auto" w:fill="FBFBF9"/>
        </w:rPr>
        <w:t>注意，</w:t>
      </w:r>
      <w:r>
        <w:rPr>
          <w:rFonts w:ascii="Courier New" w:eastAsia="Courier New"/>
          <w:color w:val="333333"/>
          <w:sz w:val="24"/>
        </w:rPr>
        <w:t>lib</w:t>
      </w:r>
      <w:r>
        <w:rPr>
          <w:rFonts w:ascii="Courier New" w:eastAsia="Courier New"/>
          <w:color w:val="4E443B"/>
          <w:sz w:val="24"/>
          <w:shd w:val="clear" w:color="auto" w:fill="FBFBF9"/>
        </w:rPr>
        <w:t xml:space="preserve"> </w:t>
      </w:r>
      <w:r>
        <w:rPr>
          <w:color w:val="4E443B"/>
          <w:spacing w:val="-7"/>
          <w:shd w:val="clear" w:color="auto" w:fill="FBFBF9"/>
        </w:rPr>
        <w:t>子目录</w:t>
      </w:r>
      <w:r>
        <w:rPr>
          <w:color w:val="4E443B"/>
          <w:spacing w:val="-3"/>
          <w:shd w:val="clear" w:color="auto" w:fill="FBFBF9"/>
        </w:rPr>
        <w:t>（所对应的那条树对象记录</w:t>
      </w:r>
      <w:r>
        <w:rPr>
          <w:color w:val="4E443B"/>
          <w:spacing w:val="-20"/>
          <w:shd w:val="clear" w:color="auto" w:fill="FBFBF9"/>
        </w:rPr>
        <w:t>）</w:t>
      </w:r>
      <w:r>
        <w:rPr>
          <w:color w:val="4E443B"/>
          <w:spacing w:val="-5"/>
          <w:shd w:val="clear" w:color="auto" w:fill="FBFBF9"/>
        </w:rPr>
        <w:t>并不是一个数据对象，而</w:t>
      </w:r>
      <w:r>
        <w:rPr>
          <w:color w:val="4E443B"/>
          <w:spacing w:val="-208"/>
          <w:shd w:val="clear" w:color="auto" w:fill="FBFBF9"/>
        </w:rPr>
        <w:t>是</w:t>
      </w:r>
      <w:r>
        <w:rPr>
          <w:color w:val="4E443B"/>
          <w:spacing w:val="-3"/>
          <w:shd w:val="clear" w:color="auto" w:fill="FBFBF9"/>
        </w:rPr>
        <w:t>一个指针，其指向的是另一个树对象：</w:t>
      </w:r>
    </w:p>
    <w:p>
      <w:pPr>
        <w:spacing w:before="48"/>
        <w:ind w:left="1840" w:right="0" w:firstLine="0"/>
        <w:jc w:val="left"/>
        <w:rPr>
          <w:rFonts w:ascii="Lucida Console"/>
          <w:b/>
          <w:sz w:val="18"/>
        </w:rPr>
      </w:pPr>
      <w:r>
        <w:rPr>
          <w:rFonts w:ascii="Lucida Console"/>
          <w:b/>
          <w:color w:val="FF0000"/>
          <w:sz w:val="18"/>
        </w:rPr>
        <w:t>git cat-file -p 99f1a6d12cb4b6f19c8655fca46c3ecf317074e0</w:t>
      </w:r>
    </w:p>
    <w:p>
      <w:pPr>
        <w:pStyle w:val="6"/>
        <w:spacing w:before="118"/>
        <w:ind w:left="1840"/>
        <w:rPr>
          <w:rFonts w:ascii="Lucida Console"/>
        </w:rPr>
      </w:pPr>
      <w:r>
        <w:rPr>
          <w:rFonts w:ascii="Lucida Console"/>
          <w:color w:val="585858"/>
        </w:rPr>
        <w:t>100644 blob 47c6340d6459e05787f644c2447d2595f5d3a54b</w:t>
      </w:r>
    </w:p>
    <w:p>
      <w:pPr>
        <w:pStyle w:val="6"/>
        <w:spacing w:before="102"/>
        <w:ind w:left="1420"/>
        <w:rPr>
          <w:rFonts w:ascii="Lucida Console"/>
        </w:rPr>
      </w:pPr>
      <w:r>
        <w:rPr>
          <w:rFonts w:ascii="Lucida Console"/>
          <w:color w:val="585858"/>
        </w:rPr>
        <w:t>simplegit.rb</w:t>
      </w:r>
    </w:p>
    <w:p>
      <w:pPr>
        <w:pStyle w:val="10"/>
        <w:numPr>
          <w:ilvl w:val="1"/>
          <w:numId w:val="3"/>
        </w:numPr>
        <w:tabs>
          <w:tab w:val="left" w:pos="1421"/>
        </w:tabs>
        <w:spacing w:before="83" w:after="0" w:line="240" w:lineRule="auto"/>
        <w:ind w:left="1420" w:right="0" w:hanging="269"/>
        <w:jc w:val="left"/>
        <w:rPr>
          <w:rFonts w:ascii="Wingdings" w:eastAsia="Wingdings"/>
          <w:b/>
          <w:sz w:val="18"/>
        </w:rPr>
      </w:pPr>
      <w:r>
        <w:rPr>
          <w:b/>
          <w:sz w:val="18"/>
        </w:rPr>
        <w:t>解析树对象</w:t>
      </w:r>
    </w:p>
    <w:p>
      <w:pPr>
        <w:pStyle w:val="6"/>
        <w:spacing w:before="76" w:line="278" w:lineRule="auto"/>
        <w:ind w:left="1420" w:right="1690" w:firstLine="420"/>
      </w:pPr>
      <w:r>
        <w:rPr>
          <w:rFonts w:ascii="Lucida Console" w:eastAsia="Lucida Console"/>
          <w:color w:val="585858"/>
        </w:rPr>
        <w:t xml:space="preserve">Git </w:t>
      </w:r>
      <w:r>
        <w:rPr>
          <w:color w:val="585858"/>
        </w:rPr>
        <w:t>根据某一时刻暂存区（</w:t>
      </w:r>
      <w:r>
        <w:rPr>
          <w:color w:val="585858"/>
          <w:spacing w:val="8"/>
        </w:rPr>
        <w:t xml:space="preserve">即 </w:t>
      </w:r>
      <w:r>
        <w:rPr>
          <w:rFonts w:ascii="Lucida Console" w:eastAsia="Lucida Console"/>
          <w:color w:val="585858"/>
        </w:rPr>
        <w:t xml:space="preserve">index </w:t>
      </w:r>
      <w:r>
        <w:rPr>
          <w:color w:val="585858"/>
        </w:rPr>
        <w:t>区域）所表示的状态创建并记录</w:t>
      </w:r>
      <w:r>
        <w:rPr>
          <w:color w:val="585858"/>
          <w:spacing w:val="-14"/>
        </w:rPr>
        <w:t>一个对应的树对象，如此重复便可依次记录</w:t>
      </w:r>
      <w:r>
        <w:rPr>
          <w:color w:val="585858"/>
        </w:rPr>
        <w:t>（</w:t>
      </w:r>
      <w:r>
        <w:rPr>
          <w:color w:val="585858"/>
          <w:spacing w:val="-2"/>
        </w:rPr>
        <w:t>某个时间段内</w:t>
      </w:r>
      <w:r>
        <w:rPr>
          <w:color w:val="585858"/>
          <w:spacing w:val="-70"/>
        </w:rPr>
        <w:t>）</w:t>
      </w:r>
      <w:r>
        <w:rPr>
          <w:color w:val="585858"/>
          <w:spacing w:val="-3"/>
        </w:rPr>
        <w:t>一系列的树对象。</w:t>
      </w:r>
    </w:p>
    <w:p>
      <w:pPr>
        <w:pStyle w:val="6"/>
        <w:spacing w:line="278" w:lineRule="auto"/>
        <w:ind w:left="1420" w:right="1794" w:firstLine="420"/>
      </w:pPr>
      <w:r>
        <w:rPr>
          <w:color w:val="585858"/>
          <w:spacing w:val="-8"/>
        </w:rPr>
        <w:t xml:space="preserve">其实树对象是对暂存区内操作的抽象，这颗树对象相对于就是快照。当我们的工作区有任何更改同步到暂存区时。便会调用 </w:t>
      </w:r>
      <w:r>
        <w:rPr>
          <w:rFonts w:ascii="Lucida Console" w:eastAsia="Lucida Console"/>
          <w:color w:val="FF0000"/>
        </w:rPr>
        <w:t xml:space="preserve">write-tree </w:t>
      </w:r>
      <w:r>
        <w:rPr>
          <w:color w:val="585858"/>
        </w:rPr>
        <w:t>命令</w:t>
      </w:r>
    </w:p>
    <w:p>
      <w:pPr>
        <w:pStyle w:val="6"/>
        <w:spacing w:line="278" w:lineRule="auto"/>
        <w:ind w:left="1420" w:right="1793" w:firstLine="420"/>
        <w:jc w:val="both"/>
      </w:pPr>
      <w:r>
        <w:rPr>
          <w:color w:val="585858"/>
          <w:spacing w:val="16"/>
        </w:rPr>
        <w:t xml:space="preserve">通过 </w:t>
      </w:r>
      <w:r>
        <w:rPr>
          <w:rFonts w:ascii="Lucida Console" w:eastAsia="Lucida Console"/>
          <w:color w:val="FF0000"/>
        </w:rPr>
        <w:t xml:space="preserve">write-tree </w:t>
      </w:r>
      <w:r>
        <w:rPr>
          <w:color w:val="585858"/>
        </w:rPr>
        <w:t>命令向暂存区内容写入一个树对象。</w:t>
      </w:r>
      <w:r>
        <w:rPr>
          <w:color w:val="4E443B"/>
          <w:shd w:val="clear" w:color="auto" w:fill="FBFBF9"/>
        </w:rPr>
        <w:t>它会根据当前</w:t>
      </w:r>
      <w:r>
        <w:rPr>
          <w:color w:val="585858"/>
          <w:spacing w:val="-8"/>
        </w:rPr>
        <w:t>暂存区状态自动创建一个新的树对象。即每一次同步都产生一颗树对象。且该</w:t>
      </w:r>
      <w:r>
        <w:rPr>
          <w:color w:val="585858"/>
          <w:spacing w:val="-12"/>
        </w:rPr>
        <w:t xml:space="preserve">命令会返回一个 </w:t>
      </w:r>
      <w:r>
        <w:rPr>
          <w:rFonts w:ascii="Lucida Console" w:eastAsia="Lucida Console"/>
          <w:color w:val="585858"/>
        </w:rPr>
        <w:t>hash</w:t>
      </w:r>
      <w:r>
        <w:rPr>
          <w:rFonts w:ascii="Lucida Console" w:eastAsia="Lucida Console"/>
          <w:color w:val="585858"/>
          <w:spacing w:val="-74"/>
        </w:rPr>
        <w:t xml:space="preserve"> </w:t>
      </w:r>
      <w:r>
        <w:rPr>
          <w:color w:val="585858"/>
          <w:spacing w:val="-3"/>
        </w:rPr>
        <w:t>指向树对象。</w:t>
      </w:r>
    </w:p>
    <w:p>
      <w:pPr>
        <w:pStyle w:val="6"/>
        <w:spacing w:line="278" w:lineRule="auto"/>
        <w:ind w:left="2892" w:right="2566" w:hanging="1052"/>
      </w:pPr>
      <w:r>
        <w:rPr>
          <w:color w:val="585858"/>
          <w:spacing w:val="-25"/>
        </w:rPr>
        <w:t xml:space="preserve">在 </w:t>
      </w:r>
      <w:r>
        <w:rPr>
          <w:rFonts w:ascii="Lucida Console" w:eastAsia="Lucida Console"/>
          <w:color w:val="585858"/>
        </w:rPr>
        <w:t>Git</w:t>
      </w:r>
      <w:r>
        <w:rPr>
          <w:rFonts w:ascii="Lucida Console" w:eastAsia="Lucida Console"/>
          <w:color w:val="585858"/>
          <w:spacing w:val="-70"/>
        </w:rPr>
        <w:t xml:space="preserve"> </w:t>
      </w:r>
      <w:r>
        <w:rPr>
          <w:color w:val="585858"/>
          <w:spacing w:val="-3"/>
        </w:rPr>
        <w:t>中每一个文件（</w:t>
      </w:r>
      <w:r>
        <w:rPr>
          <w:color w:val="585858"/>
          <w:spacing w:val="-2"/>
        </w:rPr>
        <w:t>数据</w:t>
      </w:r>
      <w:r>
        <w:rPr>
          <w:color w:val="585858"/>
        </w:rPr>
        <w:t>）</w:t>
      </w:r>
      <w:r>
        <w:rPr>
          <w:color w:val="585858"/>
          <w:spacing w:val="-11"/>
        </w:rPr>
        <w:t xml:space="preserve">都对应一个 </w:t>
      </w:r>
      <w:r>
        <w:rPr>
          <w:rFonts w:ascii="Lucida Console" w:eastAsia="Lucida Console"/>
          <w:color w:val="585858"/>
        </w:rPr>
        <w:t>hash</w:t>
      </w:r>
      <w:r>
        <w:rPr>
          <w:color w:val="585858"/>
        </w:rPr>
        <w:t>（</w:t>
      </w:r>
      <w:r>
        <w:rPr>
          <w:color w:val="585858"/>
          <w:spacing w:val="1"/>
        </w:rPr>
        <w:t xml:space="preserve">类型 </w:t>
      </w:r>
      <w:r>
        <w:rPr>
          <w:rFonts w:ascii="Lucida Console" w:eastAsia="Lucida Console"/>
          <w:color w:val="585858"/>
        </w:rPr>
        <w:t>blob</w:t>
      </w:r>
      <w:r>
        <w:rPr>
          <w:color w:val="585858"/>
        </w:rPr>
        <w:t xml:space="preserve">） </w:t>
      </w:r>
      <w:r>
        <w:rPr>
          <w:color w:val="585858"/>
          <w:spacing w:val="-8"/>
        </w:rPr>
        <w:t xml:space="preserve">每一个树对象都对应一个 </w:t>
      </w:r>
      <w:r>
        <w:rPr>
          <w:rFonts w:ascii="Lucida Console" w:eastAsia="Lucida Console"/>
          <w:color w:val="585858"/>
        </w:rPr>
        <w:t>hash</w:t>
      </w:r>
      <w:r>
        <w:rPr>
          <w:color w:val="585858"/>
        </w:rPr>
        <w:t>（</w:t>
      </w:r>
      <w:r>
        <w:rPr>
          <w:color w:val="585858"/>
          <w:spacing w:val="-1"/>
        </w:rPr>
        <w:t xml:space="preserve">类型 </w:t>
      </w:r>
      <w:r>
        <w:rPr>
          <w:rFonts w:ascii="Lucida Console" w:eastAsia="Lucida Console"/>
          <w:color w:val="585858"/>
        </w:rPr>
        <w:t>tree</w:t>
      </w:r>
      <w:r>
        <w:rPr>
          <w:color w:val="585858"/>
        </w:rPr>
        <w:t>）</w:t>
      </w:r>
    </w:p>
    <w:p>
      <w:pPr>
        <w:pStyle w:val="10"/>
        <w:numPr>
          <w:ilvl w:val="1"/>
          <w:numId w:val="3"/>
        </w:numPr>
        <w:tabs>
          <w:tab w:val="left" w:pos="1421"/>
        </w:tabs>
        <w:spacing w:before="8" w:after="0" w:line="240" w:lineRule="auto"/>
        <w:ind w:left="1420" w:right="0" w:hanging="269"/>
        <w:jc w:val="left"/>
        <w:rPr>
          <w:rFonts w:ascii="Wingdings" w:eastAsia="Wingdings"/>
          <w:b/>
          <w:sz w:val="18"/>
        </w:rPr>
      </w:pPr>
      <w:r>
        <w:rPr>
          <w:b/>
          <w:sz w:val="18"/>
        </w:rPr>
        <w:t>总结</w:t>
      </w:r>
    </w:p>
    <w:p>
      <w:pPr>
        <w:pStyle w:val="6"/>
        <w:spacing w:before="75"/>
        <w:ind w:left="1840"/>
      </w:pPr>
      <w:r>
        <w:rPr>
          <w:color w:val="585858"/>
        </w:rPr>
        <w:t>我们可以认为树对象就是我们项目的快照</w:t>
      </w:r>
    </w:p>
    <w:p>
      <w:pPr>
        <w:pStyle w:val="5"/>
        <w:numPr>
          <w:ilvl w:val="0"/>
          <w:numId w:val="3"/>
        </w:numPr>
        <w:tabs>
          <w:tab w:val="left" w:pos="1001"/>
        </w:tabs>
        <w:spacing w:before="0" w:after="0" w:line="358" w:lineRule="exact"/>
        <w:ind w:left="1000" w:right="0" w:hanging="209"/>
        <w:jc w:val="left"/>
      </w:pPr>
      <w:r>
        <w:rPr>
          <w:color w:val="FF0000"/>
        </w:rPr>
        <w:t>提交对象</w:t>
      </w:r>
    </w:p>
    <w:p>
      <w:pPr>
        <w:pStyle w:val="6"/>
        <w:spacing w:line="278" w:lineRule="auto"/>
        <w:ind w:left="1000" w:right="1793" w:firstLine="420"/>
        <w:jc w:val="both"/>
      </w:pPr>
      <w:r>
        <w:rPr>
          <w:color w:val="4E443B"/>
          <w:spacing w:val="-7"/>
          <w:shd w:val="clear" w:color="auto" w:fill="FBFBF9"/>
        </w:rPr>
        <w:t xml:space="preserve">我们可以通过调用 </w:t>
      </w:r>
      <w:r>
        <w:rPr>
          <w:rFonts w:ascii="Arial" w:eastAsia="Arial"/>
          <w:color w:val="4E443B"/>
          <w:shd w:val="clear" w:color="auto" w:fill="FBFBF9"/>
        </w:rPr>
        <w:t xml:space="preserve">commit-tree </w:t>
      </w:r>
      <w:r>
        <w:rPr>
          <w:color w:val="4E443B"/>
          <w:spacing w:val="-9"/>
          <w:shd w:val="clear" w:color="auto" w:fill="FBFBF9"/>
        </w:rPr>
        <w:t>命令创建一个提交对象，为此需要指定一个树</w:t>
      </w:r>
      <w:r>
        <w:rPr>
          <w:color w:val="4E443B"/>
          <w:spacing w:val="-205"/>
          <w:shd w:val="clear" w:color="auto" w:fill="FBFBF9"/>
        </w:rPr>
        <w:t>对</w:t>
      </w:r>
      <w:r>
        <w:rPr>
          <w:color w:val="4E443B"/>
          <w:spacing w:val="3"/>
          <w:shd w:val="clear" w:color="auto" w:fill="FBFBF9"/>
        </w:rPr>
        <w:t xml:space="preserve">象的 </w:t>
      </w:r>
      <w:r>
        <w:rPr>
          <w:rFonts w:ascii="Arial" w:eastAsia="Arial"/>
          <w:color w:val="4E443B"/>
          <w:shd w:val="clear" w:color="auto" w:fill="FBFBF9"/>
        </w:rPr>
        <w:t xml:space="preserve">SHA-1 </w:t>
      </w:r>
      <w:r>
        <w:rPr>
          <w:color w:val="4E443B"/>
          <w:spacing w:val="-3"/>
          <w:shd w:val="clear" w:color="auto" w:fill="FBFBF9"/>
        </w:rPr>
        <w:t>值，以及该提交的父提交对象</w:t>
      </w:r>
      <w:r>
        <w:rPr>
          <w:color w:val="4E443B"/>
          <w:shd w:val="clear" w:color="auto" w:fill="FBFBF9"/>
        </w:rPr>
        <w:t>（</w:t>
      </w:r>
      <w:r>
        <w:rPr>
          <w:color w:val="4E443B"/>
          <w:spacing w:val="-2"/>
          <w:shd w:val="clear" w:color="auto" w:fill="FBFBF9"/>
        </w:rPr>
        <w:t>如果有的话 第一次将暂存区做快照</w:t>
      </w:r>
      <w:r>
        <w:rPr>
          <w:color w:val="4E443B"/>
          <w:spacing w:val="-3"/>
          <w:shd w:val="clear" w:color="auto" w:fill="FBFBF9"/>
        </w:rPr>
        <w:t>就没有父对象</w:t>
      </w:r>
      <w:r>
        <w:rPr>
          <w:color w:val="4E443B"/>
          <w:shd w:val="clear" w:color="auto" w:fill="FBFBF9"/>
        </w:rPr>
        <w:t>）</w:t>
      </w:r>
    </w:p>
    <w:p>
      <w:pPr>
        <w:pStyle w:val="10"/>
        <w:numPr>
          <w:ilvl w:val="1"/>
          <w:numId w:val="3"/>
        </w:numPr>
        <w:tabs>
          <w:tab w:val="left" w:pos="1421"/>
        </w:tabs>
        <w:spacing w:before="7" w:after="0" w:line="240" w:lineRule="auto"/>
        <w:ind w:left="1420" w:right="0" w:hanging="269"/>
        <w:jc w:val="left"/>
        <w:rPr>
          <w:rFonts w:ascii="Wingdings" w:eastAsia="Wingdings"/>
          <w:b/>
          <w:sz w:val="18"/>
        </w:rPr>
      </w:pPr>
      <w:r>
        <w:rPr>
          <w:b/>
          <w:sz w:val="18"/>
          <w:shd w:val="clear" w:color="auto" w:fill="FBFBF9"/>
        </w:rPr>
        <w:t>创建提交对象</w:t>
      </w:r>
    </w:p>
    <w:p>
      <w:pPr>
        <w:spacing w:before="116"/>
        <w:ind w:left="1840" w:right="0" w:firstLine="0"/>
        <w:jc w:val="left"/>
        <w:rPr>
          <w:rFonts w:ascii="Lucida Console"/>
          <w:b/>
          <w:sz w:val="18"/>
        </w:rPr>
      </w:pPr>
      <w:r>
        <w:rPr>
          <w:rFonts w:ascii="Lucida Console"/>
          <w:b/>
          <w:color w:val="FF0000"/>
          <w:sz w:val="18"/>
        </w:rPr>
        <w:t>echo 'first commit' | git commit-tree d8329f</w:t>
      </w:r>
    </w:p>
    <w:p>
      <w:pPr>
        <w:pStyle w:val="6"/>
        <w:spacing w:before="91"/>
        <w:ind w:left="1840"/>
      </w:pPr>
      <w:r>
        <w:rPr>
          <w:color w:val="585858"/>
        </w:rPr>
        <w:t>返回：</w:t>
      </w:r>
    </w:p>
    <w:p>
      <w:pPr>
        <w:pStyle w:val="6"/>
        <w:spacing w:before="70"/>
        <w:ind w:left="2261"/>
        <w:rPr>
          <w:rFonts w:ascii="Lucida Console"/>
        </w:rPr>
      </w:pPr>
      <w:r>
        <w:rPr>
          <w:rFonts w:ascii="Lucida Console"/>
          <w:color w:val="585858"/>
        </w:rPr>
        <w:t>fdf4fc3344e67ab068f836878b6c4951e3b15f3d</w:t>
      </w:r>
    </w:p>
    <w:p>
      <w:pPr>
        <w:pStyle w:val="10"/>
        <w:numPr>
          <w:ilvl w:val="1"/>
          <w:numId w:val="3"/>
        </w:numPr>
        <w:tabs>
          <w:tab w:val="left" w:pos="1421"/>
        </w:tabs>
        <w:spacing w:before="84" w:after="0" w:line="240" w:lineRule="auto"/>
        <w:ind w:left="1420" w:right="0" w:hanging="269"/>
        <w:jc w:val="left"/>
        <w:rPr>
          <w:rFonts w:ascii="Wingdings" w:eastAsia="Wingdings"/>
          <w:b/>
          <w:sz w:val="18"/>
        </w:rPr>
      </w:pPr>
      <w:r>
        <w:rPr>
          <w:b/>
          <w:sz w:val="18"/>
          <w:shd w:val="clear" w:color="auto" w:fill="FBFBF9"/>
        </w:rPr>
        <w:t>查看提交对象</w:t>
      </w:r>
    </w:p>
    <w:p>
      <w:pPr>
        <w:spacing w:before="116"/>
        <w:ind w:left="1840" w:right="0" w:firstLine="0"/>
        <w:jc w:val="left"/>
        <w:rPr>
          <w:rFonts w:ascii="Lucida Console"/>
          <w:b/>
          <w:sz w:val="18"/>
        </w:rPr>
      </w:pPr>
      <w:r>
        <w:rPr>
          <w:rFonts w:ascii="Lucida Console"/>
          <w:b/>
          <w:color w:val="FF0000"/>
          <w:sz w:val="18"/>
        </w:rPr>
        <w:t>git cat-file -p fdf4fc3</w:t>
      </w:r>
    </w:p>
    <w:p>
      <w:pPr>
        <w:spacing w:before="47"/>
        <w:ind w:left="1840" w:right="0" w:firstLine="0"/>
        <w:jc w:val="left"/>
        <w:rPr>
          <w:rFonts w:hint="eastAsia" w:ascii="Microsoft JhengHei" w:eastAsia="Microsoft JhengHei"/>
          <w:b/>
          <w:sz w:val="18"/>
        </w:rPr>
      </w:pPr>
      <w:r>
        <w:rPr>
          <w:rFonts w:hint="eastAsia" w:ascii="Microsoft JhengHei" w:eastAsia="Microsoft JhengHei"/>
          <w:b/>
          <w:color w:val="FF0000"/>
          <w:sz w:val="18"/>
        </w:rPr>
        <w:t>返回：</w:t>
      </w:r>
    </w:p>
    <w:p>
      <w:pPr>
        <w:pStyle w:val="6"/>
        <w:spacing w:before="52"/>
        <w:ind w:left="2051"/>
        <w:rPr>
          <w:rFonts w:ascii="Lucida Console"/>
        </w:rPr>
      </w:pPr>
      <w:r>
        <w:rPr>
          <w:rFonts w:ascii="Lucida Console"/>
          <w:color w:val="585858"/>
        </w:rPr>
        <w:t>tree d8329fc1cc938780ffdd9f94e0d364e0ea74f579</w:t>
      </w:r>
    </w:p>
    <w:p>
      <w:pPr>
        <w:spacing w:after="0"/>
        <w:rPr>
          <w:rFonts w:ascii="Lucida Console"/>
        </w:rPr>
        <w:sectPr>
          <w:pgSz w:w="11910" w:h="16840"/>
          <w:pgMar w:top="1620" w:right="0" w:bottom="1260" w:left="1640" w:header="850" w:footer="1064" w:gutter="0"/>
          <w:cols w:space="720" w:num="1"/>
        </w:sectPr>
      </w:pPr>
    </w:p>
    <w:p>
      <w:pPr>
        <w:pStyle w:val="6"/>
        <w:spacing w:before="1" w:line="357" w:lineRule="auto"/>
        <w:ind w:left="2051" w:right="2251"/>
        <w:rPr>
          <w:rFonts w:ascii="Lucida Console"/>
        </w:rPr>
      </w:pPr>
      <w:r>
        <w:rPr>
          <w:rFonts w:ascii="Lucida Console"/>
          <w:color w:val="585858"/>
        </w:rPr>
        <w:t xml:space="preserve">author Scott Chacon </w:t>
      </w:r>
      <w:r>
        <w:fldChar w:fldCharType="begin"/>
      </w:r>
      <w:r>
        <w:instrText xml:space="preserve"> HYPERLINK "mailto:schacon@gmail.com" \h </w:instrText>
      </w:r>
      <w:r>
        <w:fldChar w:fldCharType="separate"/>
      </w:r>
      <w:r>
        <w:rPr>
          <w:rFonts w:ascii="Lucida Console"/>
          <w:color w:val="585858"/>
        </w:rPr>
        <w:t>&lt;schacon@gmail.com</w:t>
      </w:r>
      <w:r>
        <w:rPr>
          <w:rFonts w:ascii="Lucida Console"/>
          <w:color w:val="585858"/>
        </w:rPr>
        <w:fldChar w:fldCharType="end"/>
      </w:r>
      <w:r>
        <w:rPr>
          <w:rFonts w:ascii="Lucida Console"/>
          <w:color w:val="585858"/>
        </w:rPr>
        <w:t>&gt; 1243 committer Scott Chacon &lt;</w:t>
      </w:r>
      <w:r>
        <w:fldChar w:fldCharType="begin"/>
      </w:r>
      <w:r>
        <w:instrText xml:space="preserve"> HYPERLINK "mailto:schacon@gmail.com" \h </w:instrText>
      </w:r>
      <w:r>
        <w:fldChar w:fldCharType="separate"/>
      </w:r>
      <w:r>
        <w:rPr>
          <w:rFonts w:ascii="Lucida Console"/>
          <w:color w:val="585858"/>
        </w:rPr>
        <w:t xml:space="preserve">schacon@gmail.com&gt; </w:t>
      </w:r>
      <w:r>
        <w:rPr>
          <w:rFonts w:ascii="Lucida Console"/>
          <w:color w:val="585858"/>
        </w:rPr>
        <w:fldChar w:fldCharType="end"/>
      </w:r>
      <w:r>
        <w:rPr>
          <w:rFonts w:ascii="Lucida Console"/>
          <w:color w:val="585858"/>
        </w:rPr>
        <w:t>1243</w:t>
      </w:r>
    </w:p>
    <w:p>
      <w:pPr>
        <w:pStyle w:val="6"/>
        <w:rPr>
          <w:rFonts w:ascii="Lucida Console"/>
          <w:sz w:val="20"/>
        </w:rPr>
      </w:pPr>
    </w:p>
    <w:p>
      <w:pPr>
        <w:pStyle w:val="6"/>
        <w:spacing w:before="110"/>
        <w:ind w:left="2472"/>
        <w:rPr>
          <w:rFonts w:ascii="Lucida Console"/>
        </w:rPr>
      </w:pPr>
      <w:r>
        <w:rPr>
          <w:rFonts w:ascii="Lucida Console"/>
          <w:color w:val="585858"/>
        </w:rPr>
        <w:t>first commit</w:t>
      </w:r>
    </w:p>
    <w:p>
      <w:pPr>
        <w:pStyle w:val="10"/>
        <w:numPr>
          <w:ilvl w:val="1"/>
          <w:numId w:val="3"/>
        </w:numPr>
        <w:tabs>
          <w:tab w:val="left" w:pos="1421"/>
        </w:tabs>
        <w:spacing w:before="83" w:after="0" w:line="240" w:lineRule="auto"/>
        <w:ind w:left="1420" w:right="0" w:hanging="269"/>
        <w:jc w:val="left"/>
        <w:rPr>
          <w:rFonts w:ascii="Wingdings" w:eastAsia="Wingdings"/>
          <w:b/>
          <w:sz w:val="18"/>
        </w:rPr>
      </w:pPr>
      <w:r>
        <w:rPr>
          <w:b/>
          <w:sz w:val="18"/>
          <w:shd w:val="clear" w:color="auto" w:fill="FBFBF9"/>
        </w:rPr>
        <w:t>提交对象的格式</w:t>
      </w:r>
    </w:p>
    <w:p>
      <w:pPr>
        <w:pStyle w:val="6"/>
        <w:spacing w:before="76"/>
        <w:ind w:left="1420"/>
      </w:pPr>
      <w:r>
        <w:rPr>
          <w:color w:val="4E443B"/>
          <w:shd w:val="clear" w:color="auto" w:fill="FBFBF9"/>
        </w:rPr>
        <w:t>提交对象的格式很简单：</w:t>
      </w:r>
    </w:p>
    <w:p>
      <w:pPr>
        <w:spacing w:before="42" w:line="271" w:lineRule="auto"/>
        <w:ind w:left="1000" w:right="1792" w:firstLine="420"/>
        <w:jc w:val="both"/>
        <w:rPr>
          <w:sz w:val="21"/>
        </w:rPr>
      </w:pPr>
      <w:r>
        <mc:AlternateContent>
          <mc:Choice Requires="wpg">
            <w:drawing>
              <wp:anchor distT="0" distB="0" distL="114300" distR="114300" simplePos="0" relativeHeight="251675648" behindDoc="1" locked="0" layoutInCell="1" allowOverlap="1">
                <wp:simplePos x="0" y="0"/>
                <wp:positionH relativeFrom="page">
                  <wp:posOffset>2124710</wp:posOffset>
                </wp:positionH>
                <wp:positionV relativeFrom="paragraph">
                  <wp:posOffset>220345</wp:posOffset>
                </wp:positionV>
                <wp:extent cx="823595" cy="181610"/>
                <wp:effectExtent l="0" t="0" r="0" b="0"/>
                <wp:wrapNone/>
                <wp:docPr id="484" name="组合 149"/>
                <wp:cNvGraphicFramePr/>
                <a:graphic xmlns:a="http://schemas.openxmlformats.org/drawingml/2006/main">
                  <a:graphicData uri="http://schemas.microsoft.com/office/word/2010/wordprocessingGroup">
                    <wpg:wgp>
                      <wpg:cNvGrpSpPr/>
                      <wpg:grpSpPr>
                        <a:xfrm>
                          <a:off x="0" y="0"/>
                          <a:ext cx="823595" cy="181610"/>
                          <a:chOff x="3346" y="348"/>
                          <a:chExt cx="1297" cy="286"/>
                        </a:xfrm>
                      </wpg:grpSpPr>
                      <wps:wsp>
                        <wps:cNvPr id="481" name="矩形 150"/>
                        <wps:cNvSpPr/>
                        <wps:spPr>
                          <a:xfrm>
                            <a:off x="3346" y="355"/>
                            <a:ext cx="1297" cy="264"/>
                          </a:xfrm>
                          <a:prstGeom prst="rect">
                            <a:avLst/>
                          </a:prstGeom>
                          <a:solidFill>
                            <a:srgbClr val="EDEDED"/>
                          </a:solidFill>
                          <a:ln>
                            <a:noFill/>
                          </a:ln>
                        </wps:spPr>
                        <wps:bodyPr upright="1"/>
                      </wps:wsp>
                      <wps:wsp>
                        <wps:cNvPr id="482" name="直线 151"/>
                        <wps:cNvSpPr/>
                        <wps:spPr>
                          <a:xfrm>
                            <a:off x="3346" y="355"/>
                            <a:ext cx="1296" cy="0"/>
                          </a:xfrm>
                          <a:prstGeom prst="line">
                            <a:avLst/>
                          </a:prstGeom>
                          <a:ln w="9144" cap="flat" cmpd="sng">
                            <a:solidFill>
                              <a:srgbClr val="F5F5F5"/>
                            </a:solidFill>
                            <a:prstDash val="solid"/>
                            <a:headEnd type="none" w="med" len="med"/>
                            <a:tailEnd type="none" w="med" len="med"/>
                          </a:ln>
                        </wps:spPr>
                        <wps:bodyPr upright="1"/>
                      </wps:wsp>
                      <wps:wsp>
                        <wps:cNvPr id="483" name="直线 152"/>
                        <wps:cNvSpPr/>
                        <wps:spPr>
                          <a:xfrm>
                            <a:off x="3346" y="626"/>
                            <a:ext cx="1296"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149" o:spid="_x0000_s1026" o:spt="203" style="position:absolute;left:0pt;margin-left:167.3pt;margin-top:17.35pt;height:14.3pt;width:64.85pt;mso-position-horizontal-relative:page;z-index:-251640832;mso-width-relative:page;mso-height-relative:page;" coordorigin="3346,348" coordsize="1297,286" o:gfxdata="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FYYnW9kAAAAJAQAA&#10;DwAAAAAAAAABACAAAAAiAAAAZHJzL2Rvd25yZXYueG1sUEsBAhQAFAAAAAgAh07iQLRVXmLDAgAA&#10;mQgAAA4AAAAAAAAAAQAgAAAAKAEAAGRycy9lMm9Eb2MueG1sUEsFBgAAAAAGAAYAWQEAAF0GAAAA&#10;AA==&#10;">
                <o:lock v:ext="edit" aspectratio="f"/>
                <v:rect id="矩形 150" o:spid="_x0000_s1026" o:spt="1" style="position:absolute;left:3346;top:355;height:264;width:1297;" fillcolor="#EDEDED" filled="t" stroked="f" coordsize="21600,21600" o:gfxdata="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e6GH74A&#10;AADcAAAADwAAAAAAAAABACAAAAAiAAAAZHJzL2Rvd25yZXYueG1sUEsBAhQAFAAAAAgAh07iQDMv&#10;BZ47AAAAOQAAABAAAAAAAAAAAQAgAAAADQEAAGRycy9zaGFwZXhtbC54bWxQSwUGAAAAAAYABgBb&#10;AQAAtwMAAAAA&#10;">
                  <v:fill on="t" focussize="0,0"/>
                  <v:stroke on="f"/>
                  <v:imagedata o:title=""/>
                  <o:lock v:ext="edit" aspectratio="f"/>
                </v:rect>
                <v:line id="直线 151" o:spid="_x0000_s1026" o:spt="20" style="position:absolute;left:3346;top:355;height:0;width:1296;" filled="f" stroked="t" coordsize="21600,21600" o:gfxdata="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j/ti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152" o:spid="_x0000_s1026" o:spt="20" style="position:absolute;left:3346;top:626;height:0;width:1296;" filled="f" stroked="t" coordsize="21600,21600" o:gfxdata="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L1tD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mc:AlternateContent>
          <mc:Choice Requires="wpg">
            <w:drawing>
              <wp:anchor distT="0" distB="0" distL="114300" distR="114300" simplePos="0" relativeHeight="251675648" behindDoc="1" locked="0" layoutInCell="1" allowOverlap="1">
                <wp:simplePos x="0" y="0"/>
                <wp:positionH relativeFrom="page">
                  <wp:posOffset>3176270</wp:posOffset>
                </wp:positionH>
                <wp:positionV relativeFrom="paragraph">
                  <wp:posOffset>220345</wp:posOffset>
                </wp:positionV>
                <wp:extent cx="915035" cy="181610"/>
                <wp:effectExtent l="0" t="0" r="0" b="0"/>
                <wp:wrapNone/>
                <wp:docPr id="488" name="组合 153"/>
                <wp:cNvGraphicFramePr/>
                <a:graphic xmlns:a="http://schemas.openxmlformats.org/drawingml/2006/main">
                  <a:graphicData uri="http://schemas.microsoft.com/office/word/2010/wordprocessingGroup">
                    <wpg:wgp>
                      <wpg:cNvGrpSpPr/>
                      <wpg:grpSpPr>
                        <a:xfrm>
                          <a:off x="0" y="0"/>
                          <a:ext cx="915035" cy="181610"/>
                          <a:chOff x="5003" y="348"/>
                          <a:chExt cx="1441" cy="286"/>
                        </a:xfrm>
                      </wpg:grpSpPr>
                      <wps:wsp>
                        <wps:cNvPr id="485" name="矩形 154"/>
                        <wps:cNvSpPr/>
                        <wps:spPr>
                          <a:xfrm>
                            <a:off x="5002" y="355"/>
                            <a:ext cx="1441" cy="264"/>
                          </a:xfrm>
                          <a:prstGeom prst="rect">
                            <a:avLst/>
                          </a:prstGeom>
                          <a:solidFill>
                            <a:srgbClr val="EDEDED"/>
                          </a:solidFill>
                          <a:ln>
                            <a:noFill/>
                          </a:ln>
                        </wps:spPr>
                        <wps:bodyPr upright="1"/>
                      </wps:wsp>
                      <wps:wsp>
                        <wps:cNvPr id="486" name="直线 155"/>
                        <wps:cNvSpPr/>
                        <wps:spPr>
                          <a:xfrm>
                            <a:off x="5003" y="355"/>
                            <a:ext cx="1440" cy="0"/>
                          </a:xfrm>
                          <a:prstGeom prst="line">
                            <a:avLst/>
                          </a:prstGeom>
                          <a:ln w="9144" cap="flat" cmpd="sng">
                            <a:solidFill>
                              <a:srgbClr val="F5F5F5"/>
                            </a:solidFill>
                            <a:prstDash val="solid"/>
                            <a:headEnd type="none" w="med" len="med"/>
                            <a:tailEnd type="none" w="med" len="med"/>
                          </a:ln>
                        </wps:spPr>
                        <wps:bodyPr upright="1"/>
                      </wps:wsp>
                      <wps:wsp>
                        <wps:cNvPr id="487" name="直线 156"/>
                        <wps:cNvSpPr/>
                        <wps:spPr>
                          <a:xfrm>
                            <a:off x="5003" y="626"/>
                            <a:ext cx="1440"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153" o:spid="_x0000_s1026" o:spt="203" style="position:absolute;left:0pt;margin-left:250.1pt;margin-top:17.35pt;height:14.3pt;width:72.05pt;mso-position-horizontal-relative:page;z-index:-251640832;mso-width-relative:page;mso-height-relative:page;" coordorigin="5003,348" coordsize="1441,286" o:gfxdata="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CcKb+C2gAAAAkB&#10;AAAPAAAAAAAAAAEAIAAAACIAAABkcnMvZG93bnJldi54bWxQSwECFAAUAAAACACHTuJAC0cJasQC&#10;AACZCAAADgAAAAAAAAABACAAAAApAQAAZHJzL2Uyb0RvYy54bWxQSwUGAAAAAAYABgBZAQAAXwYA&#10;AAAA&#10;">
                <o:lock v:ext="edit" aspectratio="f"/>
                <v:rect id="矩形 154" o:spid="_x0000_s1026" o:spt="1" style="position:absolute;left:5002;top:355;height:264;width:1441;" fillcolor="#EDEDED" filled="t" stroked="f" coordsize="21600,21600" o:gfxdata="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tWAHL4A&#10;AADcAAAADwAAAAAAAAABACAAAAAiAAAAZHJzL2Rvd25yZXYueG1sUEsBAhQAFAAAAAgAh07iQDMv&#10;BZ47AAAAOQAAABAAAAAAAAAAAQAgAAAADQEAAGRycy9zaGFwZXhtbC54bWxQSwUGAAAAAAYABgBb&#10;AQAAtwMAAAAA&#10;">
                  <v:fill on="t" focussize="0,0"/>
                  <v:stroke on="f"/>
                  <v:imagedata o:title=""/>
                  <o:lock v:ext="edit" aspectratio="f"/>
                </v:rect>
                <v:line id="直线 155" o:spid="_x0000_s1026" o:spt="20" style="position:absolute;left:5003;top:355;height:0;width:1440;" filled="f" stroked="t" coordsize="21600,21600" o:gfxdata="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Y+Nu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156" o:spid="_x0000_s1026" o:spt="20" style="position:absolute;left:5003;top:626;height:0;width:1440;" filled="f" stroked="t" coordsize="21600,21600" o:gfxdata="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UXUC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group>
            </w:pict>
          </mc:Fallback>
        </mc:AlternateContent>
      </w:r>
      <w:r>
        <w:rPr>
          <w:color w:val="4E443B"/>
          <w:sz w:val="21"/>
          <w:shd w:val="clear" w:color="auto" w:fill="FBFBF9"/>
        </w:rPr>
        <w:t>它先指定一个顶层树对象，代表当前项目快照；然后是作者</w:t>
      </w:r>
      <w:r>
        <w:rPr>
          <w:rFonts w:ascii="Arial" w:eastAsia="Arial"/>
          <w:color w:val="4E443B"/>
          <w:sz w:val="21"/>
          <w:shd w:val="clear" w:color="auto" w:fill="FBFBF9"/>
        </w:rPr>
        <w:t>/</w:t>
      </w:r>
      <w:r>
        <w:rPr>
          <w:color w:val="4E443B"/>
          <w:sz w:val="21"/>
          <w:shd w:val="clear" w:color="auto" w:fill="FBFBF9"/>
        </w:rPr>
        <w:t>提交者信息（依据你的</w:t>
      </w:r>
      <w:r>
        <w:rPr>
          <w:color w:val="4E443B"/>
          <w:spacing w:val="-31"/>
          <w:sz w:val="21"/>
        </w:rPr>
        <w:t xml:space="preserve"> </w:t>
      </w:r>
      <w:r>
        <w:rPr>
          <w:rFonts w:ascii="Courier New" w:eastAsia="Courier New"/>
          <w:color w:val="333333"/>
          <w:sz w:val="24"/>
        </w:rPr>
        <w:t>user.name</w:t>
      </w:r>
      <w:r>
        <w:rPr>
          <w:rFonts w:ascii="Courier New" w:eastAsia="Courier New"/>
          <w:color w:val="4E443B"/>
          <w:spacing w:val="-71"/>
          <w:sz w:val="24"/>
          <w:shd w:val="clear" w:color="auto" w:fill="FBFBF9"/>
        </w:rPr>
        <w:t xml:space="preserve"> </w:t>
      </w:r>
      <w:r>
        <w:rPr>
          <w:color w:val="4E443B"/>
          <w:sz w:val="21"/>
          <w:shd w:val="clear" w:color="auto" w:fill="FBFBF9"/>
        </w:rPr>
        <w:t>和</w:t>
      </w:r>
      <w:r>
        <w:rPr>
          <w:color w:val="4E443B"/>
          <w:spacing w:val="-26"/>
          <w:sz w:val="21"/>
        </w:rPr>
        <w:t xml:space="preserve"> </w:t>
      </w:r>
      <w:r>
        <w:rPr>
          <w:rFonts w:ascii="Courier New" w:eastAsia="Courier New"/>
          <w:color w:val="333333"/>
          <w:sz w:val="24"/>
        </w:rPr>
        <w:t>user.email</w:t>
      </w:r>
      <w:r>
        <w:rPr>
          <w:rFonts w:ascii="Courier New" w:eastAsia="Courier New"/>
          <w:color w:val="4E443B"/>
          <w:spacing w:val="-71"/>
          <w:sz w:val="24"/>
          <w:shd w:val="clear" w:color="auto" w:fill="FBFBF9"/>
        </w:rPr>
        <w:t xml:space="preserve"> </w:t>
      </w:r>
      <w:r>
        <w:rPr>
          <w:color w:val="4E443B"/>
          <w:sz w:val="21"/>
          <w:shd w:val="clear" w:color="auto" w:fill="FBFBF9"/>
        </w:rPr>
        <w:t>配置来设定，外加一个时间戳）；留空</w:t>
      </w:r>
      <w:r>
        <w:rPr>
          <w:color w:val="4E443B"/>
          <w:spacing w:val="-3"/>
          <w:sz w:val="21"/>
          <w:shd w:val="clear" w:color="auto" w:fill="FBFBF9"/>
        </w:rPr>
        <w:t>一行，最后是提交注释</w:t>
      </w:r>
    </w:p>
    <w:p>
      <w:pPr>
        <w:pStyle w:val="6"/>
        <w:spacing w:before="11" w:line="278" w:lineRule="auto"/>
        <w:ind w:left="1000" w:right="1793" w:firstLine="420"/>
      </w:pPr>
      <w:r>
        <w:rPr>
          <w:spacing w:val="-10"/>
          <w:shd w:val="clear" w:color="auto" w:fill="FBFBF9"/>
        </w:rPr>
        <w:t>接着，我们将创建另两个提交对象，它们分别引用各自的上一个提交</w:t>
      </w:r>
      <w:r>
        <w:rPr>
          <w:spacing w:val="-3"/>
          <w:shd w:val="clear" w:color="auto" w:fill="FBFBF9"/>
        </w:rPr>
        <w:t>（</w:t>
      </w:r>
      <w:r>
        <w:rPr>
          <w:spacing w:val="-2"/>
          <w:shd w:val="clear" w:color="auto" w:fill="FBFBF9"/>
        </w:rPr>
        <w:t>作为其</w:t>
      </w:r>
      <w:r>
        <w:rPr>
          <w:spacing w:val="-3"/>
          <w:shd w:val="clear" w:color="auto" w:fill="FBFBF9"/>
        </w:rPr>
        <w:t>父提交对象</w:t>
      </w:r>
      <w:r>
        <w:rPr>
          <w:shd w:val="clear" w:color="auto" w:fill="FBFBF9"/>
        </w:rPr>
        <w:t>）：</w:t>
      </w:r>
    </w:p>
    <w:p>
      <w:pPr>
        <w:spacing w:before="42"/>
        <w:ind w:left="1420" w:right="0" w:firstLine="0"/>
        <w:jc w:val="left"/>
        <w:rPr>
          <w:rFonts w:ascii="Lucida Console"/>
          <w:b/>
          <w:sz w:val="18"/>
        </w:rPr>
      </w:pPr>
      <w:r>
        <w:rPr>
          <w:rFonts w:ascii="Lucida Console"/>
          <w:b/>
          <w:color w:val="FF0000"/>
          <w:sz w:val="18"/>
        </w:rPr>
        <w:t>echo 'second commit' | git commit-tree 0155eb -p fdf4fc3</w:t>
      </w:r>
    </w:p>
    <w:p>
      <w:pPr>
        <w:pStyle w:val="6"/>
        <w:spacing w:before="102"/>
        <w:ind w:left="1420"/>
        <w:rPr>
          <w:rFonts w:ascii="Times New Roman"/>
        </w:rPr>
      </w:pPr>
      <w:r>
        <w:rPr>
          <w:rFonts w:ascii="Times New Roman"/>
          <w:shd w:val="clear" w:color="auto" w:fill="FBFBF9"/>
        </w:rPr>
        <w:t>cac0cab538b970a37ea1e769cbbde608743bc96d</w:t>
      </w:r>
    </w:p>
    <w:p>
      <w:pPr>
        <w:spacing w:before="100"/>
        <w:ind w:left="1420" w:right="0" w:firstLine="0"/>
        <w:jc w:val="left"/>
        <w:rPr>
          <w:rFonts w:ascii="Lucida Console"/>
          <w:b/>
          <w:sz w:val="18"/>
        </w:rPr>
      </w:pPr>
      <w:r>
        <w:rPr>
          <w:rFonts w:ascii="Lucida Console"/>
          <w:b/>
          <w:color w:val="FF0000"/>
          <w:sz w:val="18"/>
        </w:rPr>
        <w:t>echo 'third commit' | git commit-tree 3c4e9c -p cac0cab</w:t>
      </w:r>
    </w:p>
    <w:p>
      <w:pPr>
        <w:pStyle w:val="6"/>
        <w:spacing w:before="102"/>
        <w:ind w:left="1420"/>
        <w:rPr>
          <w:rFonts w:ascii="Times New Roman"/>
        </w:rPr>
      </w:pPr>
      <w:r>
        <w:rPr>
          <w:rFonts w:ascii="Times New Roman"/>
          <w:shd w:val="clear" w:color="auto" w:fill="FBFBF9"/>
        </w:rPr>
        <w:t>1a410efbd13591db07496601ebc7a059dd55cfe9</w:t>
      </w:r>
    </w:p>
    <w:p>
      <w:pPr>
        <w:pStyle w:val="10"/>
        <w:numPr>
          <w:ilvl w:val="1"/>
          <w:numId w:val="3"/>
        </w:numPr>
        <w:tabs>
          <w:tab w:val="left" w:pos="1421"/>
        </w:tabs>
        <w:spacing w:before="68" w:after="0" w:line="240" w:lineRule="auto"/>
        <w:ind w:left="1420" w:right="0" w:hanging="269"/>
        <w:jc w:val="left"/>
        <w:rPr>
          <w:rFonts w:ascii="Wingdings" w:eastAsia="Wingdings"/>
          <w:b/>
          <w:sz w:val="18"/>
        </w:rPr>
      </w:pPr>
      <w:r>
        <w:rPr>
          <w:b/>
          <w:sz w:val="18"/>
          <w:shd w:val="clear" w:color="auto" w:fill="FBFBF9"/>
        </w:rPr>
        <w:t>图示</w:t>
      </w:r>
    </w:p>
    <w:p>
      <w:pPr>
        <w:pStyle w:val="6"/>
        <w:rPr>
          <w:rFonts w:ascii="Microsoft JhengHei"/>
          <w:b/>
          <w:sz w:val="8"/>
        </w:rPr>
      </w:pPr>
      <w:r>
        <w:drawing>
          <wp:anchor distT="0" distB="0" distL="0" distR="0" simplePos="0" relativeHeight="251659264" behindDoc="0" locked="0" layoutInCell="1" allowOverlap="1">
            <wp:simplePos x="0" y="0"/>
            <wp:positionH relativeFrom="page">
              <wp:posOffset>1409700</wp:posOffset>
            </wp:positionH>
            <wp:positionV relativeFrom="paragraph">
              <wp:posOffset>118110</wp:posOffset>
            </wp:positionV>
            <wp:extent cx="5650865" cy="4193540"/>
            <wp:effectExtent l="0" t="0" r="0" b="0"/>
            <wp:wrapTopAndBottom/>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png"/>
                    <pic:cNvPicPr>
                      <a:picLocks noChangeAspect="1"/>
                    </pic:cNvPicPr>
                  </pic:nvPicPr>
                  <pic:blipFill>
                    <a:blip r:embed="rId16" cstate="print"/>
                    <a:stretch>
                      <a:fillRect/>
                    </a:stretch>
                  </pic:blipFill>
                  <pic:spPr>
                    <a:xfrm>
                      <a:off x="0" y="0"/>
                      <a:ext cx="5650764" cy="4193857"/>
                    </a:xfrm>
                    <a:prstGeom prst="rect">
                      <a:avLst/>
                    </a:prstGeom>
                  </pic:spPr>
                </pic:pic>
              </a:graphicData>
            </a:graphic>
          </wp:anchor>
        </w:drawing>
      </w:r>
    </w:p>
    <w:p>
      <w:pPr>
        <w:pStyle w:val="10"/>
        <w:numPr>
          <w:ilvl w:val="1"/>
          <w:numId w:val="3"/>
        </w:numPr>
        <w:tabs>
          <w:tab w:val="left" w:pos="1421"/>
        </w:tabs>
        <w:spacing w:before="129" w:after="0" w:line="240" w:lineRule="auto"/>
        <w:ind w:left="1420" w:right="0" w:hanging="269"/>
        <w:jc w:val="left"/>
        <w:rPr>
          <w:rFonts w:ascii="Wingdings" w:eastAsia="Wingdings"/>
          <w:b/>
          <w:sz w:val="18"/>
        </w:rPr>
      </w:pPr>
      <w:r>
        <w:rPr>
          <w:b/>
          <w:sz w:val="18"/>
          <w:shd w:val="clear" w:color="auto" w:fill="FBFBF9"/>
        </w:rPr>
        <w:t>注意</w:t>
      </w:r>
    </w:p>
    <w:p>
      <w:pPr>
        <w:spacing w:before="32"/>
        <w:ind w:left="1420" w:right="0" w:firstLine="0"/>
        <w:jc w:val="left"/>
        <w:rPr>
          <w:rFonts w:hint="eastAsia" w:ascii="Microsoft JhengHei" w:eastAsia="Microsoft JhengHei"/>
          <w:b/>
          <w:sz w:val="18"/>
        </w:rPr>
      </w:pPr>
      <w:r>
        <w:rPr>
          <w:rFonts w:ascii="Lucida Console" w:eastAsia="Lucida Console"/>
          <w:b/>
          <w:color w:val="FF0000"/>
          <w:sz w:val="18"/>
        </w:rPr>
        <w:t xml:space="preserve">git commit-tree </w:t>
      </w:r>
      <w:r>
        <w:rPr>
          <w:rFonts w:hint="eastAsia" w:ascii="Microsoft JhengHei" w:eastAsia="Microsoft JhengHei"/>
          <w:b/>
          <w:color w:val="FF0000"/>
          <w:sz w:val="18"/>
        </w:rPr>
        <w:t>不但生成提交对象 而且会将对应的快照（树对象）提交到本地库中</w:t>
      </w:r>
    </w:p>
    <w:p>
      <w:pPr>
        <w:pStyle w:val="3"/>
        <w:numPr>
          <w:ilvl w:val="0"/>
          <w:numId w:val="1"/>
        </w:numPr>
        <w:tabs>
          <w:tab w:val="left" w:pos="581"/>
        </w:tabs>
        <w:spacing w:before="64" w:after="0" w:line="240" w:lineRule="auto"/>
        <w:ind w:left="580" w:right="0" w:hanging="209"/>
        <w:jc w:val="left"/>
      </w:pPr>
      <w:r>
        <w:rPr>
          <w:rFonts w:ascii="Times New Roman" w:eastAsia="Times New Roman"/>
          <w:color w:val="FF0000"/>
        </w:rPr>
        <w:t>Git</w:t>
      </w:r>
      <w:r>
        <w:rPr>
          <w:rFonts w:ascii="Times New Roman" w:eastAsia="Times New Roman"/>
          <w:color w:val="FF0000"/>
          <w:spacing w:val="-1"/>
        </w:rPr>
        <w:t xml:space="preserve"> </w:t>
      </w:r>
      <w:r>
        <w:rPr>
          <w:color w:val="FF0000"/>
        </w:rPr>
        <w:t>本地操作（高层命令）</w:t>
      </w:r>
    </w:p>
    <w:p>
      <w:pPr>
        <w:pStyle w:val="10"/>
        <w:numPr>
          <w:ilvl w:val="1"/>
          <w:numId w:val="1"/>
        </w:numPr>
        <w:tabs>
          <w:tab w:val="left" w:pos="1714"/>
        </w:tabs>
        <w:spacing w:before="7" w:after="0" w:line="240" w:lineRule="auto"/>
        <w:ind w:left="1713" w:right="0" w:hanging="420"/>
        <w:jc w:val="left"/>
        <w:rPr>
          <w:b/>
          <w:sz w:val="24"/>
        </w:rPr>
      </w:pPr>
      <w:r>
        <w:rPr>
          <w:b/>
          <w:sz w:val="24"/>
        </w:rPr>
        <w:t>初始化新仓库</w:t>
      </w:r>
    </w:p>
    <w:p>
      <w:pPr>
        <w:spacing w:after="0" w:line="240" w:lineRule="auto"/>
        <w:jc w:val="left"/>
        <w:rPr>
          <w:sz w:val="24"/>
        </w:rPr>
        <w:sectPr>
          <w:pgSz w:w="11910" w:h="16840"/>
          <w:pgMar w:top="1620" w:right="0" w:bottom="1260" w:left="1640" w:header="850" w:footer="1064" w:gutter="0"/>
          <w:cols w:space="720" w:num="1"/>
        </w:sectPr>
      </w:pPr>
    </w:p>
    <w:p>
      <w:pPr>
        <w:pStyle w:val="6"/>
        <w:spacing w:line="247" w:lineRule="exact"/>
        <w:ind w:left="1420"/>
        <w:rPr>
          <w:rFonts w:ascii="Times New Roman" w:eastAsia="Times New Roman"/>
        </w:rPr>
      </w:pPr>
      <w:r>
        <w:t>命令：</w:t>
      </w:r>
      <w:r>
        <w:rPr>
          <w:rFonts w:ascii="Times New Roman" w:eastAsia="Times New Roman"/>
        </w:rPr>
        <w:t>git init</w:t>
      </w:r>
    </w:p>
    <w:p>
      <w:pPr>
        <w:pStyle w:val="6"/>
        <w:spacing w:before="43"/>
        <w:ind w:left="1420"/>
      </w:pPr>
      <w:r>
        <mc:AlternateContent>
          <mc:Choice Requires="wps">
            <w:drawing>
              <wp:anchor distT="0" distB="0" distL="0" distR="0" simplePos="0" relativeHeight="251659264" behindDoc="0" locked="0" layoutInCell="1" allowOverlap="1">
                <wp:simplePos x="0" y="0"/>
                <wp:positionH relativeFrom="page">
                  <wp:posOffset>1676400</wp:posOffset>
                </wp:positionH>
                <wp:positionV relativeFrom="paragraph">
                  <wp:posOffset>222885</wp:posOffset>
                </wp:positionV>
                <wp:extent cx="657225" cy="198120"/>
                <wp:effectExtent l="0" t="0" r="0" b="0"/>
                <wp:wrapTopAndBottom/>
                <wp:docPr id="96" name="文本框 157"/>
                <wp:cNvGraphicFramePr/>
                <a:graphic xmlns:a="http://schemas.openxmlformats.org/drawingml/2006/main">
                  <a:graphicData uri="http://schemas.microsoft.com/office/word/2010/wordprocessingShape">
                    <wps:wsp>
                      <wps:cNvSpPr txBox="1"/>
                      <wps:spPr>
                        <a:xfrm>
                          <a:off x="0" y="0"/>
                          <a:ext cx="657225" cy="198120"/>
                        </a:xfrm>
                        <a:prstGeom prst="rect">
                          <a:avLst/>
                        </a:prstGeom>
                        <a:solidFill>
                          <a:srgbClr val="FBFBF9"/>
                        </a:solidFill>
                        <a:ln>
                          <a:noFill/>
                        </a:ln>
                      </wps:spPr>
                      <wps:txbx>
                        <w:txbxContent>
                          <w:p>
                            <w:pPr>
                              <w:pStyle w:val="6"/>
                              <w:spacing w:before="3"/>
                              <w:ind w:right="-15"/>
                              <w:rPr>
                                <w:rFonts w:ascii="Georgia" w:eastAsia="Georgia"/>
                              </w:rPr>
                            </w:pPr>
                            <w:r>
                              <w:rPr>
                                <w:color w:val="4E443B"/>
                              </w:rPr>
                              <w:t>行：</w:t>
                            </w:r>
                            <w:r>
                              <w:rPr>
                                <w:rFonts w:ascii="Georgia" w:eastAsia="Georgia"/>
                                <w:color w:val="4E443B"/>
                              </w:rPr>
                              <w:t>git</w:t>
                            </w:r>
                            <w:r>
                              <w:rPr>
                                <w:rFonts w:ascii="Georgia" w:eastAsia="Georgia"/>
                                <w:color w:val="4E443B"/>
                                <w:spacing w:val="1"/>
                              </w:rPr>
                              <w:t xml:space="preserve"> </w:t>
                            </w:r>
                            <w:r>
                              <w:rPr>
                                <w:rFonts w:ascii="Georgia" w:eastAsia="Georgia"/>
                                <w:color w:val="4E443B"/>
                              </w:rPr>
                              <w:t>init</w:t>
                            </w:r>
                          </w:p>
                        </w:txbxContent>
                      </wps:txbx>
                      <wps:bodyPr lIns="0" tIns="0" rIns="0" bIns="0" upright="1"/>
                    </wps:wsp>
                  </a:graphicData>
                </a:graphic>
              </wp:anchor>
            </w:drawing>
          </mc:Choice>
          <mc:Fallback>
            <w:pict>
              <v:shape id="文本框 157" o:spid="_x0000_s1026" o:spt="202" type="#_x0000_t202" style="position:absolute;left:0pt;margin-left:132pt;margin-top:17.55pt;height:15.6pt;width:51.75pt;mso-position-horizontal-relative:page;mso-wrap-distance-bottom:0pt;mso-wrap-distance-top:0pt;z-index:251659264;mso-width-relative:page;mso-height-relative:page;" fillcolor="#FBFBF9" filled="t" stroked="f" coordsize="21600,21600" o:gfxdata="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5sCsNoAAAAJAQAADwAAAAAAAAAB&#10;ACAAAAAiAAAAZHJzL2Rvd25yZXYueG1sUEsBAhQAFAAAAAgAh07iQDfmfnnVAQAAnQMAAA4AAAAA&#10;AAAAAQAgAAAAKQEAAGRycy9lMm9Eb2MueG1sUEsFBgAAAAAGAAYAWQEAAHAFAAAAAA==&#10;">
                <v:fill on="t" focussize="0,0"/>
                <v:stroke on="f"/>
                <v:imagedata o:title=""/>
                <o:lock v:ext="edit" aspectratio="f"/>
                <v:textbox inset="0mm,0mm,0mm,0mm">
                  <w:txbxContent>
                    <w:p>
                      <w:pPr>
                        <w:pStyle w:val="6"/>
                        <w:spacing w:before="3"/>
                        <w:ind w:right="-15"/>
                        <w:rPr>
                          <w:rFonts w:ascii="Georgia" w:eastAsia="Georgia"/>
                        </w:rPr>
                      </w:pPr>
                      <w:r>
                        <w:rPr>
                          <w:color w:val="4E443B"/>
                        </w:rPr>
                        <w:t>行：</w:t>
                      </w:r>
                      <w:r>
                        <w:rPr>
                          <w:rFonts w:ascii="Georgia" w:eastAsia="Georgia"/>
                          <w:color w:val="4E443B"/>
                        </w:rPr>
                        <w:t>git</w:t>
                      </w:r>
                      <w:r>
                        <w:rPr>
                          <w:rFonts w:ascii="Georgia" w:eastAsia="Georgia"/>
                          <w:color w:val="4E443B"/>
                          <w:spacing w:val="1"/>
                        </w:rPr>
                        <w:t xml:space="preserve"> </w:t>
                      </w:r>
                      <w:r>
                        <w:rPr>
                          <w:rFonts w:ascii="Georgia" w:eastAsia="Georgia"/>
                          <w:color w:val="4E443B"/>
                        </w:rPr>
                        <w:t>init</w:t>
                      </w:r>
                    </w:p>
                  </w:txbxContent>
                </v:textbox>
                <w10:wrap type="topAndBottom"/>
              </v:shape>
            </w:pict>
          </mc:Fallback>
        </mc:AlternateContent>
      </w:r>
      <w:r>
        <w:t>解析：</w:t>
      </w:r>
      <w:r>
        <w:rPr>
          <w:color w:val="4E443B"/>
          <w:shd w:val="clear" w:color="auto" w:fill="FBFBF9"/>
        </w:rPr>
        <w:t xml:space="preserve">要对现有的某个项目开始用 </w:t>
      </w:r>
      <w:r>
        <w:rPr>
          <w:rFonts w:ascii="Georgia" w:eastAsia="Georgia"/>
          <w:color w:val="4E443B"/>
          <w:shd w:val="clear" w:color="auto" w:fill="FBFBF9"/>
        </w:rPr>
        <w:t xml:space="preserve">Git </w:t>
      </w:r>
      <w:r>
        <w:rPr>
          <w:color w:val="4E443B"/>
          <w:shd w:val="clear" w:color="auto" w:fill="FBFBF9"/>
        </w:rPr>
        <w:t>管理，只需到此项目所在的目录，执</w:t>
      </w:r>
    </w:p>
    <w:p>
      <w:pPr>
        <w:pStyle w:val="6"/>
        <w:spacing w:line="258" w:lineRule="exact"/>
        <w:ind w:left="1420"/>
      </w:pPr>
      <w:r>
        <w:t>作用：</w:t>
      </w:r>
    </w:p>
    <w:p>
      <w:pPr>
        <w:pStyle w:val="6"/>
        <w:spacing w:before="43" w:line="278" w:lineRule="auto"/>
        <w:ind w:left="1000" w:right="1697"/>
      </w:pPr>
      <w:r>
        <mc:AlternateContent>
          <mc:Choice Requires="wps">
            <w:drawing>
              <wp:anchor distT="0" distB="0" distL="114300" distR="114300" simplePos="0" relativeHeight="251661312" behindDoc="0" locked="0" layoutInCell="1" allowOverlap="1">
                <wp:simplePos x="0" y="0"/>
                <wp:positionH relativeFrom="page">
                  <wp:posOffset>2332990</wp:posOffset>
                </wp:positionH>
                <wp:positionV relativeFrom="paragraph">
                  <wp:posOffset>-172720</wp:posOffset>
                </wp:positionV>
                <wp:extent cx="4085590" cy="173990"/>
                <wp:effectExtent l="0" t="0" r="0" b="0"/>
                <wp:wrapNone/>
                <wp:docPr id="115" name="文本框 158"/>
                <wp:cNvGraphicFramePr/>
                <a:graphic xmlns:a="http://schemas.openxmlformats.org/drawingml/2006/main">
                  <a:graphicData uri="http://schemas.microsoft.com/office/word/2010/wordprocessingShape">
                    <wps:wsp>
                      <wps:cNvSpPr txBox="1"/>
                      <wps:spPr>
                        <a:xfrm>
                          <a:off x="0" y="0"/>
                          <a:ext cx="4085590" cy="173990"/>
                        </a:xfrm>
                        <a:prstGeom prst="rect">
                          <a:avLst/>
                        </a:prstGeom>
                        <a:solidFill>
                          <a:srgbClr val="FBFBF9"/>
                        </a:solidFill>
                        <a:ln>
                          <a:noFill/>
                        </a:ln>
                      </wps:spPr>
                      <wps:txbx>
                        <w:txbxContent>
                          <w:p>
                            <w:pPr>
                              <w:pStyle w:val="6"/>
                              <w:spacing w:before="3"/>
                              <w:ind w:right="-15"/>
                            </w:pPr>
                            <w:r>
                              <w:rPr>
                                <w:color w:val="4E443B"/>
                                <w:spacing w:val="-5"/>
                              </w:rPr>
                              <w:t xml:space="preserve">初始化后，在当前目录下会出现一个名为 </w:t>
                            </w:r>
                            <w:r>
                              <w:rPr>
                                <w:rFonts w:ascii="Georgia" w:eastAsia="Georgia"/>
                                <w:color w:val="4E443B"/>
                              </w:rPr>
                              <w:t>.git</w:t>
                            </w:r>
                            <w:r>
                              <w:rPr>
                                <w:rFonts w:ascii="Georgia" w:eastAsia="Georgia"/>
                                <w:color w:val="4E443B"/>
                                <w:spacing w:val="10"/>
                              </w:rPr>
                              <w:t xml:space="preserve"> </w:t>
                            </w:r>
                            <w:r>
                              <w:rPr>
                                <w:color w:val="4E443B"/>
                                <w:spacing w:val="-4"/>
                              </w:rPr>
                              <w:t xml:space="preserve">的目录，所有 </w:t>
                            </w:r>
                            <w:r>
                              <w:rPr>
                                <w:rFonts w:ascii="Georgia" w:eastAsia="Georgia"/>
                                <w:color w:val="4E443B"/>
                              </w:rPr>
                              <w:t>Git</w:t>
                            </w:r>
                            <w:r>
                              <w:rPr>
                                <w:rFonts w:ascii="Georgia" w:eastAsia="Georgia"/>
                                <w:color w:val="4E443B"/>
                                <w:spacing w:val="10"/>
                              </w:rPr>
                              <w:t xml:space="preserve"> </w:t>
                            </w:r>
                            <w:r>
                              <w:rPr>
                                <w:color w:val="4E443B"/>
                                <w:spacing w:val="-3"/>
                              </w:rPr>
                              <w:t>需要</w:t>
                            </w:r>
                          </w:p>
                        </w:txbxContent>
                      </wps:txbx>
                      <wps:bodyPr lIns="0" tIns="0" rIns="0" bIns="0" upright="1"/>
                    </wps:wsp>
                  </a:graphicData>
                </a:graphic>
              </wp:anchor>
            </w:drawing>
          </mc:Choice>
          <mc:Fallback>
            <w:pict>
              <v:shape id="文本框 158" o:spid="_x0000_s1026" o:spt="202" type="#_x0000_t202" style="position:absolute;left:0pt;margin-left:183.7pt;margin-top:-13.6pt;height:13.7pt;width:321.7pt;mso-position-horizontal-relative:page;z-index:251661312;mso-width-relative:page;mso-height-relative:page;" fillcolor="#FBFBF9" filled="t" stroked="f" coordsize="21600,21600" o:gfxdata="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H2QYl9kAAAAJAQAADwAAAAAAAAABACAA&#10;AAAiAAAAZHJzL2Rvd25yZXYueG1sUEsBAhQAFAAAAAgAh07iQJD4mUrTAQAAnwMAAA4AAAAAAAAA&#10;AQAgAAAAKAEAAGRycy9lMm9Eb2MueG1sUEsFBgAAAAAGAAYAWQEAAG0FAAAAAA==&#10;">
                <v:fill on="t" focussize="0,0"/>
                <v:stroke on="f"/>
                <v:imagedata o:title=""/>
                <o:lock v:ext="edit" aspectratio="f"/>
                <v:textbox inset="0mm,0mm,0mm,0mm">
                  <w:txbxContent>
                    <w:p>
                      <w:pPr>
                        <w:pStyle w:val="6"/>
                        <w:spacing w:before="3"/>
                        <w:ind w:right="-15"/>
                      </w:pPr>
                      <w:r>
                        <w:rPr>
                          <w:color w:val="4E443B"/>
                          <w:spacing w:val="-5"/>
                        </w:rPr>
                        <w:t xml:space="preserve">初始化后，在当前目录下会出现一个名为 </w:t>
                      </w:r>
                      <w:r>
                        <w:rPr>
                          <w:rFonts w:ascii="Georgia" w:eastAsia="Georgia"/>
                          <w:color w:val="4E443B"/>
                        </w:rPr>
                        <w:t>.git</w:t>
                      </w:r>
                      <w:r>
                        <w:rPr>
                          <w:rFonts w:ascii="Georgia" w:eastAsia="Georgia"/>
                          <w:color w:val="4E443B"/>
                          <w:spacing w:val="10"/>
                        </w:rPr>
                        <w:t xml:space="preserve"> </w:t>
                      </w:r>
                      <w:r>
                        <w:rPr>
                          <w:color w:val="4E443B"/>
                          <w:spacing w:val="-4"/>
                        </w:rPr>
                        <w:t xml:space="preserve">的目录，所有 </w:t>
                      </w:r>
                      <w:r>
                        <w:rPr>
                          <w:rFonts w:ascii="Georgia" w:eastAsia="Georgia"/>
                          <w:color w:val="4E443B"/>
                        </w:rPr>
                        <w:t>Git</w:t>
                      </w:r>
                      <w:r>
                        <w:rPr>
                          <w:rFonts w:ascii="Georgia" w:eastAsia="Georgia"/>
                          <w:color w:val="4E443B"/>
                          <w:spacing w:val="10"/>
                        </w:rPr>
                        <w:t xml:space="preserve"> </w:t>
                      </w:r>
                      <w:r>
                        <w:rPr>
                          <w:color w:val="4E443B"/>
                          <w:spacing w:val="-3"/>
                        </w:rPr>
                        <w:t>需要</w:t>
                      </w:r>
                    </w:p>
                  </w:txbxContent>
                </v:textbox>
              </v:shape>
            </w:pict>
          </mc:Fallback>
        </mc:AlternateContent>
      </w:r>
      <w:r>
        <w:rPr>
          <w:color w:val="4E443B"/>
          <w:spacing w:val="-9"/>
          <w:shd w:val="clear" w:color="auto" w:fill="FBFBF9"/>
        </w:rPr>
        <w:t>的数据和资源都存放在这个目录中。不过目前，仅仅是按照既有的结构框架初始化</w:t>
      </w:r>
      <w:r>
        <w:rPr>
          <w:color w:val="4E443B"/>
          <w:spacing w:val="-14"/>
          <w:shd w:val="clear" w:color="auto" w:fill="FBFBF9"/>
        </w:rPr>
        <w:t>好了里边所有的文件和目录，但我们还没有开始跟踪管理项目中的任何一个文件。</w:t>
      </w:r>
    </w:p>
    <w:p>
      <w:pPr>
        <w:pStyle w:val="3"/>
        <w:numPr>
          <w:ilvl w:val="1"/>
          <w:numId w:val="1"/>
        </w:numPr>
        <w:tabs>
          <w:tab w:val="left" w:pos="1714"/>
        </w:tabs>
        <w:spacing w:before="0" w:after="0" w:line="291" w:lineRule="exact"/>
        <w:ind w:left="1713" w:right="0" w:hanging="420"/>
        <w:jc w:val="left"/>
      </w:pPr>
      <w:r>
        <w:t>记录每次更新到仓库</w:t>
      </w:r>
    </w:p>
    <w:p>
      <w:pPr>
        <w:tabs>
          <w:tab w:val="left" w:pos="6677"/>
          <w:tab w:val="left" w:pos="7097"/>
        </w:tabs>
        <w:spacing w:before="0" w:line="335" w:lineRule="exact"/>
        <w:ind w:left="1420" w:right="0" w:firstLine="0"/>
        <w:jc w:val="left"/>
        <w:rPr>
          <w:rFonts w:hint="eastAsia" w:ascii="Microsoft JhengHei" w:eastAsia="Microsoft JhengHei"/>
          <w:b/>
          <w:sz w:val="21"/>
        </w:rPr>
      </w:pPr>
      <w:r>
        <w:rPr>
          <w:color w:val="4E443B"/>
          <w:sz w:val="21"/>
          <w:shd w:val="clear" w:color="auto" w:fill="FBFBF9"/>
        </w:rPr>
        <w:t>工作</w:t>
      </w:r>
      <w:r>
        <w:rPr>
          <w:color w:val="4E443B"/>
          <w:spacing w:val="-3"/>
          <w:sz w:val="21"/>
          <w:shd w:val="clear" w:color="auto" w:fill="FBFBF9"/>
        </w:rPr>
        <w:t>目</w:t>
      </w:r>
      <w:r>
        <w:rPr>
          <w:color w:val="4E443B"/>
          <w:sz w:val="21"/>
          <w:shd w:val="clear" w:color="auto" w:fill="FBFBF9"/>
        </w:rPr>
        <w:t>录</w:t>
      </w:r>
      <w:r>
        <w:rPr>
          <w:color w:val="4E443B"/>
          <w:spacing w:val="-3"/>
          <w:sz w:val="21"/>
          <w:shd w:val="clear" w:color="auto" w:fill="FBFBF9"/>
        </w:rPr>
        <w:t>下</w:t>
      </w:r>
      <w:r>
        <w:rPr>
          <w:color w:val="4E443B"/>
          <w:sz w:val="21"/>
          <w:shd w:val="clear" w:color="auto" w:fill="FBFBF9"/>
        </w:rPr>
        <w:t>面</w:t>
      </w:r>
      <w:r>
        <w:rPr>
          <w:color w:val="4E443B"/>
          <w:spacing w:val="-3"/>
          <w:sz w:val="21"/>
          <w:shd w:val="clear" w:color="auto" w:fill="FBFBF9"/>
        </w:rPr>
        <w:t>的</w:t>
      </w:r>
      <w:r>
        <w:rPr>
          <w:color w:val="4E443B"/>
          <w:sz w:val="21"/>
          <w:shd w:val="clear" w:color="auto" w:fill="FBFBF9"/>
        </w:rPr>
        <w:t>所</w:t>
      </w:r>
      <w:r>
        <w:rPr>
          <w:color w:val="4E443B"/>
          <w:spacing w:val="-3"/>
          <w:sz w:val="21"/>
          <w:shd w:val="clear" w:color="auto" w:fill="FBFBF9"/>
        </w:rPr>
        <w:t>有</w:t>
      </w:r>
      <w:r>
        <w:rPr>
          <w:color w:val="4E443B"/>
          <w:sz w:val="21"/>
          <w:shd w:val="clear" w:color="auto" w:fill="FBFBF9"/>
        </w:rPr>
        <w:t>文</w:t>
      </w:r>
      <w:r>
        <w:rPr>
          <w:color w:val="4E443B"/>
          <w:spacing w:val="-3"/>
          <w:sz w:val="21"/>
          <w:shd w:val="clear" w:color="auto" w:fill="FBFBF9"/>
        </w:rPr>
        <w:t>件</w:t>
      </w:r>
      <w:r>
        <w:rPr>
          <w:color w:val="4E443B"/>
          <w:sz w:val="21"/>
          <w:shd w:val="clear" w:color="auto" w:fill="FBFBF9"/>
        </w:rPr>
        <w:t>都不</w:t>
      </w:r>
      <w:r>
        <w:rPr>
          <w:color w:val="4E443B"/>
          <w:spacing w:val="-3"/>
          <w:sz w:val="21"/>
          <w:shd w:val="clear" w:color="auto" w:fill="FBFBF9"/>
        </w:rPr>
        <w:t>外</w:t>
      </w:r>
      <w:r>
        <w:rPr>
          <w:color w:val="4E443B"/>
          <w:sz w:val="21"/>
          <w:shd w:val="clear" w:color="auto" w:fill="FBFBF9"/>
        </w:rPr>
        <w:t>乎</w:t>
      </w:r>
      <w:r>
        <w:rPr>
          <w:color w:val="4E443B"/>
          <w:spacing w:val="-3"/>
          <w:sz w:val="21"/>
          <w:shd w:val="clear" w:color="auto" w:fill="FBFBF9"/>
        </w:rPr>
        <w:t>这</w:t>
      </w:r>
      <w:r>
        <w:rPr>
          <w:color w:val="4E443B"/>
          <w:sz w:val="21"/>
          <w:shd w:val="clear" w:color="auto" w:fill="FBFBF9"/>
        </w:rPr>
        <w:t>两</w:t>
      </w:r>
      <w:r>
        <w:rPr>
          <w:color w:val="4E443B"/>
          <w:spacing w:val="-3"/>
          <w:sz w:val="21"/>
          <w:shd w:val="clear" w:color="auto" w:fill="FBFBF9"/>
        </w:rPr>
        <w:t>种</w:t>
      </w:r>
      <w:r>
        <w:rPr>
          <w:color w:val="4E443B"/>
          <w:sz w:val="21"/>
          <w:shd w:val="clear" w:color="auto" w:fill="FBFBF9"/>
        </w:rPr>
        <w:t>状</w:t>
      </w:r>
      <w:r>
        <w:rPr>
          <w:color w:val="4E443B"/>
          <w:spacing w:val="-3"/>
          <w:sz w:val="21"/>
          <w:shd w:val="clear" w:color="auto" w:fill="FBFBF9"/>
        </w:rPr>
        <w:t>态：</w:t>
      </w:r>
      <w:r>
        <w:rPr>
          <w:rFonts w:hint="eastAsia" w:ascii="Microsoft JhengHei" w:eastAsia="Microsoft JhengHei"/>
          <w:b/>
          <w:color w:val="FF0000"/>
          <w:sz w:val="21"/>
          <w:shd w:val="clear" w:color="auto" w:fill="FBFBF9"/>
        </w:rPr>
        <w:t>已跟踪</w:t>
      </w:r>
      <w:r>
        <w:rPr>
          <w:rFonts w:hint="eastAsia" w:ascii="Microsoft JhengHei" w:eastAsia="Microsoft JhengHei"/>
          <w:b/>
          <w:color w:val="FF0000"/>
          <w:sz w:val="21"/>
          <w:shd w:val="clear" w:color="auto" w:fill="FBFBF9"/>
        </w:rPr>
        <w:tab/>
      </w:r>
      <w:r>
        <w:rPr>
          <w:rFonts w:hint="eastAsia" w:ascii="Microsoft JhengHei" w:eastAsia="Microsoft JhengHei"/>
          <w:b/>
          <w:color w:val="FF0000"/>
          <w:sz w:val="21"/>
          <w:shd w:val="clear" w:color="auto" w:fill="FBFBF9"/>
        </w:rPr>
        <w:t>或</w:t>
      </w:r>
      <w:r>
        <w:rPr>
          <w:rFonts w:hint="eastAsia" w:ascii="Microsoft JhengHei" w:eastAsia="Microsoft JhengHei"/>
          <w:b/>
          <w:color w:val="FF0000"/>
          <w:sz w:val="21"/>
          <w:shd w:val="clear" w:color="auto" w:fill="FBFBF9"/>
        </w:rPr>
        <w:tab/>
      </w:r>
      <w:r>
        <w:rPr>
          <w:rFonts w:hint="eastAsia" w:ascii="Microsoft JhengHei" w:eastAsia="Microsoft JhengHei"/>
          <w:b/>
          <w:color w:val="FF0000"/>
          <w:sz w:val="21"/>
          <w:shd w:val="clear" w:color="auto" w:fill="FBFBF9"/>
        </w:rPr>
        <w:t>未跟踪</w:t>
      </w:r>
    </w:p>
    <w:p>
      <w:pPr>
        <w:pStyle w:val="6"/>
        <w:spacing w:line="278" w:lineRule="auto"/>
        <w:ind w:left="1420" w:right="1795" w:firstLine="288"/>
        <w:jc w:val="both"/>
      </w:pPr>
      <w:r>
        <w:rPr>
          <w:color w:val="4E443B"/>
          <w:shd w:val="clear" w:color="auto" w:fill="FBFBF9"/>
        </w:rPr>
        <w:t>已跟踪的文件是指本来就被纳入版本控制管理的文件，在上次快照中有它</w:t>
      </w:r>
      <w:r>
        <w:rPr>
          <w:color w:val="4E443B"/>
          <w:spacing w:val="-3"/>
          <w:shd w:val="clear" w:color="auto" w:fill="FBFBF9"/>
        </w:rPr>
        <w:t>们的记录，工作一段时间后，它们</w:t>
      </w:r>
      <w:r>
        <w:rPr>
          <w:color w:val="4E443B"/>
          <w:spacing w:val="-212"/>
          <w:shd w:val="clear" w:color="auto" w:fill="FBFBF9"/>
        </w:rPr>
        <w:t>的</w:t>
      </w:r>
      <w:r>
        <w:rPr>
          <w:color w:val="4E443B"/>
          <w:spacing w:val="-3"/>
          <w:shd w:val="clear" w:color="auto" w:fill="FBFBF9"/>
        </w:rPr>
        <w:t>状态可能是</w:t>
      </w:r>
      <w:r>
        <w:rPr>
          <w:color w:val="FF0000"/>
          <w:spacing w:val="-2"/>
          <w:shd w:val="clear" w:color="auto" w:fill="FBFBF9"/>
        </w:rPr>
        <w:t>已提交</w:t>
      </w:r>
      <w:r>
        <w:rPr>
          <w:color w:val="4E443B"/>
          <w:spacing w:val="-3"/>
          <w:shd w:val="clear" w:color="auto" w:fill="FBFBF9"/>
        </w:rPr>
        <w:t>，</w:t>
      </w:r>
      <w:r>
        <w:rPr>
          <w:color w:val="FF0000"/>
          <w:spacing w:val="-2"/>
          <w:shd w:val="clear" w:color="auto" w:fill="FBFBF9"/>
        </w:rPr>
        <w:t>已修改</w:t>
      </w:r>
      <w:r>
        <w:rPr>
          <w:color w:val="4E443B"/>
          <w:spacing w:val="-2"/>
          <w:shd w:val="clear" w:color="auto" w:fill="FBFBF9"/>
        </w:rPr>
        <w:t>或者</w:t>
      </w:r>
      <w:r>
        <w:rPr>
          <w:color w:val="FF0000"/>
          <w:spacing w:val="-2"/>
          <w:shd w:val="clear" w:color="auto" w:fill="FBFBF9"/>
        </w:rPr>
        <w:t>已暂存</w:t>
      </w:r>
    </w:p>
    <w:p>
      <w:pPr>
        <w:pStyle w:val="6"/>
        <w:spacing w:line="278" w:lineRule="auto"/>
        <w:ind w:left="1420" w:right="1794" w:firstLine="288"/>
        <w:jc w:val="both"/>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pacing w:val="-8"/>
          <w:shd w:val="clear" w:color="auto" w:fill="FBFBF9"/>
        </w:rPr>
        <w:t>所有其他文件都属于未跟踪文件。它们既没有上次更新时的快照，也不在当前</w:t>
      </w:r>
      <w:r>
        <w:rPr>
          <w:color w:val="4E443B"/>
          <w:spacing w:val="-37"/>
          <w:shd w:val="clear" w:color="auto" w:fill="FBFBF9"/>
        </w:rPr>
        <w:t>的暂存区域。</w:t>
      </w:r>
    </w:p>
    <w:p>
      <w:pPr>
        <w:pStyle w:val="6"/>
        <w:spacing w:line="278" w:lineRule="auto"/>
        <w:ind w:left="1420" w:right="1791" w:firstLine="288"/>
        <w:jc w:val="both"/>
      </w:pPr>
      <w:r>
        <w:drawing>
          <wp:anchor distT="0" distB="0" distL="0" distR="0" simplePos="0" relativeHeight="251659264" behindDoc="0" locked="0" layoutInCell="1" allowOverlap="1">
            <wp:simplePos x="0" y="0"/>
            <wp:positionH relativeFrom="page">
              <wp:posOffset>2484120</wp:posOffset>
            </wp:positionH>
            <wp:positionV relativeFrom="paragraph">
              <wp:posOffset>831215</wp:posOffset>
            </wp:positionV>
            <wp:extent cx="3942715" cy="2450465"/>
            <wp:effectExtent l="0" t="0" r="0" b="0"/>
            <wp:wrapTopAndBottom/>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pic:cNvPicPr>
                      <a:picLocks noChangeAspect="1"/>
                    </pic:cNvPicPr>
                  </pic:nvPicPr>
                  <pic:blipFill>
                    <a:blip r:embed="rId17" cstate="print"/>
                    <a:stretch>
                      <a:fillRect/>
                    </a:stretch>
                  </pic:blipFill>
                  <pic:spPr>
                    <a:xfrm>
                      <a:off x="0" y="0"/>
                      <a:ext cx="3942867" cy="2450782"/>
                    </a:xfrm>
                    <a:prstGeom prst="rect">
                      <a:avLst/>
                    </a:prstGeom>
                  </pic:spPr>
                </pic:pic>
              </a:graphicData>
            </a:graphic>
          </wp:anchor>
        </w:drawing>
      </w:r>
      <w:r>
        <w:rPr>
          <w:color w:val="4E443B"/>
          <w:shd w:val="clear" w:color="auto" w:fill="FBFBF9"/>
        </w:rPr>
        <w:t>初次克隆某个仓库时，工作目录中的所有文件都属于已跟踪文件，且状态</w:t>
      </w:r>
      <w:r>
        <w:rPr>
          <w:color w:val="4E443B"/>
          <w:spacing w:val="-6"/>
          <w:shd w:val="clear" w:color="auto" w:fill="FBFBF9"/>
        </w:rPr>
        <w:t>为已提交；在编辑过某些文件之后，</w:t>
      </w:r>
      <w:r>
        <w:rPr>
          <w:rFonts w:ascii="Georgia" w:eastAsia="Georgia"/>
          <w:color w:val="4E443B"/>
          <w:spacing w:val="-6"/>
          <w:shd w:val="clear" w:color="auto" w:fill="FBFBF9"/>
        </w:rPr>
        <w:t xml:space="preserve">Git </w:t>
      </w:r>
      <w:r>
        <w:rPr>
          <w:color w:val="4E443B"/>
          <w:spacing w:val="-5"/>
          <w:shd w:val="clear" w:color="auto" w:fill="FBFBF9"/>
        </w:rPr>
        <w:t>将这些文件标为已修改。我们逐步把</w:t>
      </w:r>
      <w:r>
        <w:rPr>
          <w:color w:val="4E443B"/>
          <w:spacing w:val="-204"/>
          <w:shd w:val="clear" w:color="auto" w:fill="FBFBF9"/>
        </w:rPr>
        <w:t>这</w:t>
      </w:r>
      <w:r>
        <w:rPr>
          <w:color w:val="4E443B"/>
          <w:spacing w:val="-10"/>
          <w:shd w:val="clear" w:color="auto" w:fill="FBFBF9"/>
        </w:rPr>
        <w:t>些修改过的文件放到暂存区域，直到最后一次性提交所有这些暂存起来的文件</w:t>
      </w:r>
      <w:r>
        <w:rPr>
          <w:color w:val="4E443B"/>
          <w:spacing w:val="-5"/>
          <w:shd w:val="clear" w:color="auto" w:fill="FBFBF9"/>
        </w:rPr>
        <w:t xml:space="preserve">。使用 </w:t>
      </w:r>
      <w:r>
        <w:rPr>
          <w:rFonts w:ascii="Georgia" w:eastAsia="Georgia"/>
          <w:color w:val="4E443B"/>
          <w:shd w:val="clear" w:color="auto" w:fill="FBFBF9"/>
        </w:rPr>
        <w:t xml:space="preserve">Git </w:t>
      </w:r>
      <w:r>
        <w:rPr>
          <w:color w:val="4E443B"/>
          <w:spacing w:val="-3"/>
          <w:shd w:val="clear" w:color="auto" w:fill="FBFBF9"/>
        </w:rPr>
        <w:t>时的文件状态变化周期如下图所示</w:t>
      </w:r>
    </w:p>
    <w:p>
      <w:pPr>
        <w:pStyle w:val="3"/>
        <w:numPr>
          <w:ilvl w:val="1"/>
          <w:numId w:val="1"/>
        </w:numPr>
        <w:tabs>
          <w:tab w:val="left" w:pos="1714"/>
        </w:tabs>
        <w:spacing w:before="4" w:after="0" w:line="428" w:lineRule="exact"/>
        <w:ind w:left="1713" w:right="0" w:hanging="420"/>
        <w:jc w:val="left"/>
      </w:pPr>
      <w:r>
        <w:t>检查当前文件状态</w:t>
      </w:r>
    </w:p>
    <w:p>
      <w:pPr>
        <w:pStyle w:val="6"/>
        <w:spacing w:line="255" w:lineRule="exact"/>
        <w:ind w:left="1420"/>
        <w:jc w:val="both"/>
        <w:rPr>
          <w:rFonts w:ascii="Times New Roman" w:eastAsia="Times New Roman"/>
        </w:rPr>
      </w:pPr>
      <w:r>
        <w:t>命令：</w:t>
      </w:r>
      <w:r>
        <w:rPr>
          <w:rFonts w:ascii="Times New Roman" w:eastAsia="Times New Roman"/>
        </w:rPr>
        <w:t>git status</w:t>
      </w:r>
    </w:p>
    <w:p>
      <w:pPr>
        <w:pStyle w:val="6"/>
        <w:spacing w:before="43" w:line="256" w:lineRule="exact"/>
        <w:ind w:left="1420"/>
        <w:jc w:val="both"/>
      </w:pPr>
      <w:r>
        <w:t>作用：确定文件当前处于什么状态</w:t>
      </w:r>
    </w:p>
    <w:p>
      <w:pPr>
        <w:pStyle w:val="5"/>
        <w:numPr>
          <w:ilvl w:val="0"/>
          <w:numId w:val="5"/>
        </w:numPr>
        <w:tabs>
          <w:tab w:val="left" w:pos="1001"/>
        </w:tabs>
        <w:spacing w:before="0" w:after="0" w:line="371" w:lineRule="exact"/>
        <w:ind w:left="1000" w:right="0" w:hanging="209"/>
        <w:jc w:val="left"/>
      </w:pPr>
      <w:r>
        <w:rPr>
          <w:color w:val="FF0000"/>
          <w:shd w:val="clear" w:color="auto" w:fill="FBFBF9"/>
        </w:rPr>
        <w:t>克隆仓库后的文件</w:t>
      </w:r>
    </w:p>
    <w:p>
      <w:pPr>
        <w:pStyle w:val="6"/>
        <w:spacing w:line="267" w:lineRule="exact"/>
        <w:ind w:left="1420"/>
        <w:jc w:val="both"/>
      </w:pPr>
      <w:r>
        <w:rPr>
          <w:color w:val="4E443B"/>
          <w:shd w:val="clear" w:color="auto" w:fill="FBFBF9"/>
        </w:rPr>
        <w:t>如果在克隆仓库之后立即执行此命令，会看到类似这样的输出：</w:t>
      </w:r>
    </w:p>
    <w:p>
      <w:pPr>
        <w:pStyle w:val="6"/>
        <w:spacing w:before="58" w:line="314" w:lineRule="auto"/>
        <w:ind w:left="1840" w:right="4448"/>
        <w:rPr>
          <w:rFonts w:ascii="Georgia"/>
        </w:rPr>
      </w:pPr>
      <w:r>
        <w:rPr>
          <w:rFonts w:ascii="Georgia"/>
          <w:color w:val="FF0000"/>
          <w:shd w:val="clear" w:color="auto" w:fill="FBFBF9"/>
        </w:rPr>
        <w:t>On branch master                            nothing to commit, working directory</w:t>
      </w:r>
      <w:r>
        <w:rPr>
          <w:rFonts w:ascii="Georgia"/>
          <w:color w:val="FF0000"/>
          <w:spacing w:val="-5"/>
          <w:shd w:val="clear" w:color="auto" w:fill="FBFBF9"/>
        </w:rPr>
        <w:t xml:space="preserve"> </w:t>
      </w:r>
      <w:r>
        <w:rPr>
          <w:rFonts w:ascii="Georgia"/>
          <w:color w:val="FF0000"/>
          <w:shd w:val="clear" w:color="auto" w:fill="FBFBF9"/>
        </w:rPr>
        <w:t>clean</w:t>
      </w:r>
    </w:p>
    <w:p>
      <w:pPr>
        <w:pStyle w:val="6"/>
        <w:spacing w:line="253" w:lineRule="exact"/>
        <w:ind w:left="1840"/>
      </w:pPr>
      <w:r>
        <w:rPr>
          <w:color w:val="4E443B"/>
          <w:shd w:val="clear" w:color="auto" w:fill="FBFBF9"/>
        </w:rPr>
        <w:t>这说明你现在的工作目录相当干净。换句话说，所有已跟踪文件在上次提</w:t>
      </w:r>
    </w:p>
    <w:p>
      <w:pPr>
        <w:pStyle w:val="6"/>
        <w:spacing w:before="43" w:line="278" w:lineRule="auto"/>
        <w:ind w:left="1420" w:right="1792"/>
        <w:jc w:val="both"/>
      </w:pPr>
      <w:r>
        <w:rPr>
          <w:color w:val="4E443B"/>
          <w:spacing w:val="-12"/>
          <w:shd w:val="clear" w:color="auto" w:fill="FBFBF9"/>
        </w:rPr>
        <w:t>交后都未被更改过。此外，上面的信息还表明，当前目录下没有出现任何处于</w:t>
      </w:r>
      <w:r>
        <w:rPr>
          <w:color w:val="4E443B"/>
          <w:spacing w:val="-9"/>
          <w:shd w:val="clear" w:color="auto" w:fill="FBFBF9"/>
        </w:rPr>
        <w:t xml:space="preserve">未跟踪的新文件，否则 </w:t>
      </w:r>
      <w:r>
        <w:rPr>
          <w:rFonts w:ascii="Georgia" w:eastAsia="Georgia"/>
          <w:color w:val="4E443B"/>
          <w:shd w:val="clear" w:color="auto" w:fill="FBFBF9"/>
        </w:rPr>
        <w:t xml:space="preserve">Git </w:t>
      </w:r>
      <w:r>
        <w:rPr>
          <w:color w:val="4E443B"/>
          <w:shd w:val="clear" w:color="auto" w:fill="FBFBF9"/>
        </w:rPr>
        <w:t>会在这里列出来。最后，该命令还显示了当前所</w:t>
      </w:r>
      <w:r>
        <w:rPr>
          <w:color w:val="4E443B"/>
          <w:spacing w:val="-3"/>
          <w:shd w:val="clear" w:color="auto" w:fill="FBFBF9"/>
        </w:rPr>
        <w:t xml:space="preserve">在的分支是 </w:t>
      </w:r>
      <w:r>
        <w:rPr>
          <w:rFonts w:ascii="Georgia" w:eastAsia="Georgia"/>
          <w:color w:val="4E443B"/>
          <w:shd w:val="clear" w:color="auto" w:fill="FBFBF9"/>
        </w:rPr>
        <w:t>master</w:t>
      </w:r>
      <w:r>
        <w:rPr>
          <w:color w:val="4E443B"/>
          <w:shd w:val="clear" w:color="auto" w:fill="FBFBF9"/>
        </w:rPr>
        <w:t>，这是默认的分支名称，实际是可以修改的，现在先不用考虑。</w:t>
      </w:r>
    </w:p>
    <w:p>
      <w:pPr>
        <w:pStyle w:val="5"/>
        <w:numPr>
          <w:ilvl w:val="0"/>
          <w:numId w:val="5"/>
        </w:numPr>
        <w:tabs>
          <w:tab w:val="left" w:pos="1001"/>
        </w:tabs>
        <w:spacing w:before="0" w:after="0" w:line="314" w:lineRule="exact"/>
        <w:ind w:left="1000" w:right="0" w:hanging="209"/>
        <w:jc w:val="left"/>
      </w:pPr>
      <w:r>
        <w:rPr>
          <w:color w:val="FF0000"/>
          <w:shd w:val="clear" w:color="auto" w:fill="FBFBF9"/>
        </w:rPr>
        <w:t>未跟踪文件</w:t>
      </w:r>
    </w:p>
    <w:p>
      <w:pPr>
        <w:pStyle w:val="6"/>
        <w:spacing w:line="278" w:lineRule="auto"/>
        <w:ind w:left="1420" w:right="1750" w:firstLine="50"/>
      </w:pPr>
      <w:r>
        <w:rPr>
          <w:color w:val="4E443B"/>
          <w:shd w:val="clear" w:color="auto" w:fill="FBFBF9"/>
        </w:rPr>
        <w:t>如果创建一个新文件</w:t>
      </w:r>
      <w:r>
        <w:rPr>
          <w:rFonts w:ascii="Georgia" w:eastAsia="Georgia"/>
          <w:color w:val="4E443B"/>
          <w:shd w:val="clear" w:color="auto" w:fill="FBFBF9"/>
        </w:rPr>
        <w:t>README,</w:t>
      </w:r>
      <w:r>
        <w:rPr>
          <w:color w:val="4E443B"/>
          <w:shd w:val="clear" w:color="auto" w:fill="FBFBF9"/>
        </w:rPr>
        <w:t xml:space="preserve">保存退出后运行 </w:t>
      </w:r>
      <w:r>
        <w:rPr>
          <w:rFonts w:ascii="Georgia" w:eastAsia="Georgia"/>
          <w:color w:val="4E443B"/>
          <w:shd w:val="clear" w:color="auto" w:fill="FBFBF9"/>
        </w:rPr>
        <w:t xml:space="preserve">git status </w:t>
      </w:r>
      <w:r>
        <w:rPr>
          <w:color w:val="4E443B"/>
          <w:shd w:val="clear" w:color="auto" w:fill="FBFBF9"/>
        </w:rPr>
        <w:t>会看到该文件出现在未跟踪文件列表中：</w:t>
      </w:r>
    </w:p>
    <w:p>
      <w:pPr>
        <w:spacing w:after="0" w:line="278" w:lineRule="auto"/>
        <w:sectPr>
          <w:pgSz w:w="11910" w:h="16840"/>
          <w:pgMar w:top="1620" w:right="0" w:bottom="1260" w:left="1640" w:header="850" w:footer="1064" w:gutter="0"/>
          <w:cols w:space="720" w:num="1"/>
        </w:sectPr>
      </w:pPr>
    </w:p>
    <w:p>
      <w:pPr>
        <w:pStyle w:val="6"/>
        <w:spacing w:before="1" w:line="314" w:lineRule="auto"/>
        <w:ind w:left="1840" w:right="6735"/>
        <w:rPr>
          <w:rFonts w:ascii="Georgia"/>
        </w:rPr>
      </w:pPr>
      <w:r>
        <w:rPr>
          <w:rFonts w:ascii="Georgia"/>
          <w:color w:val="FF0000"/>
          <w:shd w:val="clear" w:color="auto" w:fill="FBFBF9"/>
        </w:rPr>
        <w:t>On branch master</w:t>
      </w:r>
      <w:r>
        <w:rPr>
          <w:rFonts w:ascii="Georgia"/>
          <w:color w:val="FF0000"/>
        </w:rPr>
        <w:t xml:space="preserve"> </w:t>
      </w:r>
      <w:r>
        <w:rPr>
          <w:rFonts w:ascii="Georgia"/>
          <w:color w:val="FF0000"/>
          <w:shd w:val="clear" w:color="auto" w:fill="FBFBF9"/>
        </w:rPr>
        <w:t>Untracked files:</w:t>
      </w:r>
    </w:p>
    <w:p>
      <w:pPr>
        <w:pStyle w:val="6"/>
        <w:spacing w:line="314" w:lineRule="auto"/>
        <w:ind w:left="2681" w:right="2664" w:hanging="841"/>
        <w:rPr>
          <w:rFonts w:ascii="Georgia"/>
        </w:rPr>
      </w:pPr>
      <w:r>
        <mc:AlternateContent>
          <mc:Choice Requires="wps">
            <w:drawing>
              <wp:anchor distT="0" distB="0" distL="114300" distR="114300" simplePos="0" relativeHeight="251675648" behindDoc="1" locked="0" layoutInCell="1" allowOverlap="1">
                <wp:simplePos x="0" y="0"/>
                <wp:positionH relativeFrom="page">
                  <wp:posOffset>2209800</wp:posOffset>
                </wp:positionH>
                <wp:positionV relativeFrom="paragraph">
                  <wp:posOffset>196850</wp:posOffset>
                </wp:positionV>
                <wp:extent cx="1113790" cy="152400"/>
                <wp:effectExtent l="0" t="0" r="0" b="0"/>
                <wp:wrapNone/>
                <wp:docPr id="489" name="矩形 159"/>
                <wp:cNvGraphicFramePr/>
                <a:graphic xmlns:a="http://schemas.openxmlformats.org/drawingml/2006/main">
                  <a:graphicData uri="http://schemas.microsoft.com/office/word/2010/wordprocessingShape">
                    <wps:wsp>
                      <wps:cNvSpPr/>
                      <wps:spPr>
                        <a:xfrm>
                          <a:off x="0" y="0"/>
                          <a:ext cx="1113790" cy="152400"/>
                        </a:xfrm>
                        <a:prstGeom prst="rect">
                          <a:avLst/>
                        </a:prstGeom>
                        <a:solidFill>
                          <a:srgbClr val="FBFBF9"/>
                        </a:solidFill>
                        <a:ln>
                          <a:noFill/>
                        </a:ln>
                      </wps:spPr>
                      <wps:bodyPr upright="1"/>
                    </wps:wsp>
                  </a:graphicData>
                </a:graphic>
              </wp:anchor>
            </w:drawing>
          </mc:Choice>
          <mc:Fallback>
            <w:pict>
              <v:rect id="矩形 159" o:spid="_x0000_s1026" o:spt="1" style="position:absolute;left:0pt;margin-left:174pt;margin-top:15.5pt;height:12pt;width:87.7pt;mso-position-horizontal-relative:page;z-index:-251640832;mso-width-relative:page;mso-height-relative:page;" fillcolor="#FBFBF9" filled="t" stroked="f" coordsize="21600,21600" o:gfxdata="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a9Gj41wAAAAkBAAAPAAAAAAAAAAEAIAAAACIAAABkcnMvZG93bnJldi54bWxQSwECFAAU&#10;AAAACACHTuJAj9A6+7kBAABjAwAADgAAAAAAAAABACAAAAAmAQAAZHJzL2Uyb0RvYy54bWxQSwUG&#10;AAAAAAYABgBZAQAAUQUAAAAA&#10;">
                <v:fill on="t" focussize="0,0"/>
                <v:stroke on="f"/>
                <v:imagedata o:title=""/>
                <o:lock v:ext="edit" aspectratio="f"/>
              </v:rect>
            </w:pict>
          </mc:Fallback>
        </mc:AlternateContent>
      </w:r>
      <w:r>
        <w:rPr>
          <w:rFonts w:ascii="Georgia"/>
          <w:color w:val="FF0000"/>
          <w:w w:val="100"/>
          <w:shd w:val="clear" w:color="auto" w:fill="FBFBF9"/>
        </w:rPr>
        <w:t xml:space="preserve"> </w:t>
      </w:r>
      <w:r>
        <w:rPr>
          <w:rFonts w:ascii="Georgia"/>
          <w:color w:val="FF0000"/>
          <w:shd w:val="clear" w:color="auto" w:fill="FBFBF9"/>
        </w:rPr>
        <w:t xml:space="preserve">   (use "git add &lt;file&gt;..." to include in what will be committed)</w:t>
      </w:r>
      <w:r>
        <w:rPr>
          <w:rFonts w:ascii="Georgia"/>
          <w:color w:val="FF0000"/>
        </w:rPr>
        <w:t xml:space="preserve"> README</w:t>
      </w:r>
    </w:p>
    <w:p>
      <w:pPr>
        <w:pStyle w:val="6"/>
        <w:spacing w:line="314" w:lineRule="auto"/>
        <w:ind w:left="1420" w:right="1800" w:firstLine="420"/>
        <w:rPr>
          <w:rFonts w:ascii="Georgia"/>
        </w:rPr>
      </w:pPr>
      <w:r>
        <w:rPr>
          <w:rFonts w:ascii="Georgia"/>
          <w:color w:val="FF0000"/>
          <w:shd w:val="clear" w:color="auto" w:fill="FBFBF9"/>
        </w:rPr>
        <w:t>nothing added to commit but untracked files present (use "git add" to</w:t>
      </w:r>
      <w:r>
        <w:rPr>
          <w:rFonts w:ascii="Georgia"/>
          <w:color w:val="FF0000"/>
        </w:rPr>
        <w:t xml:space="preserve"> </w:t>
      </w:r>
      <w:r>
        <w:rPr>
          <w:rFonts w:ascii="Georgia"/>
          <w:color w:val="FF0000"/>
          <w:shd w:val="clear" w:color="auto" w:fill="FBFBF9"/>
        </w:rPr>
        <w:t>track)</w:t>
      </w:r>
    </w:p>
    <w:p>
      <w:pPr>
        <w:pStyle w:val="6"/>
        <w:spacing w:line="253" w:lineRule="exact"/>
        <w:ind w:left="1840"/>
      </w:pPr>
      <w:r>
        <w:rPr>
          <w:color w:val="4E443B"/>
          <w:shd w:val="clear" w:color="auto" w:fill="FBFBF9"/>
        </w:rPr>
        <w:t xml:space="preserve">在状态报告中可以看到新建的 </w:t>
      </w:r>
      <w:r>
        <w:rPr>
          <w:rFonts w:ascii="Georgia" w:hAnsi="Georgia" w:eastAsia="Georgia"/>
          <w:color w:val="4E443B"/>
          <w:shd w:val="clear" w:color="auto" w:fill="FBFBF9"/>
        </w:rPr>
        <w:t xml:space="preserve">README </w:t>
      </w:r>
      <w:r>
        <w:rPr>
          <w:color w:val="4E443B"/>
          <w:shd w:val="clear" w:color="auto" w:fill="FBFBF9"/>
        </w:rPr>
        <w:t>文件出现在</w:t>
      </w:r>
      <w:r>
        <w:rPr>
          <w:rFonts w:ascii="Georgia" w:hAnsi="Georgia" w:eastAsia="Georgia"/>
          <w:color w:val="4E443B"/>
          <w:shd w:val="clear" w:color="auto" w:fill="FBFBF9"/>
        </w:rPr>
        <w:t>“Untracked files”</w:t>
      </w:r>
      <w:r>
        <w:rPr>
          <w:color w:val="4E443B"/>
          <w:shd w:val="clear" w:color="auto" w:fill="FBFBF9"/>
        </w:rPr>
        <w:t>下</w:t>
      </w:r>
    </w:p>
    <w:p>
      <w:pPr>
        <w:pStyle w:val="6"/>
        <w:spacing w:before="40" w:line="278" w:lineRule="auto"/>
        <w:ind w:left="1420" w:right="1791"/>
        <w:jc w:val="both"/>
      </w:pPr>
      <w:r>
        <w:rPr>
          <w:color w:val="4E443B"/>
          <w:spacing w:val="-8"/>
          <w:shd w:val="clear" w:color="auto" w:fill="FBFBF9"/>
        </w:rPr>
        <w:t xml:space="preserve">面。未跟踪的文件意味着 </w:t>
      </w:r>
      <w:r>
        <w:rPr>
          <w:rFonts w:ascii="Georgia" w:hAnsi="Georgia" w:eastAsia="Georgia"/>
          <w:color w:val="4E443B"/>
          <w:shd w:val="clear" w:color="auto" w:fill="FBFBF9"/>
        </w:rPr>
        <w:t xml:space="preserve">Git </w:t>
      </w:r>
      <w:r>
        <w:rPr>
          <w:color w:val="4E443B"/>
          <w:spacing w:val="-5"/>
          <w:shd w:val="clear" w:color="auto" w:fill="FBFBF9"/>
        </w:rPr>
        <w:t>在之前的快照</w:t>
      </w:r>
      <w:r>
        <w:rPr>
          <w:color w:val="4E443B"/>
          <w:spacing w:val="-3"/>
          <w:shd w:val="clear" w:color="auto" w:fill="FBFBF9"/>
        </w:rPr>
        <w:t>（</w:t>
      </w:r>
      <w:r>
        <w:rPr>
          <w:color w:val="4E443B"/>
          <w:shd w:val="clear" w:color="auto" w:fill="FBFBF9"/>
        </w:rPr>
        <w:t>提交</w:t>
      </w:r>
      <w:r>
        <w:rPr>
          <w:color w:val="4E443B"/>
          <w:spacing w:val="-13"/>
          <w:shd w:val="clear" w:color="auto" w:fill="FBFBF9"/>
        </w:rPr>
        <w:t>）</w:t>
      </w:r>
      <w:r>
        <w:rPr>
          <w:color w:val="4E443B"/>
          <w:spacing w:val="-3"/>
          <w:shd w:val="clear" w:color="auto" w:fill="FBFBF9"/>
        </w:rPr>
        <w:t>中没有这些文件；</w:t>
      </w:r>
      <w:r>
        <w:rPr>
          <w:rFonts w:ascii="Georgia" w:hAnsi="Georgia" w:eastAsia="Georgia"/>
          <w:color w:val="4E443B"/>
          <w:spacing w:val="-3"/>
          <w:shd w:val="clear" w:color="auto" w:fill="FBFBF9"/>
        </w:rPr>
        <w:t xml:space="preserve">Git </w:t>
      </w:r>
      <w:r>
        <w:rPr>
          <w:color w:val="4E443B"/>
          <w:shd w:val="clear" w:color="auto" w:fill="FBFBF9"/>
        </w:rPr>
        <w:t>不</w:t>
      </w:r>
      <w:r>
        <w:rPr>
          <w:color w:val="4E443B"/>
          <w:spacing w:val="-6"/>
          <w:shd w:val="clear" w:color="auto" w:fill="FBFBF9"/>
        </w:rPr>
        <w:t>会自动将之纳入跟踪范围，除非你明明白白地告</w:t>
      </w:r>
      <w:r>
        <w:rPr>
          <w:color w:val="4E443B"/>
          <w:spacing w:val="-103"/>
          <w:shd w:val="clear" w:color="auto" w:fill="FBFBF9"/>
        </w:rPr>
        <w:t>诉它</w:t>
      </w:r>
      <w:r>
        <w:rPr>
          <w:rFonts w:ascii="Georgia" w:hAnsi="Georgia" w:eastAsia="Georgia"/>
          <w:color w:val="4E443B"/>
          <w:shd w:val="clear" w:color="auto" w:fill="FBFBF9"/>
        </w:rPr>
        <w:t>“</w:t>
      </w:r>
      <w:r>
        <w:rPr>
          <w:color w:val="4E443B"/>
          <w:spacing w:val="-3"/>
          <w:shd w:val="clear" w:color="auto" w:fill="FBFBF9"/>
        </w:rPr>
        <w:t>我需要跟踪该文件</w:t>
      </w:r>
      <w:r>
        <w:rPr>
          <w:rFonts w:ascii="Georgia" w:hAnsi="Georgia" w:eastAsia="Georgia"/>
          <w:color w:val="4E443B"/>
          <w:spacing w:val="-15"/>
          <w:shd w:val="clear" w:color="auto" w:fill="FBFBF9"/>
        </w:rPr>
        <w:t>”</w:t>
      </w:r>
      <w:r>
        <w:rPr>
          <w:color w:val="4E443B"/>
          <w:spacing w:val="-15"/>
          <w:shd w:val="clear" w:color="auto" w:fill="FBFBF9"/>
        </w:rPr>
        <w:t>，因而</w:t>
      </w:r>
      <w:r>
        <w:rPr>
          <w:color w:val="4E443B"/>
          <w:spacing w:val="-5"/>
          <w:shd w:val="clear" w:color="auto" w:fill="FBFBF9"/>
        </w:rPr>
        <w:t>不用担心把临时文件什么的也归入版本管理。</w:t>
      </w:r>
    </w:p>
    <w:p>
      <w:pPr>
        <w:pStyle w:val="3"/>
        <w:numPr>
          <w:ilvl w:val="1"/>
          <w:numId w:val="5"/>
        </w:numPr>
        <w:tabs>
          <w:tab w:val="left" w:pos="1714"/>
        </w:tabs>
        <w:spacing w:before="0" w:after="0" w:line="291" w:lineRule="exact"/>
        <w:ind w:left="1713" w:right="0" w:hanging="420"/>
        <w:jc w:val="left"/>
      </w:pPr>
      <w:r>
        <w:rPr>
          <w:shd w:val="clear" w:color="auto" w:fill="FBFBF9"/>
        </w:rPr>
        <w:t>基本操作</w:t>
      </w:r>
    </w:p>
    <w:p>
      <w:pPr>
        <w:pStyle w:val="5"/>
        <w:numPr>
          <w:ilvl w:val="0"/>
          <w:numId w:val="5"/>
        </w:numPr>
        <w:tabs>
          <w:tab w:val="left" w:pos="1001"/>
        </w:tabs>
        <w:spacing w:before="0" w:after="0" w:line="336" w:lineRule="exact"/>
        <w:ind w:left="1000" w:right="0" w:hanging="209"/>
        <w:jc w:val="left"/>
      </w:pPr>
      <w:r>
        <w:rPr>
          <w:color w:val="FF0000"/>
          <w:shd w:val="clear" w:color="auto" w:fill="FBFBF9"/>
        </w:rPr>
        <w:t>跟踪新文件（暂存）</w:t>
      </w:r>
    </w:p>
    <w:p>
      <w:pPr>
        <w:pStyle w:val="6"/>
        <w:spacing w:line="278" w:lineRule="auto"/>
        <w:ind w:left="1420" w:right="6741"/>
      </w:pPr>
      <w:r>
        <mc:AlternateContent>
          <mc:Choice Requires="wps">
            <w:drawing>
              <wp:anchor distT="0" distB="0" distL="114300" distR="114300" simplePos="0" relativeHeight="251661312" behindDoc="0" locked="0" layoutInCell="1" allowOverlap="1">
                <wp:simplePos x="0" y="0"/>
                <wp:positionH relativeFrom="page">
                  <wp:posOffset>1924685</wp:posOffset>
                </wp:positionH>
                <wp:positionV relativeFrom="paragraph">
                  <wp:posOffset>381635</wp:posOffset>
                </wp:positionV>
                <wp:extent cx="4512310" cy="419100"/>
                <wp:effectExtent l="0" t="0" r="0" b="0"/>
                <wp:wrapNone/>
                <wp:docPr id="107" name="文本框 160"/>
                <wp:cNvGraphicFramePr/>
                <a:graphic xmlns:a="http://schemas.openxmlformats.org/drawingml/2006/main">
                  <a:graphicData uri="http://schemas.microsoft.com/office/word/2010/wordprocessingShape">
                    <wps:wsp>
                      <wps:cNvSpPr txBox="1"/>
                      <wps:spPr>
                        <a:xfrm>
                          <a:off x="0" y="0"/>
                          <a:ext cx="4512310" cy="419100"/>
                        </a:xfrm>
                        <a:prstGeom prst="rect">
                          <a:avLst/>
                        </a:prstGeom>
                        <a:solidFill>
                          <a:srgbClr val="FBFBF9"/>
                        </a:solidFill>
                        <a:ln>
                          <a:noFill/>
                        </a:ln>
                      </wps:spPr>
                      <wps:txbx>
                        <w:txbxContent>
                          <w:p>
                            <w:pPr>
                              <w:pStyle w:val="6"/>
                              <w:spacing w:before="3" w:line="332" w:lineRule="exact"/>
                              <w:ind w:left="28" w:right="24" w:firstLine="420"/>
                            </w:pPr>
                            <w:r>
                              <w:rPr>
                                <w:color w:val="4E443B"/>
                                <w:spacing w:val="-12"/>
                              </w:rPr>
                              <w:t xml:space="preserve">再次运行 </w:t>
                            </w:r>
                            <w:r>
                              <w:rPr>
                                <w:rFonts w:ascii="Georgia" w:eastAsia="Georgia"/>
                                <w:color w:val="4E443B"/>
                              </w:rPr>
                              <w:t xml:space="preserve">git status </w:t>
                            </w:r>
                            <w:r>
                              <w:rPr>
                                <w:color w:val="4E443B"/>
                                <w:spacing w:val="-7"/>
                              </w:rPr>
                              <w:t xml:space="preserve">命令，会看到 </w:t>
                            </w:r>
                            <w:r>
                              <w:rPr>
                                <w:rFonts w:ascii="Georgia" w:eastAsia="Georgia"/>
                                <w:color w:val="4E443B"/>
                              </w:rPr>
                              <w:t xml:space="preserve">README </w:t>
                            </w:r>
                            <w:r>
                              <w:rPr>
                                <w:color w:val="4E443B"/>
                                <w:spacing w:val="-7"/>
                              </w:rPr>
                              <w:t>文件已被跟踪，并处于暂存状态：</w:t>
                            </w:r>
                          </w:p>
                        </w:txbxContent>
                      </wps:txbx>
                      <wps:bodyPr lIns="0" tIns="0" rIns="0" bIns="0" upright="1"/>
                    </wps:wsp>
                  </a:graphicData>
                </a:graphic>
              </wp:anchor>
            </w:drawing>
          </mc:Choice>
          <mc:Fallback>
            <w:pict>
              <v:shape id="文本框 160" o:spid="_x0000_s1026" o:spt="202" type="#_x0000_t202" style="position:absolute;left:0pt;margin-left:151.55pt;margin-top:30.05pt;height:33pt;width:355.3pt;mso-position-horizontal-relative:page;z-index:251661312;mso-width-relative:page;mso-height-relative:page;" fillcolor="#FBFBF9" filled="t" stroked="f" coordsize="21600,21600" o:gfxdata="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SvvDHNkAAAALAQAADwAAAAAAAAABACAA&#10;AAAiAAAAZHJzL2Rvd25yZXYueG1sUEsBAhQAFAAAAAgAh07iQMNYTwTTAQAAnwMAAA4AAAAAAAAA&#10;AQAgAAAAKAEAAGRycy9lMm9Eb2MueG1sUEsFBgAAAAAGAAYAWQEAAG0FAAAAAA==&#10;">
                <v:fill on="t" focussize="0,0"/>
                <v:stroke on="f"/>
                <v:imagedata o:title=""/>
                <o:lock v:ext="edit" aspectratio="f"/>
                <v:textbox inset="0mm,0mm,0mm,0mm">
                  <w:txbxContent>
                    <w:p>
                      <w:pPr>
                        <w:pStyle w:val="6"/>
                        <w:spacing w:before="3" w:line="332" w:lineRule="exact"/>
                        <w:ind w:left="28" w:right="24" w:firstLine="420"/>
                      </w:pPr>
                      <w:r>
                        <w:rPr>
                          <w:color w:val="4E443B"/>
                          <w:spacing w:val="-12"/>
                        </w:rPr>
                        <w:t xml:space="preserve">再次运行 </w:t>
                      </w:r>
                      <w:r>
                        <w:rPr>
                          <w:rFonts w:ascii="Georgia" w:eastAsia="Georgia"/>
                          <w:color w:val="4E443B"/>
                        </w:rPr>
                        <w:t xml:space="preserve">git status </w:t>
                      </w:r>
                      <w:r>
                        <w:rPr>
                          <w:color w:val="4E443B"/>
                          <w:spacing w:val="-7"/>
                        </w:rPr>
                        <w:t xml:space="preserve">命令，会看到 </w:t>
                      </w:r>
                      <w:r>
                        <w:rPr>
                          <w:rFonts w:ascii="Georgia" w:eastAsia="Georgia"/>
                          <w:color w:val="4E443B"/>
                        </w:rPr>
                        <w:t xml:space="preserve">README </w:t>
                      </w:r>
                      <w:r>
                        <w:rPr>
                          <w:color w:val="4E443B"/>
                          <w:spacing w:val="-7"/>
                        </w:rPr>
                        <w:t>文件已被跟踪，并处于暂存状态：</w:t>
                      </w:r>
                    </w:p>
                  </w:txbxContent>
                </v:textbox>
              </v:shape>
            </w:pict>
          </mc:Fallback>
        </mc:AlternateContent>
      </w:r>
      <w:r>
        <w:t>命令：</w:t>
      </w:r>
      <w:r>
        <w:rPr>
          <w:rFonts w:ascii="Georgia" w:eastAsia="Georgia"/>
          <w:color w:val="4E443B"/>
          <w:shd w:val="clear" w:color="auto" w:fill="FBFBF9"/>
        </w:rPr>
        <w:t xml:space="preserve">git add </w:t>
      </w:r>
      <w:r>
        <w:rPr>
          <w:color w:val="4E443B"/>
          <w:shd w:val="clear" w:color="auto" w:fill="FBFBF9"/>
        </w:rPr>
        <w:t>文件名</w:t>
      </w:r>
      <w:r>
        <w:t>作用：</w:t>
      </w:r>
      <w:r>
        <w:rPr>
          <w:color w:val="4E443B"/>
          <w:shd w:val="clear" w:color="auto" w:fill="FBFBF9"/>
        </w:rPr>
        <w:t>跟踪一个新文件</w:t>
      </w:r>
    </w:p>
    <w:p>
      <w:pPr>
        <w:pStyle w:val="6"/>
        <w:rPr>
          <w:sz w:val="20"/>
        </w:rPr>
      </w:pPr>
    </w:p>
    <w:p>
      <w:pPr>
        <w:pStyle w:val="6"/>
        <w:spacing w:before="8"/>
        <w:rPr>
          <w:sz w:val="24"/>
        </w:rPr>
      </w:pPr>
    </w:p>
    <w:p>
      <w:pPr>
        <w:pStyle w:val="6"/>
        <w:spacing w:before="101"/>
        <w:ind w:left="1840"/>
        <w:rPr>
          <w:rFonts w:ascii="Georgia"/>
        </w:rPr>
      </w:pPr>
      <w:r>
        <w:rPr>
          <w:rFonts w:ascii="Georgia"/>
          <w:color w:val="FF0000"/>
          <w:shd w:val="clear" w:color="auto" w:fill="FBFBF9"/>
        </w:rPr>
        <w:t>Changes to be committed:</w:t>
      </w:r>
    </w:p>
    <w:p>
      <w:pPr>
        <w:pStyle w:val="6"/>
        <w:tabs>
          <w:tab w:val="left" w:pos="3783"/>
        </w:tabs>
        <w:spacing w:before="73" w:line="314" w:lineRule="auto"/>
        <w:ind w:left="2683" w:right="4326" w:hanging="843"/>
        <w:rPr>
          <w:rFonts w:ascii="Georgia"/>
        </w:rPr>
      </w:pPr>
      <w:r>
        <mc:AlternateContent>
          <mc:Choice Requires="wps">
            <w:drawing>
              <wp:anchor distT="0" distB="0" distL="114300" distR="114300" simplePos="0" relativeHeight="251675648" behindDoc="1" locked="0" layoutInCell="1" allowOverlap="1">
                <wp:simplePos x="0" y="0"/>
                <wp:positionH relativeFrom="page">
                  <wp:posOffset>2209800</wp:posOffset>
                </wp:positionH>
                <wp:positionV relativeFrom="paragraph">
                  <wp:posOffset>243205</wp:posOffset>
                </wp:positionV>
                <wp:extent cx="1815465" cy="152400"/>
                <wp:effectExtent l="0" t="0" r="0" b="0"/>
                <wp:wrapNone/>
                <wp:docPr id="490" name="矩形 161"/>
                <wp:cNvGraphicFramePr/>
                <a:graphic xmlns:a="http://schemas.openxmlformats.org/drawingml/2006/main">
                  <a:graphicData uri="http://schemas.microsoft.com/office/word/2010/wordprocessingShape">
                    <wps:wsp>
                      <wps:cNvSpPr/>
                      <wps:spPr>
                        <a:xfrm>
                          <a:off x="0" y="0"/>
                          <a:ext cx="1815465" cy="152400"/>
                        </a:xfrm>
                        <a:prstGeom prst="rect">
                          <a:avLst/>
                        </a:prstGeom>
                        <a:solidFill>
                          <a:srgbClr val="FBFBF9"/>
                        </a:solidFill>
                        <a:ln>
                          <a:noFill/>
                        </a:ln>
                      </wps:spPr>
                      <wps:bodyPr upright="1"/>
                    </wps:wsp>
                  </a:graphicData>
                </a:graphic>
              </wp:anchor>
            </w:drawing>
          </mc:Choice>
          <mc:Fallback>
            <w:pict>
              <v:rect id="矩形 161" o:spid="_x0000_s1026" o:spt="1" style="position:absolute;left:0pt;margin-left:174pt;margin-top:19.15pt;height:12pt;width:142.95pt;mso-position-horizontal-relative:page;z-index:-251640832;mso-width-relative:page;mso-height-relative:page;" fillcolor="#FBFBF9" filled="t" stroked="f" coordsize="21600,21600" o:gfxdata="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uzTsT2AAAAAkBAAAPAAAAAAAAAAEAIAAAACIAAABkcnMvZG93bnJldi54bWxQSwECFAAU&#10;AAAACACHTuJAfy8nYLgBAABjAwAADgAAAAAAAAABACAAAAAnAQAAZHJzL2Uyb0RvYy54bWxQSwUG&#10;AAAAAAYABgBZAQAAUQUAAAAA&#10;">
                <v:fill on="t" focussize="0,0"/>
                <v:stroke on="f"/>
                <v:imagedata o:title=""/>
                <o:lock v:ext="edit" aspectratio="f"/>
              </v:rect>
            </w:pict>
          </mc:Fallback>
        </mc:AlternateContent>
      </w:r>
      <w:r>
        <w:rPr>
          <w:rFonts w:ascii="Georgia"/>
          <w:color w:val="FF0000"/>
          <w:w w:val="100"/>
          <w:shd w:val="clear" w:color="auto" w:fill="FBFBF9"/>
        </w:rPr>
        <w:t xml:space="preserve"> </w:t>
      </w:r>
      <w:r>
        <w:rPr>
          <w:rFonts w:ascii="Georgia"/>
          <w:color w:val="FF0000"/>
          <w:shd w:val="clear" w:color="auto" w:fill="FBFBF9"/>
        </w:rPr>
        <w:t xml:space="preserve">  </w:t>
      </w:r>
      <w:r>
        <w:rPr>
          <w:rFonts w:ascii="Georgia"/>
          <w:color w:val="FF0000"/>
          <w:spacing w:val="8"/>
          <w:shd w:val="clear" w:color="auto" w:fill="FBFBF9"/>
        </w:rPr>
        <w:t xml:space="preserve"> </w:t>
      </w:r>
      <w:r>
        <w:rPr>
          <w:rFonts w:ascii="Georgia"/>
          <w:color w:val="FF0000"/>
          <w:shd w:val="clear" w:color="auto" w:fill="FBFBF9"/>
        </w:rPr>
        <w:t>(use "git reset HEAD &lt;file&gt;..." to unstage)</w:t>
      </w:r>
      <w:r>
        <w:rPr>
          <w:rFonts w:ascii="Georgia"/>
          <w:color w:val="FF0000"/>
        </w:rPr>
        <w:t xml:space="preserve"> new</w:t>
      </w:r>
      <w:r>
        <w:rPr>
          <w:rFonts w:ascii="Georgia"/>
          <w:color w:val="FF0000"/>
          <w:spacing w:val="-5"/>
        </w:rPr>
        <w:t xml:space="preserve"> </w:t>
      </w:r>
      <w:r>
        <w:rPr>
          <w:rFonts w:ascii="Georgia"/>
          <w:color w:val="FF0000"/>
        </w:rPr>
        <w:t>file:</w:t>
      </w:r>
      <w:r>
        <w:rPr>
          <w:rFonts w:ascii="Georgia"/>
          <w:color w:val="FF0000"/>
        </w:rPr>
        <w:tab/>
      </w:r>
      <w:r>
        <w:rPr>
          <w:rFonts w:ascii="Georgia"/>
          <w:color w:val="FF0000"/>
        </w:rPr>
        <w:t>README</w:t>
      </w:r>
    </w:p>
    <w:p>
      <w:pPr>
        <w:pStyle w:val="6"/>
        <w:spacing w:line="253" w:lineRule="exact"/>
        <w:ind w:left="1708"/>
      </w:pPr>
      <w:r>
        <w:rPr>
          <w:color w:val="4E443B"/>
          <w:shd w:val="clear" w:color="auto" w:fill="FBFBF9"/>
        </w:rPr>
        <w:t xml:space="preserve">只要在 </w:t>
      </w:r>
      <w:r>
        <w:rPr>
          <w:rFonts w:ascii="Georgia" w:hAnsi="Georgia" w:eastAsia="Georgia"/>
          <w:color w:val="4E443B"/>
          <w:shd w:val="clear" w:color="auto" w:fill="FBFBF9"/>
        </w:rPr>
        <w:t xml:space="preserve">“Changes to be committed” </w:t>
      </w:r>
      <w:r>
        <w:rPr>
          <w:color w:val="4E443B"/>
          <w:shd w:val="clear" w:color="auto" w:fill="FBFBF9"/>
        </w:rPr>
        <w:t>这行下面的，就说明是已暂存状态。</w:t>
      </w:r>
    </w:p>
    <w:p>
      <w:pPr>
        <w:pStyle w:val="6"/>
        <w:spacing w:before="43" w:line="278" w:lineRule="auto"/>
        <w:ind w:left="1420" w:right="1791"/>
        <w:jc w:val="both"/>
      </w:pPr>
      <w:r>
        <w:rPr>
          <w:color w:val="4E443B"/>
          <w:spacing w:val="2"/>
          <w:shd w:val="clear" w:color="auto" w:fill="FBFBF9"/>
        </w:rPr>
        <w:t xml:space="preserve">如果此时提交，那么该文件此时此刻的版本将被留存在历史记录中。在 </w:t>
      </w:r>
      <w:r>
        <w:rPr>
          <w:rFonts w:ascii="Georgia" w:eastAsia="Georgia"/>
          <w:color w:val="4E443B"/>
          <w:shd w:val="clear" w:color="auto" w:fill="FBFBF9"/>
        </w:rPr>
        <w:t>git</w:t>
      </w:r>
      <w:r>
        <w:rPr>
          <w:rFonts w:ascii="Georgia" w:eastAsia="Georgia"/>
          <w:color w:val="4E443B"/>
        </w:rPr>
        <w:t xml:space="preserve"> </w:t>
      </w:r>
      <w:r>
        <w:rPr>
          <w:rFonts w:ascii="Georgia" w:eastAsia="Georgia"/>
          <w:color w:val="4E443B"/>
          <w:shd w:val="clear" w:color="auto" w:fill="FBFBF9"/>
        </w:rPr>
        <w:t xml:space="preserve">add </w:t>
      </w:r>
      <w:r>
        <w:rPr>
          <w:color w:val="4E443B"/>
          <w:spacing w:val="-5"/>
          <w:shd w:val="clear" w:color="auto" w:fill="FBFBF9"/>
        </w:rPr>
        <w:t>后面可以指明要跟踪的文件或目录路径。</w:t>
      </w:r>
      <w:r>
        <w:rPr>
          <w:color w:val="FF0000"/>
          <w:spacing w:val="-8"/>
          <w:shd w:val="clear" w:color="auto" w:fill="FBFBF9"/>
        </w:rPr>
        <w:t>如果是目录的话，就说明要递归</w:t>
      </w:r>
      <w:r>
        <w:rPr>
          <w:color w:val="FF0000"/>
          <w:spacing w:val="-205"/>
          <w:shd w:val="clear" w:color="auto" w:fill="FBFBF9"/>
        </w:rPr>
        <w:t>跟</w:t>
      </w:r>
      <w:r>
        <w:rPr>
          <w:color w:val="FF0000"/>
          <w:spacing w:val="-3"/>
          <w:shd w:val="clear" w:color="auto" w:fill="FBFBF9"/>
        </w:rPr>
        <w:t>踪该目录下的所有文件。</w:t>
      </w:r>
      <w:r>
        <w:rPr>
          <w:color w:val="4E443B"/>
          <w:shd w:val="clear" w:color="auto" w:fill="FBFBF9"/>
        </w:rPr>
        <w:t>（</w:t>
      </w:r>
      <w:r>
        <w:rPr>
          <w:color w:val="4E443B"/>
          <w:spacing w:val="-11"/>
          <w:shd w:val="clear" w:color="auto" w:fill="FBFBF9"/>
        </w:rPr>
        <w:t xml:space="preserve">译注：其实 </w:t>
      </w:r>
      <w:r>
        <w:rPr>
          <w:rFonts w:ascii="Georgia" w:eastAsia="Georgia"/>
          <w:color w:val="4E443B"/>
          <w:shd w:val="clear" w:color="auto" w:fill="FBFBF9"/>
        </w:rPr>
        <w:t xml:space="preserve">git </w:t>
      </w:r>
      <w:r>
        <w:rPr>
          <w:rFonts w:ascii="Georgia" w:eastAsia="Georgia"/>
          <w:color w:val="4E443B"/>
          <w:spacing w:val="-2"/>
          <w:shd w:val="clear" w:color="auto" w:fill="FBFBF9"/>
        </w:rPr>
        <w:t xml:space="preserve">add </w:t>
      </w:r>
      <w:r>
        <w:rPr>
          <w:color w:val="4E443B"/>
          <w:spacing w:val="-3"/>
          <w:shd w:val="clear" w:color="auto" w:fill="FBFBF9"/>
        </w:rPr>
        <w:t>的潜台词就是把目标文件快照</w:t>
      </w:r>
      <w:r>
        <w:rPr>
          <w:color w:val="4E443B"/>
          <w:spacing w:val="-8"/>
          <w:shd w:val="clear" w:color="auto" w:fill="FBFBF9"/>
        </w:rPr>
        <w:t xml:space="preserve">放入暂存区域，也就是 </w:t>
      </w:r>
      <w:r>
        <w:rPr>
          <w:rFonts w:ascii="Georgia" w:eastAsia="Georgia"/>
          <w:color w:val="4E443B"/>
          <w:shd w:val="clear" w:color="auto" w:fill="FBFBF9"/>
        </w:rPr>
        <w:t xml:space="preserve">add file into staged </w:t>
      </w:r>
      <w:r>
        <w:rPr>
          <w:rFonts w:ascii="Georgia" w:eastAsia="Georgia"/>
          <w:color w:val="4E443B"/>
          <w:spacing w:val="-11"/>
          <w:shd w:val="clear" w:color="auto" w:fill="FBFBF9"/>
        </w:rPr>
        <w:t>area</w:t>
      </w:r>
      <w:r>
        <w:rPr>
          <w:color w:val="4E443B"/>
          <w:spacing w:val="-4"/>
          <w:shd w:val="clear" w:color="auto" w:fill="FBFBF9"/>
        </w:rPr>
        <w:t>，同时未曾跟踪过的文件标记</w:t>
      </w:r>
      <w:r>
        <w:rPr>
          <w:color w:val="4E443B"/>
          <w:spacing w:val="-3"/>
          <w:shd w:val="clear" w:color="auto" w:fill="FBFBF9"/>
        </w:rPr>
        <w:t>为已跟踪。</w:t>
      </w:r>
      <w:r>
        <w:rPr>
          <w:color w:val="4E443B"/>
          <w:shd w:val="clear" w:color="auto" w:fill="FBFBF9"/>
        </w:rPr>
        <w:t>）</w:t>
      </w:r>
    </w:p>
    <w:p>
      <w:pPr>
        <w:pStyle w:val="5"/>
        <w:numPr>
          <w:ilvl w:val="0"/>
          <w:numId w:val="5"/>
        </w:numPr>
        <w:tabs>
          <w:tab w:val="left" w:pos="1001"/>
        </w:tabs>
        <w:spacing w:before="0" w:after="0" w:line="314" w:lineRule="exact"/>
        <w:ind w:left="1000" w:right="0" w:hanging="209"/>
        <w:jc w:val="left"/>
      </w:pPr>
      <w:r>
        <w:rPr>
          <w:color w:val="FF0000"/>
        </w:rPr>
        <w:t>暂存已修改文件</w:t>
      </w:r>
    </w:p>
    <w:p>
      <w:pPr>
        <w:pStyle w:val="6"/>
        <w:spacing w:line="278" w:lineRule="auto"/>
        <w:ind w:left="1000" w:right="1728" w:firstLine="420"/>
        <w:jc w:val="both"/>
      </w:pPr>
      <w:r>
        <w:rPr>
          <w:color w:val="4E443B"/>
          <w:spacing w:val="-14"/>
          <w:shd w:val="clear" w:color="auto" w:fill="FBFBF9"/>
        </w:rPr>
        <w:t xml:space="preserve">现在 </w:t>
      </w:r>
      <w:r>
        <w:rPr>
          <w:rFonts w:ascii="Georgia" w:eastAsia="Georgia"/>
          <w:color w:val="FF0000"/>
          <w:shd w:val="clear" w:color="auto" w:fill="FBFBF9"/>
        </w:rPr>
        <w:t xml:space="preserve">README </w:t>
      </w:r>
      <w:r>
        <w:rPr>
          <w:color w:val="4E443B"/>
          <w:spacing w:val="-3"/>
          <w:shd w:val="clear" w:color="auto" w:fill="FBFBF9"/>
        </w:rPr>
        <w:t xml:space="preserve">文件都已暂存，下次提交时就会一并记录到仓库。假设此时， </w:t>
      </w:r>
      <w:r>
        <w:rPr>
          <w:color w:val="4E443B"/>
          <w:spacing w:val="-12"/>
          <w:shd w:val="clear" w:color="auto" w:fill="FBFBF9"/>
        </w:rPr>
        <w:t xml:space="preserve">你想要在 </w:t>
      </w:r>
      <w:r>
        <w:rPr>
          <w:rFonts w:ascii="Georgia" w:eastAsia="Georgia"/>
          <w:color w:val="FF0000"/>
          <w:shd w:val="clear" w:color="auto" w:fill="FBFBF9"/>
        </w:rPr>
        <w:t xml:space="preserve">README </w:t>
      </w:r>
      <w:r>
        <w:rPr>
          <w:color w:val="4E443B"/>
          <w:spacing w:val="-6"/>
          <w:shd w:val="clear" w:color="auto" w:fill="FBFBF9"/>
        </w:rPr>
        <w:t>里再加条注释，重新编辑存盘后，准备好提</w:t>
      </w:r>
      <w:r>
        <w:rPr>
          <w:color w:val="4E443B"/>
          <w:spacing w:val="-30"/>
          <w:shd w:val="clear" w:color="auto" w:fill="FBFBF9"/>
        </w:rPr>
        <w:t>交。不过且慢，再运</w:t>
      </w:r>
      <w:r>
        <w:rPr>
          <w:color w:val="4E443B"/>
          <w:spacing w:val="-43"/>
          <w:shd w:val="clear" w:color="auto" w:fill="FBFBF9"/>
        </w:rPr>
        <w:t xml:space="preserve">行 </w:t>
      </w:r>
      <w:r>
        <w:rPr>
          <w:rFonts w:ascii="Georgia" w:eastAsia="Georgia"/>
          <w:color w:val="4E443B"/>
          <w:shd w:val="clear" w:color="auto" w:fill="FBFBF9"/>
        </w:rPr>
        <w:t xml:space="preserve">git status </w:t>
      </w:r>
      <w:r>
        <w:rPr>
          <w:color w:val="4E443B"/>
          <w:spacing w:val="-2"/>
          <w:shd w:val="clear" w:color="auto" w:fill="FBFBF9"/>
        </w:rPr>
        <w:t>看看：</w:t>
      </w:r>
    </w:p>
    <w:p>
      <w:pPr>
        <w:pStyle w:val="6"/>
        <w:spacing w:before="13" w:line="314" w:lineRule="auto"/>
        <w:ind w:left="1420" w:right="6414"/>
        <w:rPr>
          <w:rFonts w:ascii="Georgia"/>
        </w:rPr>
      </w:pPr>
      <w:r>
        <w:rPr>
          <w:rFonts w:ascii="Georgia"/>
          <w:color w:val="FF0000"/>
          <w:shd w:val="clear" w:color="auto" w:fill="FBFBF9"/>
        </w:rPr>
        <w:t>On branch master</w:t>
      </w:r>
      <w:r>
        <w:rPr>
          <w:rFonts w:ascii="Georgia"/>
          <w:color w:val="FF0000"/>
        </w:rPr>
        <w:t xml:space="preserve"> </w:t>
      </w:r>
      <w:r>
        <w:rPr>
          <w:rFonts w:ascii="Georgia"/>
          <w:color w:val="FF0000"/>
          <w:shd w:val="clear" w:color="auto" w:fill="FBFBF9"/>
        </w:rPr>
        <w:t>Changes to be committed:</w:t>
      </w:r>
    </w:p>
    <w:p>
      <w:pPr>
        <w:pStyle w:val="6"/>
        <w:tabs>
          <w:tab w:val="left" w:pos="3363"/>
        </w:tabs>
        <w:spacing w:line="314" w:lineRule="auto"/>
        <w:ind w:left="2263" w:right="4746" w:hanging="843"/>
        <w:rPr>
          <w:rFonts w:ascii="Georgia"/>
        </w:rPr>
      </w:pPr>
      <w:r>
        <mc:AlternateContent>
          <mc:Choice Requires="wps">
            <w:drawing>
              <wp:anchor distT="0" distB="0" distL="114300" distR="114300" simplePos="0" relativeHeight="251675648" behindDoc="1" locked="0" layoutInCell="1" allowOverlap="1">
                <wp:simplePos x="0" y="0"/>
                <wp:positionH relativeFrom="page">
                  <wp:posOffset>1943100</wp:posOffset>
                </wp:positionH>
                <wp:positionV relativeFrom="paragraph">
                  <wp:posOffset>196850</wp:posOffset>
                </wp:positionV>
                <wp:extent cx="1814830" cy="152400"/>
                <wp:effectExtent l="0" t="0" r="0" b="0"/>
                <wp:wrapNone/>
                <wp:docPr id="491" name="矩形 162"/>
                <wp:cNvGraphicFramePr/>
                <a:graphic xmlns:a="http://schemas.openxmlformats.org/drawingml/2006/main">
                  <a:graphicData uri="http://schemas.microsoft.com/office/word/2010/wordprocessingShape">
                    <wps:wsp>
                      <wps:cNvSpPr/>
                      <wps:spPr>
                        <a:xfrm>
                          <a:off x="0" y="0"/>
                          <a:ext cx="1814830" cy="152400"/>
                        </a:xfrm>
                        <a:prstGeom prst="rect">
                          <a:avLst/>
                        </a:prstGeom>
                        <a:solidFill>
                          <a:srgbClr val="FBFBF9"/>
                        </a:solidFill>
                        <a:ln>
                          <a:noFill/>
                        </a:ln>
                      </wps:spPr>
                      <wps:bodyPr upright="1"/>
                    </wps:wsp>
                  </a:graphicData>
                </a:graphic>
              </wp:anchor>
            </w:drawing>
          </mc:Choice>
          <mc:Fallback>
            <w:pict>
              <v:rect id="矩形 162" o:spid="_x0000_s1026" o:spt="1" style="position:absolute;left:0pt;margin-left:153pt;margin-top:15.5pt;height:12pt;width:142.9pt;mso-position-horizontal-relative:page;z-index:-251640832;mso-width-relative:page;mso-height-relative:page;" fillcolor="#FBFBF9" filled="t" stroked="f" coordsize="21600,21600" o:gfxdata="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HZMxTWAAAACQEAAA8AAAAAAAAAAQAgAAAAIgAAAGRycy9kb3ducmV2LnhtbFBLAQIUABQA&#10;AAAIAIdO4kB+JPTVuQEAAGMDAAAOAAAAAAAAAAEAIAAAACUBAABkcnMvZTJvRG9jLnhtbFBLBQYA&#10;AAAABgAGAFkBAABQBQAAAAA=&#10;">
                <v:fill on="t" focussize="0,0"/>
                <v:stroke on="f"/>
                <v:imagedata o:title=""/>
                <o:lock v:ext="edit" aspectratio="f"/>
              </v:rect>
            </w:pict>
          </mc:Fallback>
        </mc:AlternateContent>
      </w:r>
      <w:r>
        <w:rPr>
          <w:rFonts w:ascii="Georgia"/>
          <w:color w:val="FF0000"/>
          <w:w w:val="100"/>
          <w:shd w:val="clear" w:color="auto" w:fill="FBFBF9"/>
        </w:rPr>
        <w:t xml:space="preserve"> </w:t>
      </w:r>
      <w:r>
        <w:rPr>
          <w:rFonts w:ascii="Georgia"/>
          <w:color w:val="FF0000"/>
          <w:shd w:val="clear" w:color="auto" w:fill="FBFBF9"/>
        </w:rPr>
        <w:t xml:space="preserve">  </w:t>
      </w:r>
      <w:r>
        <w:rPr>
          <w:rFonts w:ascii="Georgia"/>
          <w:color w:val="FF0000"/>
          <w:spacing w:val="8"/>
          <w:shd w:val="clear" w:color="auto" w:fill="FBFBF9"/>
        </w:rPr>
        <w:t xml:space="preserve"> </w:t>
      </w:r>
      <w:r>
        <w:rPr>
          <w:rFonts w:ascii="Georgia"/>
          <w:color w:val="FF0000"/>
          <w:shd w:val="clear" w:color="auto" w:fill="FBFBF9"/>
        </w:rPr>
        <w:t>(use "git reset HEAD &lt;file&gt;..." to unstage)</w:t>
      </w:r>
      <w:r>
        <w:rPr>
          <w:rFonts w:ascii="Georgia"/>
          <w:color w:val="FF0000"/>
        </w:rPr>
        <w:t xml:space="preserve"> new</w:t>
      </w:r>
      <w:r>
        <w:rPr>
          <w:rFonts w:ascii="Georgia"/>
          <w:color w:val="FF0000"/>
          <w:spacing w:val="-5"/>
        </w:rPr>
        <w:t xml:space="preserve"> </w:t>
      </w:r>
      <w:r>
        <w:rPr>
          <w:rFonts w:ascii="Georgia"/>
          <w:color w:val="FF0000"/>
        </w:rPr>
        <w:t>file:</w:t>
      </w:r>
      <w:r>
        <w:rPr>
          <w:rFonts w:ascii="Georgia"/>
          <w:color w:val="FF0000"/>
        </w:rPr>
        <w:tab/>
      </w:r>
      <w:r>
        <w:rPr>
          <w:rFonts w:ascii="Georgia"/>
          <w:color w:val="FF0000"/>
        </w:rPr>
        <w:t>README</w:t>
      </w:r>
    </w:p>
    <w:p>
      <w:pPr>
        <w:pStyle w:val="6"/>
        <w:spacing w:line="237" w:lineRule="exact"/>
        <w:ind w:left="1420"/>
        <w:jc w:val="both"/>
        <w:rPr>
          <w:rFonts w:ascii="Georgia"/>
        </w:rPr>
      </w:pPr>
      <w:r>
        <w:rPr>
          <w:rFonts w:ascii="Georgia"/>
          <w:color w:val="FF0000"/>
          <w:shd w:val="clear" w:color="auto" w:fill="FBFBF9"/>
        </w:rPr>
        <w:t>Changes not staged for commit:</w:t>
      </w:r>
    </w:p>
    <w:p>
      <w:pPr>
        <w:pStyle w:val="6"/>
        <w:spacing w:before="73"/>
        <w:ind w:left="1420"/>
        <w:jc w:val="both"/>
        <w:rPr>
          <w:rFonts w:ascii="Georgia"/>
        </w:rPr>
      </w:pPr>
      <w:r>
        <w:rPr>
          <w:rFonts w:ascii="Georgia"/>
          <w:color w:val="FF0000"/>
          <w:w w:val="100"/>
          <w:shd w:val="clear" w:color="auto" w:fill="FBFBF9"/>
        </w:rPr>
        <w:t xml:space="preserve"> </w:t>
      </w:r>
      <w:r>
        <w:rPr>
          <w:rFonts w:ascii="Georgia"/>
          <w:color w:val="FF0000"/>
          <w:shd w:val="clear" w:color="auto" w:fill="FBFBF9"/>
        </w:rPr>
        <w:t xml:space="preserve">   (use "git add &lt;file&gt;..." to update what will be committed)</w:t>
      </w:r>
    </w:p>
    <w:p>
      <w:pPr>
        <w:pStyle w:val="6"/>
        <w:spacing w:before="73"/>
        <w:ind w:left="1420"/>
        <w:jc w:val="both"/>
        <w:rPr>
          <w:rFonts w:ascii="Georgia"/>
        </w:rPr>
      </w:pPr>
      <w:r>
        <w:rPr>
          <w:rFonts w:ascii="Georgia"/>
          <w:color w:val="FF0000"/>
          <w:w w:val="100"/>
          <w:shd w:val="clear" w:color="auto" w:fill="FBFBF9"/>
        </w:rPr>
        <w:t xml:space="preserve"> </w:t>
      </w:r>
      <w:r>
        <w:rPr>
          <w:rFonts w:ascii="Georgia"/>
          <w:color w:val="FF0000"/>
          <w:shd w:val="clear" w:color="auto" w:fill="FBFBF9"/>
        </w:rPr>
        <w:t xml:space="preserve">   (use "git checkout -- &lt;file&gt;..." to discard changes in working directory)</w:t>
      </w:r>
    </w:p>
    <w:tbl>
      <w:tblPr>
        <w:tblStyle w:val="7"/>
        <w:tblW w:w="0" w:type="auto"/>
        <w:tblInd w:w="10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20"/>
        <w:gridCol w:w="2969"/>
        <w:gridCol w:w="3843"/>
        <w:gridCol w:w="2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1" w:hRule="atLeast"/>
        </w:trPr>
        <w:tc>
          <w:tcPr>
            <w:tcW w:w="420" w:type="dxa"/>
            <w:tcBorders>
              <w:top w:val="single" w:color="FFFFFF" w:sz="34" w:space="0"/>
              <w:bottom w:val="single" w:color="FFFFFF" w:sz="24" w:space="0"/>
            </w:tcBorders>
          </w:tcPr>
          <w:p>
            <w:pPr>
              <w:pStyle w:val="11"/>
              <w:rPr>
                <w:rFonts w:ascii="Times New Roman"/>
                <w:sz w:val="16"/>
              </w:rPr>
            </w:pPr>
          </w:p>
        </w:tc>
        <w:tc>
          <w:tcPr>
            <w:tcW w:w="2969" w:type="dxa"/>
            <w:tcBorders>
              <w:top w:val="single" w:color="FFFFFF" w:sz="34" w:space="0"/>
              <w:bottom w:val="single" w:color="FFFFFF" w:sz="24" w:space="0"/>
            </w:tcBorders>
            <w:shd w:val="clear" w:color="auto" w:fill="FBFBF9"/>
          </w:tcPr>
          <w:p>
            <w:pPr>
              <w:pStyle w:val="11"/>
              <w:tabs>
                <w:tab w:val="left" w:pos="2053"/>
              </w:tabs>
              <w:spacing w:line="211" w:lineRule="exact"/>
              <w:ind w:left="840" w:right="-15"/>
              <w:rPr>
                <w:rFonts w:ascii="Georgia"/>
                <w:sz w:val="21"/>
              </w:rPr>
            </w:pPr>
            <w:r>
              <w:rPr>
                <w:rFonts w:ascii="Georgia"/>
                <w:color w:val="FF0000"/>
                <w:sz w:val="21"/>
              </w:rPr>
              <w:t>modified:</w:t>
            </w:r>
            <w:r>
              <w:rPr>
                <w:rFonts w:ascii="Georgia"/>
                <w:color w:val="FF0000"/>
                <w:sz w:val="21"/>
              </w:rPr>
              <w:tab/>
            </w:r>
            <w:r>
              <w:rPr>
                <w:rFonts w:ascii="Georgia"/>
                <w:color w:val="FF0000"/>
                <w:sz w:val="21"/>
              </w:rPr>
              <w:t>README</w:t>
            </w:r>
          </w:p>
        </w:tc>
        <w:tc>
          <w:tcPr>
            <w:tcW w:w="4078" w:type="dxa"/>
            <w:gridSpan w:val="2"/>
            <w:tcBorders>
              <w:top w:val="single" w:color="FFFFFF" w:sz="34" w:space="0"/>
              <w:bottom w:val="single" w:color="FFFFFF" w:sz="24" w:space="0"/>
            </w:tcBorders>
          </w:tcPr>
          <w:p>
            <w:pPr>
              <w:pStyle w:val="11"/>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7" w:hRule="atLeast"/>
        </w:trPr>
        <w:tc>
          <w:tcPr>
            <w:tcW w:w="420" w:type="dxa"/>
            <w:tcBorders>
              <w:top w:val="single" w:color="FFFFFF" w:sz="24" w:space="0"/>
              <w:bottom w:val="single" w:color="FFFFFF" w:sz="18" w:space="0"/>
            </w:tcBorders>
          </w:tcPr>
          <w:p>
            <w:pPr>
              <w:pStyle w:val="11"/>
              <w:rPr>
                <w:rFonts w:ascii="Times New Roman"/>
                <w:sz w:val="18"/>
              </w:rPr>
            </w:pPr>
          </w:p>
        </w:tc>
        <w:tc>
          <w:tcPr>
            <w:tcW w:w="7047" w:type="dxa"/>
            <w:gridSpan w:val="3"/>
            <w:tcBorders>
              <w:top w:val="single" w:color="FFFFFF" w:sz="24" w:space="0"/>
              <w:bottom w:val="single" w:color="FFFFFF" w:sz="18" w:space="0"/>
            </w:tcBorders>
            <w:shd w:val="clear" w:color="auto" w:fill="FBFBF9"/>
          </w:tcPr>
          <w:p>
            <w:pPr>
              <w:pStyle w:val="11"/>
              <w:spacing w:before="1" w:line="247" w:lineRule="exact"/>
              <w:ind w:right="-15"/>
              <w:rPr>
                <w:sz w:val="21"/>
              </w:rPr>
            </w:pPr>
            <w:r>
              <w:rPr>
                <w:rFonts w:ascii="Georgia" w:eastAsia="Georgia"/>
                <w:color w:val="FF0000"/>
                <w:sz w:val="21"/>
              </w:rPr>
              <w:t>README</w:t>
            </w:r>
            <w:r>
              <w:rPr>
                <w:rFonts w:ascii="Georgia" w:eastAsia="Georgia"/>
                <w:color w:val="FF0000"/>
                <w:spacing w:val="23"/>
                <w:sz w:val="21"/>
              </w:rPr>
              <w:t xml:space="preserve"> </w:t>
            </w:r>
            <w:r>
              <w:rPr>
                <w:color w:val="4E443B"/>
                <w:spacing w:val="-4"/>
                <w:sz w:val="21"/>
              </w:rPr>
              <w:t>文件出现了两次！一次算已修改，一次算已暂存，这怎么可能呢？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467" w:type="dxa"/>
            <w:gridSpan w:val="4"/>
            <w:tcBorders>
              <w:top w:val="single" w:color="FFFFFF" w:sz="18" w:space="0"/>
              <w:bottom w:val="single" w:color="FFFFFF" w:sz="18" w:space="0"/>
            </w:tcBorders>
            <w:shd w:val="clear" w:color="auto" w:fill="FBFBF9"/>
          </w:tcPr>
          <w:p>
            <w:pPr>
              <w:pStyle w:val="11"/>
              <w:spacing w:line="247" w:lineRule="exact"/>
              <w:ind w:right="-15"/>
              <w:rPr>
                <w:sz w:val="21"/>
              </w:rPr>
            </w:pPr>
            <w:r>
              <w:rPr>
                <w:color w:val="4E443B"/>
                <w:spacing w:val="-5"/>
                <w:sz w:val="21"/>
              </w:rPr>
              <w:t xml:space="preserve">好吧，实际上 </w:t>
            </w:r>
            <w:r>
              <w:rPr>
                <w:rFonts w:ascii="Georgia" w:eastAsia="Georgia"/>
                <w:color w:val="4E443B"/>
                <w:sz w:val="21"/>
              </w:rPr>
              <w:t>Git</w:t>
            </w:r>
            <w:r>
              <w:rPr>
                <w:rFonts w:ascii="Georgia" w:eastAsia="Georgia"/>
                <w:color w:val="4E443B"/>
                <w:spacing w:val="12"/>
                <w:sz w:val="21"/>
              </w:rPr>
              <w:t xml:space="preserve"> </w:t>
            </w:r>
            <w:r>
              <w:rPr>
                <w:color w:val="4E443B"/>
                <w:spacing w:val="-8"/>
                <w:sz w:val="21"/>
              </w:rPr>
              <w:t xml:space="preserve">只不过暂存了你运行 </w:t>
            </w:r>
            <w:r>
              <w:rPr>
                <w:rFonts w:ascii="Georgia" w:eastAsia="Georgia"/>
                <w:color w:val="4E443B"/>
                <w:sz w:val="21"/>
              </w:rPr>
              <w:t>git</w:t>
            </w:r>
            <w:r>
              <w:rPr>
                <w:rFonts w:ascii="Georgia" w:eastAsia="Georgia"/>
                <w:color w:val="4E443B"/>
                <w:spacing w:val="3"/>
                <w:sz w:val="21"/>
              </w:rPr>
              <w:t xml:space="preserve"> </w:t>
            </w:r>
            <w:r>
              <w:rPr>
                <w:rFonts w:ascii="Georgia" w:eastAsia="Georgia"/>
                <w:color w:val="4E443B"/>
                <w:sz w:val="21"/>
              </w:rPr>
              <w:t>add</w:t>
            </w:r>
            <w:r>
              <w:rPr>
                <w:rFonts w:ascii="Georgia" w:eastAsia="Georgia"/>
                <w:color w:val="4E443B"/>
                <w:spacing w:val="5"/>
                <w:sz w:val="21"/>
              </w:rPr>
              <w:t xml:space="preserve"> </w:t>
            </w:r>
            <w:r>
              <w:rPr>
                <w:color w:val="4E443B"/>
                <w:spacing w:val="-9"/>
                <w:sz w:val="21"/>
              </w:rPr>
              <w:t>命令时的版本，如果现在提交，那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7" w:hRule="atLeast"/>
        </w:trPr>
        <w:tc>
          <w:tcPr>
            <w:tcW w:w="7232" w:type="dxa"/>
            <w:gridSpan w:val="3"/>
            <w:tcBorders>
              <w:top w:val="single" w:color="FFFFFF" w:sz="18" w:space="0"/>
              <w:bottom w:val="single" w:color="FFFFFF" w:sz="18" w:space="0"/>
            </w:tcBorders>
            <w:shd w:val="clear" w:color="auto" w:fill="FBFBF9"/>
          </w:tcPr>
          <w:p>
            <w:pPr>
              <w:pStyle w:val="11"/>
              <w:spacing w:line="247" w:lineRule="exact"/>
              <w:rPr>
                <w:sz w:val="21"/>
              </w:rPr>
            </w:pPr>
            <w:r>
              <w:rPr>
                <w:color w:val="4E443B"/>
                <w:sz w:val="21"/>
              </w:rPr>
              <w:t>么提交的是添加注释前的版本，而非当前工作目录中的版本。所以，运行了</w:t>
            </w:r>
          </w:p>
        </w:tc>
        <w:tc>
          <w:tcPr>
            <w:tcW w:w="235" w:type="dxa"/>
            <w:vMerge w:val="restart"/>
            <w:tcBorders>
              <w:top w:val="single" w:color="FFFFFF" w:sz="18" w:space="0"/>
            </w:tcBorders>
            <w:shd w:val="clear" w:color="auto" w:fill="FBFBF9"/>
          </w:tcPr>
          <w:p>
            <w:pPr>
              <w:pStyle w:val="11"/>
              <w:spacing w:before="17"/>
              <w:ind w:left="-2" w:right="-15"/>
              <w:rPr>
                <w:rFonts w:ascii="Georgia"/>
                <w:sz w:val="21"/>
              </w:rPr>
            </w:pPr>
            <w:r>
              <w:rPr>
                <w:rFonts w:ascii="Georgia"/>
                <w:color w:val="4E443B"/>
                <w:sz w:val="21"/>
              </w:rPr>
              <w:t>git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7232" w:type="dxa"/>
            <w:gridSpan w:val="3"/>
            <w:tcBorders>
              <w:top w:val="single" w:color="FFFFFF" w:sz="18" w:space="0"/>
            </w:tcBorders>
            <w:shd w:val="clear" w:color="auto" w:fill="FBFBF9"/>
          </w:tcPr>
          <w:p>
            <w:pPr>
              <w:pStyle w:val="11"/>
              <w:spacing w:line="250" w:lineRule="exact"/>
              <w:ind w:right="-15"/>
              <w:rPr>
                <w:sz w:val="21"/>
              </w:rPr>
            </w:pPr>
            <w:r>
              <w:rPr>
                <w:rFonts w:ascii="Georgia" w:eastAsia="Georgia"/>
                <w:color w:val="4E443B"/>
                <w:sz w:val="21"/>
              </w:rPr>
              <w:t>add</w:t>
            </w:r>
            <w:r>
              <w:rPr>
                <w:rFonts w:ascii="Georgia" w:eastAsia="Georgia"/>
                <w:color w:val="4E443B"/>
                <w:spacing w:val="5"/>
                <w:sz w:val="21"/>
              </w:rPr>
              <w:t xml:space="preserve"> </w:t>
            </w:r>
            <w:r>
              <w:rPr>
                <w:color w:val="4E443B"/>
                <w:spacing w:val="-6"/>
                <w:sz w:val="21"/>
              </w:rPr>
              <w:t xml:space="preserve">之后又作了修订的文件，需要重新运行 </w:t>
            </w:r>
            <w:r>
              <w:rPr>
                <w:rFonts w:ascii="Georgia" w:eastAsia="Georgia"/>
                <w:color w:val="4E443B"/>
                <w:sz w:val="21"/>
              </w:rPr>
              <w:t>git</w:t>
            </w:r>
            <w:r>
              <w:rPr>
                <w:rFonts w:ascii="Georgia" w:eastAsia="Georgia"/>
                <w:color w:val="4E443B"/>
                <w:spacing w:val="7"/>
                <w:sz w:val="21"/>
              </w:rPr>
              <w:t xml:space="preserve"> </w:t>
            </w:r>
            <w:r>
              <w:rPr>
                <w:rFonts w:ascii="Georgia" w:eastAsia="Georgia"/>
                <w:color w:val="4E443B"/>
                <w:sz w:val="21"/>
              </w:rPr>
              <w:t>add</w:t>
            </w:r>
            <w:r>
              <w:rPr>
                <w:rFonts w:ascii="Georgia" w:eastAsia="Georgia"/>
                <w:color w:val="4E443B"/>
                <w:spacing w:val="7"/>
                <w:sz w:val="21"/>
              </w:rPr>
              <w:t xml:space="preserve"> </w:t>
            </w:r>
            <w:r>
              <w:rPr>
                <w:color w:val="4E443B"/>
                <w:spacing w:val="-3"/>
                <w:sz w:val="21"/>
              </w:rPr>
              <w:t>把最新版本重新暂存起来：</w:t>
            </w:r>
          </w:p>
        </w:tc>
        <w:tc>
          <w:tcPr>
            <w:tcW w:w="235" w:type="dxa"/>
            <w:vMerge w:val="continue"/>
            <w:tcBorders>
              <w:top w:val="nil"/>
            </w:tcBorders>
            <w:shd w:val="clear" w:color="auto" w:fill="FBFBF9"/>
          </w:tcPr>
          <w:p>
            <w:pPr>
              <w:rPr>
                <w:sz w:val="2"/>
                <w:szCs w:val="2"/>
              </w:rPr>
            </w:pPr>
          </w:p>
        </w:tc>
      </w:tr>
    </w:tbl>
    <w:p>
      <w:pPr>
        <w:pStyle w:val="6"/>
        <w:spacing w:before="56"/>
        <w:ind w:left="1420"/>
        <w:jc w:val="both"/>
        <w:rPr>
          <w:rFonts w:ascii="Georgia"/>
        </w:rPr>
      </w:pPr>
      <w:r>
        <w:rPr>
          <w:rFonts w:ascii="Georgia"/>
          <w:color w:val="FF0000"/>
          <w:shd w:val="clear" w:color="auto" w:fill="FBFBF9"/>
        </w:rPr>
        <w:t>$ git add README</w:t>
      </w:r>
    </w:p>
    <w:p>
      <w:pPr>
        <w:pStyle w:val="6"/>
        <w:spacing w:before="74"/>
        <w:ind w:left="1420"/>
        <w:jc w:val="both"/>
        <w:rPr>
          <w:rFonts w:ascii="Georgia"/>
        </w:rPr>
      </w:pPr>
      <w:r>
        <w:rPr>
          <w:rFonts w:ascii="Georgia"/>
          <w:color w:val="FF0000"/>
          <w:shd w:val="clear" w:color="auto" w:fill="FBFBF9"/>
        </w:rPr>
        <w:t>$ git status</w:t>
      </w:r>
    </w:p>
    <w:p>
      <w:pPr>
        <w:pStyle w:val="6"/>
        <w:spacing w:before="73"/>
        <w:ind w:left="1420"/>
        <w:jc w:val="both"/>
        <w:rPr>
          <w:rFonts w:ascii="Georgia"/>
        </w:rPr>
      </w:pPr>
      <w:r>
        <w:rPr>
          <w:rFonts w:ascii="Georgia"/>
          <w:color w:val="FF0000"/>
          <w:shd w:val="clear" w:color="auto" w:fill="FBFBF9"/>
        </w:rPr>
        <w:t>On branch master</w:t>
      </w:r>
    </w:p>
    <w:p>
      <w:pPr>
        <w:spacing w:after="0"/>
        <w:jc w:val="both"/>
        <w:rPr>
          <w:rFonts w:ascii="Georgia"/>
        </w:rPr>
        <w:sectPr>
          <w:pgSz w:w="11910" w:h="16840"/>
          <w:pgMar w:top="1620" w:right="0" w:bottom="1260" w:left="1640" w:header="850" w:footer="1064" w:gutter="0"/>
          <w:cols w:space="720" w:num="1"/>
        </w:sectPr>
      </w:pPr>
    </w:p>
    <w:p>
      <w:pPr>
        <w:pStyle w:val="6"/>
        <w:spacing w:before="1"/>
        <w:ind w:left="1420"/>
        <w:rPr>
          <w:rFonts w:ascii="Georgia"/>
        </w:rPr>
      </w:pPr>
      <w:r>
        <w:rPr>
          <w:rFonts w:ascii="Georgia"/>
          <w:color w:val="FF0000"/>
          <w:shd w:val="clear" w:color="auto" w:fill="FBFBF9"/>
        </w:rPr>
        <w:t>Changes to be committed:</w:t>
      </w:r>
    </w:p>
    <w:p>
      <w:pPr>
        <w:pStyle w:val="6"/>
        <w:tabs>
          <w:tab w:val="left" w:pos="3363"/>
        </w:tabs>
        <w:spacing w:before="73" w:line="314" w:lineRule="auto"/>
        <w:ind w:left="2263" w:right="4746" w:hanging="843"/>
        <w:rPr>
          <w:rFonts w:ascii="Georgia"/>
        </w:rPr>
      </w:pPr>
      <w:r>
        <mc:AlternateContent>
          <mc:Choice Requires="wps">
            <w:drawing>
              <wp:anchor distT="0" distB="0" distL="114300" distR="114300" simplePos="0" relativeHeight="251675648" behindDoc="1" locked="0" layoutInCell="1" allowOverlap="1">
                <wp:simplePos x="0" y="0"/>
                <wp:positionH relativeFrom="page">
                  <wp:posOffset>1943100</wp:posOffset>
                </wp:positionH>
                <wp:positionV relativeFrom="paragraph">
                  <wp:posOffset>243205</wp:posOffset>
                </wp:positionV>
                <wp:extent cx="1814830" cy="152400"/>
                <wp:effectExtent l="0" t="0" r="0" b="0"/>
                <wp:wrapNone/>
                <wp:docPr id="492" name="矩形 163"/>
                <wp:cNvGraphicFramePr/>
                <a:graphic xmlns:a="http://schemas.openxmlformats.org/drawingml/2006/main">
                  <a:graphicData uri="http://schemas.microsoft.com/office/word/2010/wordprocessingShape">
                    <wps:wsp>
                      <wps:cNvSpPr/>
                      <wps:spPr>
                        <a:xfrm>
                          <a:off x="0" y="0"/>
                          <a:ext cx="1814830" cy="152400"/>
                        </a:xfrm>
                        <a:prstGeom prst="rect">
                          <a:avLst/>
                        </a:prstGeom>
                        <a:solidFill>
                          <a:srgbClr val="FBFBF9"/>
                        </a:solidFill>
                        <a:ln>
                          <a:noFill/>
                        </a:ln>
                      </wps:spPr>
                      <wps:bodyPr upright="1"/>
                    </wps:wsp>
                  </a:graphicData>
                </a:graphic>
              </wp:anchor>
            </w:drawing>
          </mc:Choice>
          <mc:Fallback>
            <w:pict>
              <v:rect id="矩形 163" o:spid="_x0000_s1026" o:spt="1" style="position:absolute;left:0pt;margin-left:153pt;margin-top:19.15pt;height:12pt;width:142.9pt;mso-position-horizontal-relative:page;z-index:-251640832;mso-width-relative:page;mso-height-relative:page;" fillcolor="#FBFBF9" filled="t" stroked="f" coordsize="21600,21600" o:gfxdata="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p7qJFdgAAAAJAQAADwAAAAAAAAABACAAAAAiAAAAZHJzL2Rvd25yZXYueG1sUEsBAhQA&#10;FAAAAAgAh07iQF5sBga5AQAAYwMAAA4AAAAAAAAAAQAgAAAAJwEAAGRycy9lMm9Eb2MueG1sUEsF&#10;BgAAAAAGAAYAWQEAAFIFAAAAAA==&#10;">
                <v:fill on="t" focussize="0,0"/>
                <v:stroke on="f"/>
                <v:imagedata o:title=""/>
                <o:lock v:ext="edit" aspectratio="f"/>
              </v:rect>
            </w:pict>
          </mc:Fallback>
        </mc:AlternateContent>
      </w:r>
      <w:r>
        <w:rPr>
          <w:rFonts w:ascii="Georgia"/>
          <w:color w:val="FF0000"/>
          <w:w w:val="100"/>
          <w:shd w:val="clear" w:color="auto" w:fill="FBFBF9"/>
        </w:rPr>
        <w:t xml:space="preserve"> </w:t>
      </w:r>
      <w:r>
        <w:rPr>
          <w:rFonts w:ascii="Georgia"/>
          <w:color w:val="FF0000"/>
          <w:shd w:val="clear" w:color="auto" w:fill="FBFBF9"/>
        </w:rPr>
        <w:t xml:space="preserve">  </w:t>
      </w:r>
      <w:r>
        <w:rPr>
          <w:rFonts w:ascii="Georgia"/>
          <w:color w:val="FF0000"/>
          <w:spacing w:val="8"/>
          <w:shd w:val="clear" w:color="auto" w:fill="FBFBF9"/>
        </w:rPr>
        <w:t xml:space="preserve"> </w:t>
      </w:r>
      <w:r>
        <w:rPr>
          <w:rFonts w:ascii="Georgia"/>
          <w:color w:val="FF0000"/>
          <w:shd w:val="clear" w:color="auto" w:fill="FBFBF9"/>
        </w:rPr>
        <w:t>(use "git reset HEAD &lt;file&gt;..." to unstage)</w:t>
      </w:r>
      <w:r>
        <w:rPr>
          <w:rFonts w:ascii="Georgia"/>
          <w:color w:val="FF0000"/>
        </w:rPr>
        <w:t xml:space="preserve"> new</w:t>
      </w:r>
      <w:r>
        <w:rPr>
          <w:rFonts w:ascii="Georgia"/>
          <w:color w:val="FF0000"/>
          <w:spacing w:val="-5"/>
        </w:rPr>
        <w:t xml:space="preserve"> </w:t>
      </w:r>
      <w:r>
        <w:rPr>
          <w:rFonts w:ascii="Georgia"/>
          <w:color w:val="FF0000"/>
        </w:rPr>
        <w:t>file:</w:t>
      </w:r>
      <w:r>
        <w:rPr>
          <w:rFonts w:ascii="Georgia"/>
          <w:color w:val="FF0000"/>
        </w:rPr>
        <w:tab/>
      </w:r>
      <w:r>
        <w:rPr>
          <w:rFonts w:ascii="Georgia"/>
          <w:color w:val="FF0000"/>
        </w:rPr>
        <w:t>README</w:t>
      </w:r>
    </w:p>
    <w:p>
      <w:pPr>
        <w:pStyle w:val="5"/>
        <w:numPr>
          <w:ilvl w:val="0"/>
          <w:numId w:val="5"/>
        </w:numPr>
        <w:tabs>
          <w:tab w:val="left" w:pos="1001"/>
        </w:tabs>
        <w:spacing w:before="0" w:after="0" w:line="298" w:lineRule="exact"/>
        <w:ind w:left="1000" w:right="0" w:hanging="209"/>
        <w:jc w:val="left"/>
      </w:pPr>
      <w:r>
        <w:rPr>
          <w:color w:val="FF0000"/>
          <w:spacing w:val="-2"/>
        </w:rPr>
        <w:t>查看已暂存和未暂存的更新</w:t>
      </w:r>
    </w:p>
    <w:p>
      <w:pPr>
        <w:pStyle w:val="6"/>
        <w:spacing w:line="278" w:lineRule="auto"/>
        <w:ind w:left="1420" w:right="1791" w:firstLine="420"/>
      </w:pPr>
      <w:r>
        <w:rPr>
          <w:color w:val="4E443B"/>
          <w:spacing w:val="2"/>
          <w:shd w:val="clear" w:color="auto" w:fill="FBFBF9"/>
        </w:rPr>
        <w:t xml:space="preserve">实际上 </w:t>
      </w:r>
      <w:r>
        <w:rPr>
          <w:rFonts w:ascii="Georgia" w:eastAsia="Georgia"/>
          <w:color w:val="4E443B"/>
          <w:shd w:val="clear" w:color="auto" w:fill="FBFBF9"/>
        </w:rPr>
        <w:t xml:space="preserve">git status </w:t>
      </w:r>
      <w:r>
        <w:rPr>
          <w:color w:val="4E443B"/>
          <w:spacing w:val="-12"/>
          <w:shd w:val="clear" w:color="auto" w:fill="FBFBF9"/>
        </w:rPr>
        <w:t>的显示比较简单，仅仅是列出了修改过的文件，如果要</w:t>
      </w:r>
      <w:r>
        <w:rPr>
          <w:color w:val="4E443B"/>
          <w:spacing w:val="-9"/>
          <w:shd w:val="clear" w:color="auto" w:fill="FBFBF9"/>
        </w:rPr>
        <w:t>查看具体修改了什么地方</w:t>
      </w:r>
      <w:r>
        <w:rPr>
          <w:color w:val="4E443B"/>
          <w:spacing w:val="-41"/>
          <w:shd w:val="clear" w:color="auto" w:fill="FBFBF9"/>
        </w:rPr>
        <w:t xml:space="preserve">，可以用 </w:t>
      </w:r>
      <w:r>
        <w:rPr>
          <w:rFonts w:ascii="Georgia" w:eastAsia="Georgia"/>
          <w:color w:val="4E443B"/>
          <w:shd w:val="clear" w:color="auto" w:fill="FBFBF9"/>
        </w:rPr>
        <w:t xml:space="preserve">git diff </w:t>
      </w:r>
      <w:r>
        <w:rPr>
          <w:color w:val="4E443B"/>
          <w:spacing w:val="-2"/>
          <w:shd w:val="clear" w:color="auto" w:fill="FBFBF9"/>
        </w:rPr>
        <w:t>命令</w:t>
      </w:r>
      <w:r>
        <w:rPr>
          <w:rFonts w:ascii="Georgia" w:eastAsia="Georgia"/>
          <w:color w:val="4E443B"/>
          <w:shd w:val="clear" w:color="auto" w:fill="FBFBF9"/>
        </w:rPr>
        <w:t>.</w:t>
      </w:r>
      <w:r>
        <w:rPr>
          <w:color w:val="4E443B"/>
          <w:spacing w:val="-3"/>
          <w:shd w:val="clear" w:color="auto" w:fill="FBFBF9"/>
        </w:rPr>
        <w:t>这个命令它已经能解决我们</w:t>
      </w:r>
    </w:p>
    <w:p>
      <w:pPr>
        <w:pStyle w:val="5"/>
        <w:spacing w:line="280" w:lineRule="exact"/>
        <w:ind w:left="1420"/>
      </w:pPr>
      <w:r>
        <w:rPr>
          <w:rFonts w:hint="eastAsia" w:ascii="宋体" w:eastAsia="宋体"/>
          <w:b w:val="0"/>
          <w:color w:val="4E443B"/>
          <w:shd w:val="clear" w:color="auto" w:fill="FBFBF9"/>
        </w:rPr>
        <w:t>两个问题了：</w:t>
      </w:r>
      <w:r>
        <w:rPr>
          <w:color w:val="4E443B"/>
          <w:shd w:val="clear" w:color="auto" w:fill="FBFBF9"/>
        </w:rPr>
        <w:t>当前做的哪些更新还没有暂存？有哪些更新已经暂存起来准备</w:t>
      </w:r>
    </w:p>
    <w:p>
      <w:pPr>
        <w:spacing w:before="0" w:line="347" w:lineRule="exact"/>
        <w:ind w:left="1420" w:right="0" w:firstLine="0"/>
        <w:jc w:val="left"/>
        <w:rPr>
          <w:rFonts w:hint="eastAsia" w:ascii="Microsoft JhengHei" w:eastAsia="Microsoft JhengHei"/>
          <w:b/>
          <w:sz w:val="21"/>
        </w:rPr>
      </w:pPr>
      <w:r>
        <w:rPr>
          <w:rFonts w:hint="eastAsia" w:ascii="Microsoft JhengHei" w:eastAsia="Microsoft JhengHei"/>
          <w:b/>
          <w:color w:val="4E443B"/>
          <w:sz w:val="21"/>
          <w:shd w:val="clear" w:color="auto" w:fill="FBFBF9"/>
        </w:rPr>
        <w:t>好了下次提交？</w:t>
      </w:r>
    </w:p>
    <w:p>
      <w:pPr>
        <w:pStyle w:val="10"/>
        <w:numPr>
          <w:ilvl w:val="0"/>
          <w:numId w:val="6"/>
        </w:numPr>
        <w:tabs>
          <w:tab w:val="left" w:pos="2260"/>
          <w:tab w:val="left" w:pos="2261"/>
        </w:tabs>
        <w:spacing w:before="0" w:after="0" w:line="267" w:lineRule="exact"/>
        <w:ind w:left="2261" w:right="0" w:hanging="361"/>
        <w:jc w:val="left"/>
        <w:rPr>
          <w:rFonts w:ascii="Times New Roman" w:eastAsia="Times New Roman"/>
          <w:sz w:val="21"/>
        </w:rPr>
      </w:pPr>
      <w:r>
        <w:rPr>
          <w:rFonts w:hint="eastAsia" w:ascii="宋体" w:eastAsia="宋体"/>
          <w:color w:val="4E443B"/>
          <w:spacing w:val="-3"/>
          <w:sz w:val="21"/>
          <w:shd w:val="clear" w:color="auto" w:fill="FBFBF9"/>
        </w:rPr>
        <w:t>当前做的哪些更新还没有暂存？，</w:t>
      </w:r>
    </w:p>
    <w:p>
      <w:pPr>
        <w:pStyle w:val="6"/>
        <w:spacing w:before="41"/>
        <w:ind w:left="2261"/>
      </w:pPr>
      <w:r>
        <w:rPr>
          <w:shd w:val="clear" w:color="auto" w:fill="FBFBF9"/>
        </w:rPr>
        <w:t>命令：</w:t>
      </w:r>
      <w:r>
        <w:rPr>
          <w:rFonts w:ascii="Times New Roman" w:eastAsia="Times New Roman"/>
          <w:shd w:val="clear" w:color="auto" w:fill="FBFBF9"/>
        </w:rPr>
        <w:t>git diff</w:t>
      </w:r>
      <w:r>
        <w:rPr>
          <w:shd w:val="clear" w:color="auto" w:fill="FBFBF9"/>
        </w:rPr>
        <w:t xml:space="preserve">（不加参数直接输入 </w:t>
      </w:r>
      <w:r>
        <w:rPr>
          <w:rFonts w:ascii="Times New Roman" w:eastAsia="Times New Roman"/>
          <w:shd w:val="clear" w:color="auto" w:fill="FBFBF9"/>
        </w:rPr>
        <w:t>git diff</w:t>
      </w:r>
      <w:r>
        <w:rPr>
          <w:shd w:val="clear" w:color="auto" w:fill="FBFBF9"/>
        </w:rPr>
        <w:t>）</w:t>
      </w:r>
    </w:p>
    <w:p>
      <w:pPr>
        <w:pStyle w:val="10"/>
        <w:numPr>
          <w:ilvl w:val="0"/>
          <w:numId w:val="6"/>
        </w:numPr>
        <w:tabs>
          <w:tab w:val="left" w:pos="2201"/>
        </w:tabs>
        <w:spacing w:before="43" w:after="0" w:line="240" w:lineRule="auto"/>
        <w:ind w:left="2201" w:right="0" w:hanging="361"/>
        <w:jc w:val="left"/>
        <w:rPr>
          <w:rFonts w:ascii="Georgia" w:eastAsia="Georgia"/>
          <w:color w:val="4E443B"/>
          <w:sz w:val="21"/>
        </w:rPr>
      </w:pPr>
      <w:r>
        <w:rPr>
          <w:rFonts w:hint="eastAsia" w:ascii="宋体" w:eastAsia="宋体"/>
          <w:color w:val="4E443B"/>
          <w:spacing w:val="-3"/>
          <w:sz w:val="21"/>
          <w:shd w:val="clear" w:color="auto" w:fill="FBFBF9"/>
        </w:rPr>
        <w:t>有哪些更新已经暂存起来准备好了下次提交？</w:t>
      </w:r>
    </w:p>
    <w:p>
      <w:pPr>
        <w:pStyle w:val="6"/>
        <w:tabs>
          <w:tab w:val="left" w:pos="4406"/>
          <w:tab w:val="left" w:pos="5038"/>
        </w:tabs>
        <w:spacing w:before="43"/>
        <w:ind w:left="2201"/>
        <w:rPr>
          <w:rFonts w:ascii="Times New Roman" w:hAnsi="Times New Roman" w:eastAsia="Times New Roman"/>
        </w:rPr>
      </w:pPr>
      <w:r>
        <w:rPr>
          <w:shd w:val="clear" w:color="auto" w:fill="FBFBF9"/>
        </w:rPr>
        <w:t>命令：</w:t>
      </w:r>
      <w:r>
        <w:rPr>
          <w:spacing w:val="-58"/>
          <w:shd w:val="clear" w:color="auto" w:fill="FBFBF9"/>
        </w:rPr>
        <w:t xml:space="preserve"> </w:t>
      </w:r>
      <w:r>
        <w:rPr>
          <w:rFonts w:ascii="Times New Roman" w:hAnsi="Times New Roman" w:eastAsia="Times New Roman"/>
          <w:shd w:val="clear" w:color="auto" w:fill="FBFBF9"/>
        </w:rPr>
        <w:t>git</w:t>
      </w:r>
      <w:r>
        <w:rPr>
          <w:rFonts w:ascii="Times New Roman" w:hAnsi="Times New Roman" w:eastAsia="Times New Roman"/>
          <w:spacing w:val="-1"/>
          <w:shd w:val="clear" w:color="auto" w:fill="FBFBF9"/>
        </w:rPr>
        <w:t xml:space="preserve"> </w:t>
      </w:r>
      <w:r>
        <w:rPr>
          <w:rFonts w:ascii="Times New Roman" w:hAnsi="Times New Roman" w:eastAsia="Times New Roman"/>
          <w:shd w:val="clear" w:color="auto" w:fill="FBFBF9"/>
        </w:rPr>
        <w:t>diff</w:t>
      </w:r>
      <w:r>
        <w:rPr>
          <w:rFonts w:ascii="Times New Roman" w:hAnsi="Times New Roman" w:eastAsia="Times New Roman"/>
          <w:spacing w:val="-1"/>
          <w:shd w:val="clear" w:color="auto" w:fill="FBFBF9"/>
        </w:rPr>
        <w:t xml:space="preserve"> </w:t>
      </w:r>
      <w:r>
        <w:rPr>
          <w:rFonts w:ascii="Times New Roman" w:hAnsi="Times New Roman" w:eastAsia="Times New Roman"/>
          <w:shd w:val="clear" w:color="auto" w:fill="FBFBF9"/>
        </w:rPr>
        <w:t>–cached</w:t>
      </w:r>
      <w:r>
        <w:rPr>
          <w:rFonts w:ascii="Times New Roman" w:hAnsi="Times New Roman" w:eastAsia="Times New Roman"/>
          <w:shd w:val="clear" w:color="auto" w:fill="FBFBF9"/>
        </w:rPr>
        <w:tab/>
      </w:r>
      <w:r>
        <w:rPr>
          <w:spacing w:val="-3"/>
          <w:shd w:val="clear" w:color="auto" w:fill="FBFBF9"/>
        </w:rPr>
        <w:t>或</w:t>
      </w:r>
      <w:r>
        <w:rPr>
          <w:shd w:val="clear" w:color="auto" w:fill="FBFBF9"/>
        </w:rPr>
        <w:t>者</w:t>
      </w:r>
      <w:r>
        <w:rPr>
          <w:shd w:val="clear" w:color="auto" w:fill="FBFBF9"/>
        </w:rPr>
        <w:tab/>
      </w:r>
      <w:r>
        <w:rPr>
          <w:rFonts w:ascii="Times New Roman" w:hAnsi="Times New Roman" w:eastAsia="Times New Roman"/>
          <w:shd w:val="clear" w:color="auto" w:fill="FBFBF9"/>
        </w:rPr>
        <w:t>git</w:t>
      </w:r>
      <w:r>
        <w:rPr>
          <w:rFonts w:ascii="Times New Roman" w:hAnsi="Times New Roman" w:eastAsia="Times New Roman"/>
          <w:spacing w:val="-1"/>
          <w:shd w:val="clear" w:color="auto" w:fill="FBFBF9"/>
        </w:rPr>
        <w:t xml:space="preserve"> </w:t>
      </w:r>
      <w:r>
        <w:rPr>
          <w:rFonts w:ascii="Times New Roman" w:hAnsi="Times New Roman" w:eastAsia="Times New Roman"/>
          <w:shd w:val="clear" w:color="auto" w:fill="FBFBF9"/>
        </w:rPr>
        <w:t>diff</w:t>
      </w:r>
      <w:r>
        <w:rPr>
          <w:rFonts w:ascii="Times New Roman" w:hAnsi="Times New Roman" w:eastAsia="Times New Roman"/>
          <w:spacing w:val="-1"/>
          <w:shd w:val="clear" w:color="auto" w:fill="FBFBF9"/>
        </w:rPr>
        <w:t xml:space="preserve"> </w:t>
      </w:r>
      <w:r>
        <w:rPr>
          <w:rFonts w:ascii="Times New Roman" w:hAnsi="Times New Roman" w:eastAsia="Times New Roman"/>
          <w:shd w:val="clear" w:color="auto" w:fill="FBFBF9"/>
        </w:rPr>
        <w:t xml:space="preserve">–staged(1.6.1 </w:t>
      </w:r>
      <w:r>
        <w:rPr>
          <w:spacing w:val="-3"/>
          <w:shd w:val="clear" w:color="auto" w:fill="FBFBF9"/>
        </w:rPr>
        <w:t>以</w:t>
      </w:r>
      <w:r>
        <w:rPr>
          <w:shd w:val="clear" w:color="auto" w:fill="FBFBF9"/>
        </w:rPr>
        <w:t>上</w:t>
      </w:r>
      <w:r>
        <w:rPr>
          <w:rFonts w:ascii="Times New Roman" w:hAnsi="Times New Roman" w:eastAsia="Times New Roman"/>
          <w:shd w:val="clear" w:color="auto" w:fill="FBFBF9"/>
        </w:rPr>
        <w:t>)</w:t>
      </w:r>
    </w:p>
    <w:p>
      <w:pPr>
        <w:pStyle w:val="5"/>
        <w:numPr>
          <w:ilvl w:val="0"/>
          <w:numId w:val="5"/>
        </w:numPr>
        <w:tabs>
          <w:tab w:val="left" w:pos="1001"/>
        </w:tabs>
        <w:spacing w:before="0" w:after="0" w:line="358" w:lineRule="exact"/>
        <w:ind w:left="1000" w:right="0" w:hanging="209"/>
        <w:jc w:val="left"/>
      </w:pPr>
      <w:r>
        <w:rPr>
          <w:color w:val="FF0000"/>
          <w:shd w:val="clear" w:color="auto" w:fill="FBFBF9"/>
        </w:rPr>
        <w:t>提交更新</w:t>
      </w:r>
    </w:p>
    <w:p>
      <w:pPr>
        <w:pStyle w:val="6"/>
        <w:spacing w:line="278" w:lineRule="auto"/>
        <w:ind w:left="1000" w:right="1692" w:firstLine="420"/>
        <w:rPr>
          <w:rFonts w:ascii="Georgia" w:eastAsia="Georgia"/>
        </w:rPr>
      </w:pPr>
      <w:r>
        <w:rPr>
          <w:color w:val="4E443B"/>
          <w:spacing w:val="-8"/>
          <w:shd w:val="clear" w:color="auto" w:fill="FBFBF9"/>
        </w:rPr>
        <w:t>当暂存区域已经准备妥当可以提交时，在此之前，请一定要确认还有什么修改</w:t>
      </w:r>
      <w:r>
        <w:rPr>
          <w:color w:val="4E443B"/>
          <w:spacing w:val="-14"/>
          <w:shd w:val="clear" w:color="auto" w:fill="FBFBF9"/>
        </w:rPr>
        <w:t xml:space="preserve">过的或新建的文件还没有 </w:t>
      </w:r>
      <w:r>
        <w:rPr>
          <w:rFonts w:ascii="Georgia" w:eastAsia="Georgia"/>
          <w:color w:val="4E443B"/>
          <w:shd w:val="clear" w:color="auto" w:fill="FBFBF9"/>
        </w:rPr>
        <w:t xml:space="preserve">git add </w:t>
      </w:r>
      <w:r>
        <w:rPr>
          <w:color w:val="4E443B"/>
          <w:spacing w:val="-13"/>
          <w:shd w:val="clear" w:color="auto" w:fill="FBFBF9"/>
        </w:rPr>
        <w:t>过，否则提交的时候不会记录这些还没暂存起来的</w:t>
      </w:r>
      <w:r>
        <w:rPr>
          <w:color w:val="4E443B"/>
          <w:spacing w:val="-5"/>
          <w:shd w:val="clear" w:color="auto" w:fill="FBFBF9"/>
        </w:rPr>
        <w:t xml:space="preserve">变化。所以，每次准备提交前，先用 </w:t>
      </w:r>
      <w:r>
        <w:rPr>
          <w:rFonts w:ascii="Georgia" w:eastAsia="Georgia"/>
          <w:color w:val="4E443B"/>
          <w:shd w:val="clear" w:color="auto" w:fill="FBFBF9"/>
        </w:rPr>
        <w:t xml:space="preserve">git status </w:t>
      </w:r>
      <w:r>
        <w:rPr>
          <w:color w:val="4E443B"/>
          <w:spacing w:val="-3"/>
          <w:shd w:val="clear" w:color="auto" w:fill="FBFBF9"/>
        </w:rPr>
        <w:t xml:space="preserve">看下，是不是都已暂存起来了，然后再运行提交命令 </w:t>
      </w:r>
      <w:r>
        <w:rPr>
          <w:rFonts w:ascii="Georgia" w:eastAsia="Georgia"/>
          <w:color w:val="4E443B"/>
          <w:shd w:val="clear" w:color="auto" w:fill="FBFBF9"/>
        </w:rPr>
        <w:t>git commit</w:t>
      </w:r>
    </w:p>
    <w:p>
      <w:pPr>
        <w:pStyle w:val="6"/>
        <w:spacing w:line="269" w:lineRule="exact"/>
        <w:ind w:left="1420"/>
        <w:rPr>
          <w:rFonts w:ascii="Georgia" w:eastAsia="Georgia"/>
        </w:rPr>
      </w:pPr>
      <w:r>
        <w:rPr>
          <w:color w:val="4E443B"/>
          <w:shd w:val="clear" w:color="auto" w:fill="FBFBF9"/>
        </w:rPr>
        <w:t>命令：</w:t>
      </w:r>
      <w:r>
        <w:rPr>
          <w:rFonts w:ascii="Georgia" w:eastAsia="Georgia"/>
          <w:color w:val="4E443B"/>
          <w:shd w:val="clear" w:color="auto" w:fill="FBFBF9"/>
        </w:rPr>
        <w:t>git commit</w:t>
      </w:r>
    </w:p>
    <w:p>
      <w:pPr>
        <w:pStyle w:val="6"/>
        <w:spacing w:before="40"/>
        <w:ind w:left="1420"/>
      </w:pPr>
      <w:r>
        <w:rPr>
          <w:color w:val="4E443B"/>
          <w:shd w:val="clear" w:color="auto" w:fill="FBFBF9"/>
        </w:rPr>
        <w:t>注意：这种方式会启动文本编辑器以便输入本次提交的说明</w:t>
      </w:r>
    </w:p>
    <w:p>
      <w:pPr>
        <w:pStyle w:val="6"/>
        <w:spacing w:before="43" w:line="278" w:lineRule="auto"/>
        <w:ind w:left="1840" w:right="1698" w:firstLine="211"/>
      </w:pPr>
      <w:r>
        <w:rPr>
          <w:color w:val="4E443B"/>
          <w:spacing w:val="-6"/>
          <w:shd w:val="clear" w:color="auto" w:fill="FBFBF9"/>
        </w:rPr>
        <w:t xml:space="preserve">默认的提交消息包含最后一次运行 </w:t>
      </w:r>
      <w:r>
        <w:rPr>
          <w:rFonts w:ascii="Georgia" w:eastAsia="Georgia"/>
          <w:color w:val="4E443B"/>
          <w:shd w:val="clear" w:color="auto" w:fill="FBFBF9"/>
        </w:rPr>
        <w:t xml:space="preserve">git status </w:t>
      </w:r>
      <w:r>
        <w:rPr>
          <w:color w:val="4E443B"/>
          <w:spacing w:val="-3"/>
          <w:shd w:val="clear" w:color="auto" w:fill="FBFBF9"/>
        </w:rPr>
        <w:t xml:space="preserve">的输出，放在注释行里， </w:t>
      </w:r>
      <w:r>
        <w:rPr>
          <w:color w:val="4E443B"/>
          <w:spacing w:val="-10"/>
          <w:shd w:val="clear" w:color="auto" w:fill="FBFBF9"/>
        </w:rPr>
        <w:t xml:space="preserve">另外开头还有一空行，供你输入提交说明。你完全可以去掉这些注释行， </w:t>
      </w:r>
      <w:r>
        <w:rPr>
          <w:color w:val="4E443B"/>
          <w:spacing w:val="-7"/>
          <w:shd w:val="clear" w:color="auto" w:fill="FBFBF9"/>
        </w:rPr>
        <w:t>不过留着也没关系，多少能帮你回想起这次更新的内容有哪些。</w:t>
      </w:r>
    </w:p>
    <w:p>
      <w:pPr>
        <w:pStyle w:val="5"/>
        <w:tabs>
          <w:tab w:val="left" w:pos="1000"/>
        </w:tabs>
        <w:spacing w:line="314" w:lineRule="exact"/>
        <w:ind w:left="160"/>
      </w:pPr>
      <w:r>
        <w:rPr>
          <w:rFonts w:ascii="Times New Roman" w:eastAsia="Times New Roman"/>
          <w:color w:val="FF0000"/>
          <w:w w:val="100"/>
          <w:shd w:val="clear" w:color="auto" w:fill="FBFBF9"/>
        </w:rPr>
        <w:t xml:space="preserve"> </w:t>
      </w:r>
      <w:r>
        <w:rPr>
          <w:rFonts w:ascii="Times New Roman" w:eastAsia="Times New Roman"/>
          <w:color w:val="FF0000"/>
          <w:shd w:val="clear" w:color="auto" w:fill="FBFBF9"/>
        </w:rPr>
        <w:tab/>
      </w:r>
      <w:r>
        <w:rPr>
          <w:color w:val="FF0000"/>
          <w:shd w:val="clear" w:color="auto" w:fill="FBFBF9"/>
        </w:rPr>
        <w:t xml:space="preserve">另外也可以用 </w:t>
      </w:r>
      <w:r>
        <w:rPr>
          <w:rFonts w:ascii="Georgia" w:eastAsia="Georgia"/>
          <w:color w:val="FF0000"/>
          <w:shd w:val="clear" w:color="auto" w:fill="FBFBF9"/>
        </w:rPr>
        <w:t>-m</w:t>
      </w:r>
      <w:r>
        <w:rPr>
          <w:rFonts w:ascii="Georgia" w:eastAsia="Georgia"/>
          <w:color w:val="FF0000"/>
          <w:spacing w:val="49"/>
          <w:shd w:val="clear" w:color="auto" w:fill="FBFBF9"/>
        </w:rPr>
        <w:t xml:space="preserve"> </w:t>
      </w:r>
      <w:r>
        <w:rPr>
          <w:color w:val="FF0000"/>
          <w:spacing w:val="-2"/>
          <w:shd w:val="clear" w:color="auto" w:fill="FBFBF9"/>
        </w:rPr>
        <w:t>参数后跟提交说明的方式，在一行命令中提交更新：</w:t>
      </w:r>
    </w:p>
    <w:p>
      <w:pPr>
        <w:pStyle w:val="6"/>
        <w:spacing w:line="267" w:lineRule="exact"/>
        <w:ind w:left="1420"/>
        <w:rPr>
          <w:rFonts w:ascii="Georgia" w:hAnsi="Georgia" w:eastAsia="Georgia"/>
        </w:rPr>
      </w:pPr>
      <w:r>
        <w:rPr>
          <w:color w:val="4E443B"/>
          <w:shd w:val="clear" w:color="auto" w:fill="FBFBF9"/>
        </w:rPr>
        <w:t>命令：</w:t>
      </w:r>
      <w:r>
        <w:rPr>
          <w:rFonts w:ascii="Georgia" w:hAnsi="Georgia" w:eastAsia="Georgia"/>
          <w:color w:val="4E443B"/>
          <w:shd w:val="clear" w:color="auto" w:fill="FBFBF9"/>
        </w:rPr>
        <w:t>git commit –m “message xxx”</w:t>
      </w:r>
    </w:p>
    <w:p>
      <w:pPr>
        <w:pStyle w:val="6"/>
        <w:spacing w:before="11"/>
        <w:rPr>
          <w:rFonts w:ascii="Georgia"/>
          <w:sz w:val="24"/>
        </w:rPr>
      </w:pPr>
    </w:p>
    <w:p>
      <w:pPr>
        <w:pStyle w:val="6"/>
        <w:spacing w:before="71" w:line="278" w:lineRule="auto"/>
        <w:ind w:left="1000" w:right="1685" w:firstLine="420"/>
        <w:jc w:val="both"/>
      </w:pPr>
      <w:r>
        <w:rPr>
          <w:color w:val="4E443B"/>
          <w:spacing w:val="-3"/>
          <w:shd w:val="clear" w:color="auto" w:fill="FBFBF9"/>
        </w:rPr>
        <w:t xml:space="preserve">提交时记录的是放在暂存区域的快照，任何还未暂存的仍然保持已修改状态， </w:t>
      </w:r>
      <w:r>
        <w:rPr>
          <w:color w:val="4E443B"/>
          <w:spacing w:val="-14"/>
          <w:shd w:val="clear" w:color="auto" w:fill="FBFBF9"/>
        </w:rPr>
        <w:t xml:space="preserve">可以在下次提交时纳入版本管理。每一次运行提交操作，都是对你项目作一次快照， </w:t>
      </w:r>
      <w:r>
        <w:rPr>
          <w:color w:val="4E443B"/>
          <w:spacing w:val="-8"/>
          <w:shd w:val="clear" w:color="auto" w:fill="FBFBF9"/>
        </w:rPr>
        <w:t>以后可以回</w:t>
      </w:r>
      <w:r>
        <w:rPr>
          <w:color w:val="4E443B"/>
          <w:spacing w:val="-22"/>
          <w:shd w:val="clear" w:color="auto" w:fill="FBFBF9"/>
        </w:rPr>
        <w:t>到这个状态，或者进行比较</w:t>
      </w:r>
    </w:p>
    <w:p>
      <w:pPr>
        <w:pStyle w:val="5"/>
        <w:numPr>
          <w:ilvl w:val="0"/>
          <w:numId w:val="5"/>
        </w:numPr>
        <w:tabs>
          <w:tab w:val="left" w:pos="1001"/>
        </w:tabs>
        <w:spacing w:before="0" w:after="0" w:line="314" w:lineRule="exact"/>
        <w:ind w:left="1000" w:right="0" w:hanging="209"/>
        <w:jc w:val="left"/>
      </w:pPr>
      <w:r>
        <w:rPr>
          <w:color w:val="FF0000"/>
        </w:rPr>
        <w:t>跳过使用暂存区域</w:t>
      </w:r>
    </w:p>
    <w:p>
      <w:pPr>
        <w:pStyle w:val="6"/>
        <w:spacing w:line="278" w:lineRule="auto"/>
        <w:ind w:left="1000" w:right="1791" w:firstLine="420"/>
        <w:rPr>
          <w:rFonts w:ascii="Georgia" w:eastAsia="Georgia"/>
        </w:rPr>
      </w:pPr>
      <w:r>
        <w:rPr>
          <w:color w:val="4E443B"/>
          <w:spacing w:val="-7"/>
          <w:shd w:val="clear" w:color="auto" w:fill="FBFBF9"/>
        </w:rPr>
        <w:t>尽管使用暂存区域的方式可以精心准备要提交的细节，但有时候这么做略显繁</w:t>
      </w:r>
      <w:r>
        <w:rPr>
          <w:color w:val="4E443B"/>
          <w:spacing w:val="22"/>
          <w:shd w:val="clear" w:color="auto" w:fill="FBFBF9"/>
        </w:rPr>
        <w:t>琐。</w:t>
      </w:r>
      <w:r>
        <w:rPr>
          <w:rFonts w:ascii="Georgia" w:eastAsia="Georgia"/>
          <w:color w:val="4E443B"/>
          <w:shd w:val="clear" w:color="auto" w:fill="FBFBF9"/>
        </w:rPr>
        <w:t xml:space="preserve">Git </w:t>
      </w:r>
      <w:r>
        <w:rPr>
          <w:color w:val="4E443B"/>
          <w:spacing w:val="6"/>
          <w:shd w:val="clear" w:color="auto" w:fill="FBFBF9"/>
        </w:rPr>
        <w:t xml:space="preserve">提供了一个跳过使用暂存区域的方式， 只要在提交的时候， 给 </w:t>
      </w:r>
      <w:r>
        <w:rPr>
          <w:rFonts w:ascii="Georgia" w:eastAsia="Georgia"/>
          <w:color w:val="4E443B"/>
          <w:shd w:val="clear" w:color="auto" w:fill="FBFBF9"/>
        </w:rPr>
        <w:t>git</w:t>
      </w:r>
    </w:p>
    <w:p>
      <w:pPr>
        <w:pStyle w:val="6"/>
        <w:spacing w:line="278" w:lineRule="auto"/>
        <w:ind w:left="1000" w:right="1728"/>
        <w:jc w:val="both"/>
      </w:pPr>
      <w:r>
        <w:rPr>
          <w:rFonts w:ascii="Georgia" w:eastAsia="Georgia"/>
          <w:color w:val="4E443B"/>
          <w:shd w:val="clear" w:color="auto" w:fill="FBFBF9"/>
        </w:rPr>
        <w:t xml:space="preserve">commit </w:t>
      </w:r>
      <w:r>
        <w:rPr>
          <w:color w:val="4E443B"/>
          <w:shd w:val="clear" w:color="auto" w:fill="FBFBF9"/>
        </w:rPr>
        <w:t xml:space="preserve">加上 </w:t>
      </w:r>
      <w:r>
        <w:rPr>
          <w:rFonts w:ascii="Georgia" w:eastAsia="Georgia"/>
          <w:color w:val="4E443B"/>
          <w:shd w:val="clear" w:color="auto" w:fill="FBFBF9"/>
        </w:rPr>
        <w:t xml:space="preserve">-a </w:t>
      </w:r>
      <w:r>
        <w:rPr>
          <w:color w:val="4E443B"/>
          <w:shd w:val="clear" w:color="auto" w:fill="FBFBF9"/>
        </w:rPr>
        <w:t>选项，</w:t>
      </w:r>
      <w:r>
        <w:rPr>
          <w:rFonts w:ascii="Georgia" w:eastAsia="Georgia"/>
          <w:color w:val="4E443B"/>
          <w:shd w:val="clear" w:color="auto" w:fill="FBFBF9"/>
        </w:rPr>
        <w:t xml:space="preserve">Git </w:t>
      </w:r>
      <w:r>
        <w:rPr>
          <w:color w:val="4E443B"/>
          <w:shd w:val="clear" w:color="auto" w:fill="FBFBF9"/>
        </w:rPr>
        <w:t xml:space="preserve">就会自动把所有已经跟踪过的文件暂存起来一并提交， 从而跳过 </w:t>
      </w:r>
      <w:r>
        <w:rPr>
          <w:rFonts w:ascii="Georgia" w:eastAsia="Georgia"/>
          <w:color w:val="4E443B"/>
          <w:shd w:val="clear" w:color="auto" w:fill="FBFBF9"/>
        </w:rPr>
        <w:t xml:space="preserve">git add </w:t>
      </w:r>
      <w:r>
        <w:rPr>
          <w:color w:val="4E443B"/>
          <w:shd w:val="clear" w:color="auto" w:fill="FBFBF9"/>
        </w:rPr>
        <w:t>步骤</w:t>
      </w:r>
    </w:p>
    <w:p>
      <w:pPr>
        <w:pStyle w:val="6"/>
        <w:spacing w:before="13" w:line="233" w:lineRule="exact"/>
        <w:ind w:left="1420"/>
        <w:rPr>
          <w:rFonts w:ascii="Georgia"/>
        </w:rPr>
      </w:pPr>
      <w:r>
        <w:rPr>
          <w:rFonts w:ascii="Georgia"/>
          <w:color w:val="4E443B"/>
          <w:shd w:val="clear" w:color="auto" w:fill="FBFBF9"/>
        </w:rPr>
        <w:t>git commit -a</w:t>
      </w:r>
    </w:p>
    <w:p>
      <w:pPr>
        <w:pStyle w:val="5"/>
        <w:numPr>
          <w:ilvl w:val="0"/>
          <w:numId w:val="5"/>
        </w:numPr>
        <w:tabs>
          <w:tab w:val="left" w:pos="1001"/>
        </w:tabs>
        <w:spacing w:before="0" w:after="0" w:line="379" w:lineRule="exact"/>
        <w:ind w:left="1000" w:right="0" w:hanging="209"/>
        <w:jc w:val="left"/>
      </w:pPr>
      <w:r>
        <w:rPr>
          <w:color w:val="FF0000"/>
          <w:shd w:val="clear" w:color="auto" w:fill="FBFBF9"/>
        </w:rPr>
        <w:t>移除文件</w:t>
      </w:r>
    </w:p>
    <w:p>
      <w:pPr>
        <w:pStyle w:val="6"/>
        <w:spacing w:line="278" w:lineRule="auto"/>
        <w:ind w:left="1000" w:right="1793"/>
        <w:jc w:val="both"/>
      </w:pPr>
      <w:r>
        <w:rPr>
          <w:color w:val="4E443B"/>
          <w:shd w:val="clear" w:color="auto" w:fill="FBFBF9"/>
        </w:rPr>
        <w:t xml:space="preserve">要从 </w:t>
      </w:r>
      <w:r>
        <w:rPr>
          <w:rFonts w:ascii="Georgia" w:eastAsia="Georgia"/>
          <w:color w:val="4E443B"/>
          <w:shd w:val="clear" w:color="auto" w:fill="FBFBF9"/>
        </w:rPr>
        <w:t xml:space="preserve">Git </w:t>
      </w:r>
      <w:r>
        <w:rPr>
          <w:color w:val="4E443B"/>
          <w:shd w:val="clear" w:color="auto" w:fill="FBFBF9"/>
        </w:rPr>
        <w:t xml:space="preserve">中移除某个文件，就必须要从已跟踪文件清单中注册删除（确切地说， 是在暂存区域注册删除），然后提交。可以用 </w:t>
      </w:r>
      <w:r>
        <w:rPr>
          <w:rFonts w:ascii="Georgia" w:eastAsia="Georgia"/>
          <w:color w:val="4E443B"/>
          <w:shd w:val="clear" w:color="auto" w:fill="FBFBF9"/>
        </w:rPr>
        <w:t xml:space="preserve">git rm </w:t>
      </w:r>
      <w:r>
        <w:rPr>
          <w:color w:val="4E443B"/>
          <w:shd w:val="clear" w:color="auto" w:fill="FBFBF9"/>
        </w:rPr>
        <w:t>命令完成此项工作，并连带从工作目录中删除指定的文件，这样以后就不会出现在未跟踪文件清单中了。</w:t>
      </w:r>
    </w:p>
    <w:p>
      <w:pPr>
        <w:pStyle w:val="10"/>
        <w:numPr>
          <w:ilvl w:val="0"/>
          <w:numId w:val="7"/>
        </w:numPr>
        <w:tabs>
          <w:tab w:val="left" w:pos="1780"/>
          <w:tab w:val="left" w:pos="1781"/>
        </w:tabs>
        <w:spacing w:before="0" w:after="0" w:line="269" w:lineRule="exact"/>
        <w:ind w:left="1780" w:right="0" w:hanging="360"/>
        <w:jc w:val="left"/>
        <w:rPr>
          <w:rFonts w:hint="eastAsia" w:ascii="宋体" w:eastAsia="宋体"/>
          <w:sz w:val="21"/>
        </w:rPr>
      </w:pPr>
      <w:r>
        <w:rPr>
          <w:rFonts w:hint="eastAsia" w:ascii="宋体" w:eastAsia="宋体"/>
          <w:color w:val="4E443B"/>
          <w:spacing w:val="-3"/>
          <w:sz w:val="21"/>
          <w:shd w:val="clear" w:color="auto" w:fill="FBFBF9"/>
        </w:rPr>
        <w:t>从工作目录中手工删除文件</w:t>
      </w:r>
    </w:p>
    <w:p>
      <w:pPr>
        <w:pStyle w:val="6"/>
        <w:spacing w:before="52"/>
        <w:ind w:left="1420"/>
        <w:rPr>
          <w:rFonts w:ascii="Times New Roman"/>
        </w:rPr>
      </w:pPr>
      <w:r>
        <w:rPr>
          <w:rFonts w:ascii="Times New Roman"/>
          <w:shd w:val="clear" w:color="auto" w:fill="FBFBF9"/>
        </w:rPr>
        <w:t>git status</w:t>
      </w:r>
    </w:p>
    <w:p>
      <w:pPr>
        <w:pStyle w:val="6"/>
        <w:spacing w:before="74" w:line="314" w:lineRule="auto"/>
        <w:ind w:left="1420" w:right="5901"/>
        <w:rPr>
          <w:rFonts w:ascii="Georgia"/>
        </w:rPr>
      </w:pPr>
      <w:r>
        <w:rPr>
          <w:rFonts w:ascii="Georgia"/>
          <w:color w:val="FF0000"/>
          <w:shd w:val="clear" w:color="auto" w:fill="FBFBF9"/>
        </w:rPr>
        <w:t>On     branch      master Changes not staged for</w:t>
      </w:r>
      <w:r>
        <w:rPr>
          <w:rFonts w:ascii="Georgia"/>
          <w:color w:val="FF0000"/>
          <w:spacing w:val="-12"/>
          <w:shd w:val="clear" w:color="auto" w:fill="FBFBF9"/>
        </w:rPr>
        <w:t xml:space="preserve"> </w:t>
      </w:r>
      <w:r>
        <w:rPr>
          <w:rFonts w:ascii="Georgia"/>
          <w:color w:val="FF0000"/>
          <w:shd w:val="clear" w:color="auto" w:fill="FBFBF9"/>
        </w:rPr>
        <w:t>commit:</w:t>
      </w:r>
    </w:p>
    <w:p>
      <w:pPr>
        <w:pStyle w:val="6"/>
        <w:spacing w:line="237" w:lineRule="exact"/>
        <w:ind w:left="1420"/>
        <w:rPr>
          <w:rFonts w:ascii="Georgia"/>
        </w:rPr>
      </w:pPr>
      <w:r>
        <w:rPr>
          <w:rFonts w:ascii="Georgia"/>
          <w:color w:val="FF0000"/>
          <w:w w:val="100"/>
          <w:shd w:val="clear" w:color="auto" w:fill="FBFBF9"/>
        </w:rPr>
        <w:t xml:space="preserve"> </w:t>
      </w:r>
      <w:r>
        <w:rPr>
          <w:rFonts w:ascii="Georgia"/>
          <w:color w:val="FF0000"/>
          <w:shd w:val="clear" w:color="auto" w:fill="FBFBF9"/>
        </w:rPr>
        <w:t xml:space="preserve">   (use "git add/rm &lt;file&gt;..." to update what will be committed)</w:t>
      </w:r>
    </w:p>
    <w:p>
      <w:pPr>
        <w:pStyle w:val="6"/>
        <w:spacing w:before="73"/>
        <w:ind w:left="1420"/>
        <w:rPr>
          <w:rFonts w:ascii="Georgia"/>
        </w:rPr>
      </w:pPr>
      <w:r>
        <w:rPr>
          <w:rFonts w:ascii="Georgia"/>
          <w:color w:val="FF0000"/>
          <w:w w:val="100"/>
          <w:shd w:val="clear" w:color="auto" w:fill="FBFBF9"/>
        </w:rPr>
        <w:t xml:space="preserve"> </w:t>
      </w:r>
      <w:r>
        <w:rPr>
          <w:rFonts w:ascii="Georgia"/>
          <w:color w:val="FF0000"/>
          <w:shd w:val="clear" w:color="auto" w:fill="FBFBF9"/>
        </w:rPr>
        <w:t xml:space="preserve">   (use "git checkout -- &lt;file&gt;..." to discard changes in working directory)</w:t>
      </w:r>
    </w:p>
    <w:p>
      <w:pPr>
        <w:spacing w:after="0"/>
        <w:rPr>
          <w:rFonts w:ascii="Georgia"/>
        </w:rPr>
        <w:sectPr>
          <w:pgSz w:w="11910" w:h="16840"/>
          <w:pgMar w:top="1620" w:right="0" w:bottom="1260" w:left="1640" w:header="850" w:footer="1064" w:gutter="0"/>
          <w:cols w:space="720" w:num="1"/>
        </w:sectPr>
      </w:pPr>
    </w:p>
    <w:p>
      <w:pPr>
        <w:pStyle w:val="6"/>
        <w:tabs>
          <w:tab w:val="left" w:pos="1164"/>
        </w:tabs>
        <w:spacing w:before="1"/>
        <w:ind w:right="3391"/>
        <w:jc w:val="center"/>
        <w:rPr>
          <w:rFonts w:ascii="Georgia"/>
        </w:rPr>
      </w:pPr>
      <w:r>
        <mc:AlternateContent>
          <mc:Choice Requires="wps">
            <w:drawing>
              <wp:anchor distT="0" distB="0" distL="114300" distR="114300" simplePos="0" relativeHeight="251675648" behindDoc="1" locked="0" layoutInCell="1" allowOverlap="1">
                <wp:simplePos x="0" y="0"/>
                <wp:positionH relativeFrom="page">
                  <wp:posOffset>1943100</wp:posOffset>
                </wp:positionH>
                <wp:positionV relativeFrom="paragraph">
                  <wp:posOffset>-635</wp:posOffset>
                </wp:positionV>
                <wp:extent cx="2025650" cy="152400"/>
                <wp:effectExtent l="0" t="0" r="0" b="0"/>
                <wp:wrapNone/>
                <wp:docPr id="474" name="矩形 164"/>
                <wp:cNvGraphicFramePr/>
                <a:graphic xmlns:a="http://schemas.openxmlformats.org/drawingml/2006/main">
                  <a:graphicData uri="http://schemas.microsoft.com/office/word/2010/wordprocessingShape">
                    <wps:wsp>
                      <wps:cNvSpPr/>
                      <wps:spPr>
                        <a:xfrm>
                          <a:off x="0" y="0"/>
                          <a:ext cx="2025650" cy="152400"/>
                        </a:xfrm>
                        <a:prstGeom prst="rect">
                          <a:avLst/>
                        </a:prstGeom>
                        <a:solidFill>
                          <a:srgbClr val="FBFBF9"/>
                        </a:solidFill>
                        <a:ln>
                          <a:noFill/>
                        </a:ln>
                      </wps:spPr>
                      <wps:bodyPr upright="1"/>
                    </wps:wsp>
                  </a:graphicData>
                </a:graphic>
              </wp:anchor>
            </w:drawing>
          </mc:Choice>
          <mc:Fallback>
            <w:pict>
              <v:rect id="矩形 164" o:spid="_x0000_s1026" o:spt="1" style="position:absolute;left:0pt;margin-left:153pt;margin-top:-0.05pt;height:12pt;width:159.5pt;mso-position-horizontal-relative:page;z-index:-251640832;mso-width-relative:page;mso-height-relative:page;" fillcolor="#FBFBF9" filled="t" stroked="f" coordsize="21600,21600" o:gfxdata="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E/tv9PXAAAACAEAAA8AAAAAAAAAAQAgAAAAIgAAAGRycy9kb3ducmV2LnhtbFBLAQIUABQA&#10;AAAIAIdO4kCArNBAuAEAAGMDAAAOAAAAAAAAAAEAIAAAACYBAABkcnMvZTJvRG9jLnhtbFBLBQYA&#10;AAAABgAGAFkBAABQBQAAAAA=&#10;">
                <v:fill on="t" focussize="0,0"/>
                <v:stroke on="f"/>
                <v:imagedata o:title=""/>
                <o:lock v:ext="edit" aspectratio="f"/>
              </v:rect>
            </w:pict>
          </mc:Fallback>
        </mc:AlternateContent>
      </w:r>
      <w:r>
        <w:rPr>
          <w:rFonts w:ascii="Georgia"/>
          <w:color w:val="FF0000"/>
        </w:rPr>
        <w:t>deleted:</w:t>
      </w:r>
      <w:r>
        <w:rPr>
          <w:rFonts w:ascii="Georgia"/>
          <w:color w:val="FF0000"/>
        </w:rPr>
        <w:tab/>
      </w:r>
      <w:r>
        <w:rPr>
          <w:rFonts w:ascii="Georgia"/>
          <w:color w:val="FF0000"/>
        </w:rPr>
        <w:t>grit.gemspec</w:t>
      </w:r>
    </w:p>
    <w:p>
      <w:pPr>
        <w:pStyle w:val="6"/>
        <w:spacing w:before="73"/>
        <w:ind w:left="1420"/>
        <w:rPr>
          <w:rFonts w:ascii="Georgia"/>
        </w:rPr>
      </w:pPr>
      <w:r>
        <w:rPr>
          <w:rFonts w:ascii="Georgia"/>
          <w:color w:val="FF0000"/>
          <w:shd w:val="clear" w:color="auto" w:fill="FBFBF9"/>
        </w:rPr>
        <w:t>no changes added to commit (use "git add" and/or "git commit -a")</w:t>
      </w:r>
    </w:p>
    <w:p>
      <w:pPr>
        <w:pStyle w:val="10"/>
        <w:numPr>
          <w:ilvl w:val="0"/>
          <w:numId w:val="7"/>
        </w:numPr>
        <w:tabs>
          <w:tab w:val="left" w:pos="1781"/>
        </w:tabs>
        <w:spacing w:before="59" w:after="0" w:line="240" w:lineRule="auto"/>
        <w:ind w:left="1780" w:right="0" w:hanging="360"/>
        <w:jc w:val="left"/>
        <w:rPr>
          <w:rFonts w:hint="eastAsia" w:ascii="宋体" w:eastAsia="宋体"/>
          <w:sz w:val="21"/>
        </w:rPr>
      </w:pPr>
      <w:r>
        <w:rPr>
          <w:rFonts w:hint="eastAsia" w:ascii="宋体" w:eastAsia="宋体"/>
          <w:color w:val="4E443B"/>
          <w:spacing w:val="-15"/>
          <w:sz w:val="21"/>
          <w:shd w:val="clear" w:color="auto" w:fill="FBFBF9"/>
        </w:rPr>
        <w:t xml:space="preserve">再运行 </w:t>
      </w:r>
      <w:r>
        <w:rPr>
          <w:rFonts w:ascii="Georgia" w:eastAsia="Georgia"/>
          <w:color w:val="4E443B"/>
          <w:sz w:val="21"/>
          <w:shd w:val="clear" w:color="auto" w:fill="FBFBF9"/>
        </w:rPr>
        <w:t>git</w:t>
      </w:r>
      <w:r>
        <w:rPr>
          <w:rFonts w:ascii="Georgia" w:eastAsia="Georgia"/>
          <w:color w:val="4E443B"/>
          <w:spacing w:val="-1"/>
          <w:sz w:val="21"/>
          <w:shd w:val="clear" w:color="auto" w:fill="FBFBF9"/>
        </w:rPr>
        <w:t xml:space="preserve"> </w:t>
      </w:r>
      <w:r>
        <w:rPr>
          <w:rFonts w:ascii="Georgia" w:eastAsia="Georgia"/>
          <w:color w:val="4E443B"/>
          <w:sz w:val="21"/>
          <w:shd w:val="clear" w:color="auto" w:fill="FBFBF9"/>
        </w:rPr>
        <w:t>rm</w:t>
      </w:r>
      <w:r>
        <w:rPr>
          <w:rFonts w:ascii="Georgia" w:eastAsia="Georgia"/>
          <w:color w:val="4E443B"/>
          <w:spacing w:val="1"/>
          <w:sz w:val="21"/>
          <w:shd w:val="clear" w:color="auto" w:fill="FBFBF9"/>
        </w:rPr>
        <w:t xml:space="preserve"> </w:t>
      </w:r>
      <w:r>
        <w:rPr>
          <w:rFonts w:hint="eastAsia" w:ascii="宋体" w:eastAsia="宋体"/>
          <w:color w:val="4E443B"/>
          <w:spacing w:val="-3"/>
          <w:sz w:val="21"/>
          <w:shd w:val="clear" w:color="auto" w:fill="FBFBF9"/>
        </w:rPr>
        <w:t>记录此次移除文件的操作</w:t>
      </w:r>
    </w:p>
    <w:p>
      <w:pPr>
        <w:pStyle w:val="6"/>
        <w:spacing w:before="54"/>
        <w:ind w:left="1420"/>
        <w:rPr>
          <w:rFonts w:ascii="Times New Roman"/>
        </w:rPr>
      </w:pPr>
      <w:r>
        <w:rPr>
          <w:rFonts w:ascii="Times New Roman"/>
          <w:shd w:val="clear" w:color="auto" w:fill="FBFBF9"/>
        </w:rPr>
        <w:t>git status</w:t>
      </w:r>
    </w:p>
    <w:p>
      <w:pPr>
        <w:pStyle w:val="6"/>
        <w:spacing w:before="74" w:line="314" w:lineRule="auto"/>
        <w:ind w:left="1420" w:right="6414"/>
        <w:rPr>
          <w:rFonts w:ascii="Georgia"/>
        </w:rPr>
      </w:pPr>
      <w:r>
        <w:rPr>
          <w:rFonts w:ascii="Georgia"/>
          <w:color w:val="FF0000"/>
          <w:shd w:val="clear" w:color="auto" w:fill="FBFBF9"/>
        </w:rPr>
        <w:t>On branch master</w:t>
      </w:r>
      <w:r>
        <w:rPr>
          <w:rFonts w:ascii="Georgia"/>
          <w:color w:val="FF0000"/>
        </w:rPr>
        <w:t xml:space="preserve"> </w:t>
      </w:r>
      <w:r>
        <w:rPr>
          <w:rFonts w:ascii="Georgia"/>
          <w:color w:val="FF0000"/>
          <w:shd w:val="clear" w:color="auto" w:fill="FBFBF9"/>
        </w:rPr>
        <w:t>Changes to be committed:</w:t>
      </w:r>
    </w:p>
    <w:p>
      <w:pPr>
        <w:pStyle w:val="6"/>
        <w:tabs>
          <w:tab w:val="left" w:pos="3425"/>
        </w:tabs>
        <w:spacing w:line="314" w:lineRule="auto"/>
        <w:ind w:left="2261" w:right="4746" w:hanging="841"/>
        <w:rPr>
          <w:rFonts w:ascii="Georgia"/>
        </w:rPr>
      </w:pPr>
      <w:r>
        <mc:AlternateContent>
          <mc:Choice Requires="wps">
            <w:drawing>
              <wp:anchor distT="0" distB="0" distL="114300" distR="114300" simplePos="0" relativeHeight="251675648" behindDoc="1" locked="0" layoutInCell="1" allowOverlap="1">
                <wp:simplePos x="0" y="0"/>
                <wp:positionH relativeFrom="page">
                  <wp:posOffset>1943100</wp:posOffset>
                </wp:positionH>
                <wp:positionV relativeFrom="paragraph">
                  <wp:posOffset>196850</wp:posOffset>
                </wp:positionV>
                <wp:extent cx="2025650" cy="152400"/>
                <wp:effectExtent l="0" t="0" r="0" b="0"/>
                <wp:wrapNone/>
                <wp:docPr id="493" name="矩形 165"/>
                <wp:cNvGraphicFramePr/>
                <a:graphic xmlns:a="http://schemas.openxmlformats.org/drawingml/2006/main">
                  <a:graphicData uri="http://schemas.microsoft.com/office/word/2010/wordprocessingShape">
                    <wps:wsp>
                      <wps:cNvSpPr/>
                      <wps:spPr>
                        <a:xfrm>
                          <a:off x="0" y="0"/>
                          <a:ext cx="2025650" cy="152400"/>
                        </a:xfrm>
                        <a:prstGeom prst="rect">
                          <a:avLst/>
                        </a:prstGeom>
                        <a:solidFill>
                          <a:srgbClr val="FBFBF9"/>
                        </a:solidFill>
                        <a:ln>
                          <a:noFill/>
                        </a:ln>
                      </wps:spPr>
                      <wps:bodyPr upright="1"/>
                    </wps:wsp>
                  </a:graphicData>
                </a:graphic>
              </wp:anchor>
            </w:drawing>
          </mc:Choice>
          <mc:Fallback>
            <w:pict>
              <v:rect id="矩形 165" o:spid="_x0000_s1026" o:spt="1" style="position:absolute;left:0pt;margin-left:153pt;margin-top:15.5pt;height:12pt;width:159.5pt;mso-position-horizontal-relative:page;z-index:-251640832;mso-width-relative:page;mso-height-relative:page;" fillcolor="#FBFBF9" filled="t" stroked="f" coordsize="21600,21600" o:gfxdata="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XATn9UAAAAJAQAADwAAAAAAAAABACAAAAAiAAAAZHJzL2Rvd25yZXYueG1sUEsBAhQAFAAA&#10;AAgAh07iQDaNbpe5AQAAYwMAAA4AAAAAAAAAAQAgAAAAJAEAAGRycy9lMm9Eb2MueG1sUEsFBgAA&#10;AAAGAAYAWQEAAE8FAAAAAA==&#10;">
                <v:fill on="t" focussize="0,0"/>
                <v:stroke on="f"/>
                <v:imagedata o:title=""/>
                <o:lock v:ext="edit" aspectratio="f"/>
              </v:rect>
            </w:pict>
          </mc:Fallback>
        </mc:AlternateContent>
      </w:r>
      <w:r>
        <w:rPr>
          <w:rFonts w:ascii="Georgia"/>
          <w:color w:val="FF0000"/>
          <w:w w:val="100"/>
          <w:shd w:val="clear" w:color="auto" w:fill="FBFBF9"/>
        </w:rPr>
        <w:t xml:space="preserve"> </w:t>
      </w:r>
      <w:r>
        <w:rPr>
          <w:rFonts w:ascii="Georgia"/>
          <w:color w:val="FF0000"/>
          <w:shd w:val="clear" w:color="auto" w:fill="FBFBF9"/>
        </w:rPr>
        <w:t xml:space="preserve">  </w:t>
      </w:r>
      <w:r>
        <w:rPr>
          <w:rFonts w:ascii="Georgia"/>
          <w:color w:val="FF0000"/>
          <w:spacing w:val="8"/>
          <w:shd w:val="clear" w:color="auto" w:fill="FBFBF9"/>
        </w:rPr>
        <w:t xml:space="preserve"> </w:t>
      </w:r>
      <w:r>
        <w:rPr>
          <w:rFonts w:ascii="Georgia"/>
          <w:color w:val="FF0000"/>
          <w:shd w:val="clear" w:color="auto" w:fill="FBFBF9"/>
        </w:rPr>
        <w:t>(use "git reset HEAD &lt;file&gt;..." to unstage)</w:t>
      </w:r>
      <w:r>
        <w:rPr>
          <w:rFonts w:ascii="Georgia"/>
          <w:color w:val="FF0000"/>
        </w:rPr>
        <w:t xml:space="preserve"> deleted:</w:t>
      </w:r>
      <w:r>
        <w:rPr>
          <w:rFonts w:ascii="Georgia"/>
          <w:color w:val="FF0000"/>
        </w:rPr>
        <w:tab/>
      </w:r>
      <w:r>
        <w:rPr>
          <w:rFonts w:ascii="Georgia"/>
          <w:color w:val="FF0000"/>
        </w:rPr>
        <w:t>grit.gemspec</w:t>
      </w:r>
    </w:p>
    <w:p>
      <w:pPr>
        <w:pStyle w:val="10"/>
        <w:numPr>
          <w:ilvl w:val="0"/>
          <w:numId w:val="7"/>
        </w:numPr>
        <w:tabs>
          <w:tab w:val="left" w:pos="1781"/>
        </w:tabs>
        <w:spacing w:before="0" w:after="0" w:line="240" w:lineRule="exact"/>
        <w:ind w:left="1780" w:right="0" w:hanging="360"/>
        <w:jc w:val="left"/>
        <w:rPr>
          <w:rFonts w:hint="eastAsia" w:ascii="宋体" w:eastAsia="宋体"/>
          <w:sz w:val="21"/>
        </w:rPr>
      </w:pPr>
      <w:r>
        <w:rPr>
          <w:rFonts w:hint="eastAsia" w:ascii="宋体" w:eastAsia="宋体"/>
          <w:color w:val="4E443B"/>
          <w:spacing w:val="-3"/>
          <w:sz w:val="21"/>
          <w:shd w:val="clear" w:color="auto" w:fill="FBFBF9"/>
        </w:rPr>
        <w:t>最后提交的时候，该文件就不再纳入版本管理了</w:t>
      </w:r>
    </w:p>
    <w:p>
      <w:pPr>
        <w:pStyle w:val="5"/>
        <w:numPr>
          <w:ilvl w:val="0"/>
          <w:numId w:val="5"/>
        </w:numPr>
        <w:tabs>
          <w:tab w:val="left" w:pos="1001"/>
        </w:tabs>
        <w:spacing w:before="0" w:after="0" w:line="373" w:lineRule="exact"/>
        <w:ind w:left="1000" w:right="0" w:hanging="209"/>
        <w:jc w:val="left"/>
      </w:pPr>
      <w:r>
        <w:rPr>
          <w:color w:val="FF0000"/>
          <w:shd w:val="clear" w:color="auto" w:fill="FBFBF9"/>
        </w:rPr>
        <w:t>文件改名</w:t>
      </w:r>
    </w:p>
    <w:p>
      <w:pPr>
        <w:pStyle w:val="6"/>
        <w:spacing w:before="8" w:line="314" w:lineRule="auto"/>
        <w:ind w:left="1000" w:right="6225"/>
        <w:rPr>
          <w:rFonts w:ascii="Courier New"/>
        </w:rPr>
      </w:pPr>
      <w:r>
        <w:rPr>
          <w:rFonts w:ascii="Courier New"/>
          <w:color w:val="F04E31"/>
        </w:rPr>
        <w:t>git mv file.from file.to git status</w:t>
      </w:r>
    </w:p>
    <w:p>
      <w:pPr>
        <w:pStyle w:val="6"/>
        <w:spacing w:before="2" w:line="314" w:lineRule="auto"/>
        <w:ind w:left="1631" w:right="6203"/>
        <w:rPr>
          <w:rFonts w:ascii="Georgia"/>
        </w:rPr>
      </w:pPr>
      <w:r>
        <w:rPr>
          <w:rFonts w:ascii="Georgia"/>
          <w:shd w:val="clear" w:color="auto" w:fill="FBFBF9"/>
        </w:rPr>
        <w:t>On branch master</w:t>
      </w:r>
      <w:r>
        <w:rPr>
          <w:rFonts w:ascii="Georgia"/>
        </w:rPr>
        <w:t xml:space="preserve"> </w:t>
      </w:r>
      <w:r>
        <w:rPr>
          <w:rFonts w:ascii="Georgia"/>
          <w:shd w:val="clear" w:color="auto" w:fill="FBFBF9"/>
        </w:rPr>
        <w:t>Changes to be committed:</w:t>
      </w:r>
    </w:p>
    <w:p>
      <w:pPr>
        <w:pStyle w:val="6"/>
        <w:spacing w:line="237" w:lineRule="exact"/>
        <w:ind w:left="1631"/>
        <w:rPr>
          <w:rFonts w:ascii="Georgia"/>
        </w:rPr>
      </w:pPr>
      <w:r>
        <w:rPr>
          <w:rFonts w:ascii="Georgia"/>
          <w:w w:val="100"/>
          <w:shd w:val="clear" w:color="auto" w:fill="FBFBF9"/>
        </w:rPr>
        <w:t xml:space="preserve"> </w:t>
      </w:r>
      <w:r>
        <w:rPr>
          <w:rFonts w:ascii="Georgia"/>
          <w:shd w:val="clear" w:color="auto" w:fill="FBFBF9"/>
        </w:rPr>
        <w:t xml:space="preserve">   (use "git reset HEAD &lt;file&gt;..." to unstage)</w:t>
      </w:r>
    </w:p>
    <w:tbl>
      <w:tblPr>
        <w:tblStyle w:val="7"/>
        <w:tblW w:w="0" w:type="auto"/>
        <w:tblInd w:w="55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80"/>
        <w:gridCol w:w="478"/>
        <w:gridCol w:w="773"/>
        <w:gridCol w:w="3353"/>
        <w:gridCol w:w="2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9" w:hRule="atLeast"/>
        </w:trPr>
        <w:tc>
          <w:tcPr>
            <w:tcW w:w="1080" w:type="dxa"/>
            <w:tcBorders>
              <w:top w:val="single" w:color="FFFFFF" w:sz="34" w:space="0"/>
            </w:tcBorders>
          </w:tcPr>
          <w:p>
            <w:pPr>
              <w:pStyle w:val="11"/>
              <w:rPr>
                <w:rFonts w:ascii="Times New Roman"/>
                <w:sz w:val="18"/>
              </w:rPr>
            </w:pPr>
          </w:p>
        </w:tc>
        <w:tc>
          <w:tcPr>
            <w:tcW w:w="4604" w:type="dxa"/>
            <w:gridSpan w:val="3"/>
            <w:tcBorders>
              <w:top w:val="single" w:color="FFFFFF" w:sz="34" w:space="0"/>
            </w:tcBorders>
            <w:shd w:val="clear" w:color="auto" w:fill="FBFBF9"/>
          </w:tcPr>
          <w:p>
            <w:pPr>
              <w:pStyle w:val="11"/>
              <w:tabs>
                <w:tab w:val="left" w:pos="2149"/>
              </w:tabs>
              <w:spacing w:line="234" w:lineRule="exact"/>
              <w:ind w:left="843" w:right="-15"/>
              <w:rPr>
                <w:rFonts w:ascii="Georgia"/>
                <w:sz w:val="21"/>
              </w:rPr>
            </w:pPr>
            <w:r>
              <w:rPr>
                <w:rFonts w:ascii="Georgia"/>
                <w:sz w:val="21"/>
              </w:rPr>
              <w:t>renamed:</w:t>
            </w:r>
            <w:r>
              <w:rPr>
                <w:rFonts w:ascii="Georgia"/>
                <w:sz w:val="21"/>
              </w:rPr>
              <w:tab/>
            </w:r>
            <w:r>
              <w:rPr>
                <w:rFonts w:ascii="Georgia"/>
                <w:sz w:val="21"/>
              </w:rPr>
              <w:t>README.txt -&gt;</w:t>
            </w:r>
            <w:r>
              <w:rPr>
                <w:rFonts w:ascii="Georgia"/>
                <w:spacing w:val="-2"/>
                <w:sz w:val="21"/>
              </w:rPr>
              <w:t xml:space="preserve"> </w:t>
            </w:r>
            <w:r>
              <w:rPr>
                <w:rFonts w:ascii="Georgia"/>
                <w:sz w:val="21"/>
              </w:rPr>
              <w:t>README</w:t>
            </w:r>
          </w:p>
        </w:tc>
        <w:tc>
          <w:tcPr>
            <w:tcW w:w="2261" w:type="dxa"/>
            <w:tcBorders>
              <w:top w:val="single" w:color="FFFFFF" w:sz="34" w:space="0"/>
            </w:tcBorders>
          </w:tcPr>
          <w:p>
            <w:pPr>
              <w:pStyle w:val="11"/>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4" w:hRule="atLeast"/>
        </w:trPr>
        <w:tc>
          <w:tcPr>
            <w:tcW w:w="1558" w:type="dxa"/>
            <w:gridSpan w:val="2"/>
            <w:tcBorders>
              <w:right w:val="single" w:color="EEEDE6" w:sz="6" w:space="0"/>
            </w:tcBorders>
            <w:shd w:val="clear" w:color="auto" w:fill="FBFBF9"/>
          </w:tcPr>
          <w:p>
            <w:pPr>
              <w:pStyle w:val="11"/>
              <w:spacing w:before="47" w:line="247" w:lineRule="exact"/>
              <w:ind w:left="448"/>
              <w:rPr>
                <w:sz w:val="21"/>
              </w:rPr>
            </w:pPr>
            <w:r>
              <w:rPr>
                <w:color w:val="4E443B"/>
                <w:sz w:val="21"/>
              </w:rPr>
              <w:t>其实，运行</w:t>
            </w:r>
          </w:p>
        </w:tc>
        <w:tc>
          <w:tcPr>
            <w:tcW w:w="773" w:type="dxa"/>
            <w:tcBorders>
              <w:left w:val="single" w:color="EEEDE6" w:sz="6" w:space="0"/>
              <w:bottom w:val="single" w:color="EEEDE6" w:sz="6" w:space="0"/>
              <w:right w:val="single" w:color="EEEDE6" w:sz="6" w:space="0"/>
            </w:tcBorders>
            <w:shd w:val="clear" w:color="auto" w:fill="FFFFFF"/>
          </w:tcPr>
          <w:p>
            <w:pPr>
              <w:pStyle w:val="11"/>
              <w:spacing w:before="82" w:line="212" w:lineRule="exact"/>
              <w:ind w:left="-1" w:right="-15"/>
              <w:rPr>
                <w:rFonts w:ascii="Courier New"/>
                <w:sz w:val="21"/>
              </w:rPr>
            </w:pPr>
            <w:r>
              <w:rPr>
                <w:rFonts w:ascii="Courier New"/>
                <w:color w:val="F04E31"/>
                <w:sz w:val="21"/>
              </w:rPr>
              <w:t>git</w:t>
            </w:r>
            <w:r>
              <w:rPr>
                <w:rFonts w:ascii="Courier New"/>
                <w:color w:val="F04E31"/>
                <w:spacing w:val="-1"/>
                <w:sz w:val="21"/>
              </w:rPr>
              <w:t xml:space="preserve"> </w:t>
            </w:r>
            <w:r>
              <w:rPr>
                <w:rFonts w:ascii="Courier New"/>
                <w:color w:val="F04E31"/>
                <w:sz w:val="21"/>
              </w:rPr>
              <w:t>mv</w:t>
            </w:r>
          </w:p>
        </w:tc>
        <w:tc>
          <w:tcPr>
            <w:tcW w:w="5614" w:type="dxa"/>
            <w:gridSpan w:val="2"/>
            <w:tcBorders>
              <w:left w:val="single" w:color="EEEDE6" w:sz="6" w:space="0"/>
            </w:tcBorders>
            <w:shd w:val="clear" w:color="auto" w:fill="FBFBF9"/>
          </w:tcPr>
          <w:p>
            <w:pPr>
              <w:pStyle w:val="11"/>
              <w:spacing w:before="47" w:line="247" w:lineRule="exact"/>
              <w:ind w:left="47"/>
              <w:rPr>
                <w:sz w:val="21"/>
              </w:rPr>
            </w:pPr>
            <w:r>
              <w:rPr>
                <w:color w:val="4E443B"/>
                <w:sz w:val="21"/>
              </w:rPr>
              <w:t>就相当于运行了下面三条命令：</w:t>
            </w:r>
          </w:p>
        </w:tc>
      </w:tr>
    </w:tbl>
    <w:p>
      <w:pPr>
        <w:pStyle w:val="6"/>
        <w:spacing w:before="38"/>
        <w:ind w:left="1211"/>
        <w:rPr>
          <w:rFonts w:ascii="Courier New"/>
        </w:rPr>
      </w:pPr>
      <w:r>
        <w:rPr>
          <w:rFonts w:ascii="Courier New"/>
          <w:color w:val="F04E31"/>
        </w:rPr>
        <w:t>$ mv README.txt README</w:t>
      </w:r>
    </w:p>
    <w:p>
      <w:pPr>
        <w:pStyle w:val="6"/>
        <w:spacing w:before="75"/>
        <w:ind w:left="1211"/>
        <w:rPr>
          <w:rFonts w:ascii="Courier New"/>
        </w:rPr>
      </w:pPr>
      <w:r>
        <w:rPr>
          <w:rFonts w:ascii="Courier New"/>
          <w:color w:val="F04E31"/>
        </w:rPr>
        <w:t>$ git rm README.txt</w:t>
      </w:r>
    </w:p>
    <w:p>
      <w:pPr>
        <w:pStyle w:val="6"/>
        <w:spacing w:before="74" w:line="234" w:lineRule="exact"/>
        <w:ind w:left="1211"/>
        <w:rPr>
          <w:rFonts w:ascii="Courier New"/>
        </w:rPr>
      </w:pPr>
      <w:r>
        <w:rPr>
          <w:rFonts w:ascii="Courier New"/>
          <w:color w:val="F04E31"/>
        </w:rPr>
        <w:t>$ git add README</w:t>
      </w:r>
    </w:p>
    <w:p>
      <w:pPr>
        <w:pStyle w:val="5"/>
        <w:numPr>
          <w:ilvl w:val="0"/>
          <w:numId w:val="5"/>
        </w:numPr>
        <w:tabs>
          <w:tab w:val="left" w:pos="1001"/>
        </w:tabs>
        <w:spacing w:before="0" w:after="0" w:line="382" w:lineRule="exact"/>
        <w:ind w:left="1000" w:right="0" w:hanging="209"/>
        <w:jc w:val="left"/>
      </w:pPr>
      <w:r>
        <w:rPr>
          <w:color w:val="FF0000"/>
        </w:rPr>
        <w:t>查看历史记录</w:t>
      </w:r>
    </w:p>
    <w:p>
      <w:pPr>
        <w:pStyle w:val="10"/>
        <w:numPr>
          <w:ilvl w:val="0"/>
          <w:numId w:val="8"/>
        </w:numPr>
        <w:tabs>
          <w:tab w:val="left" w:pos="1421"/>
        </w:tabs>
        <w:spacing w:before="69" w:after="0" w:line="240" w:lineRule="auto"/>
        <w:ind w:left="1420" w:right="0" w:hanging="269"/>
        <w:jc w:val="left"/>
        <w:rPr>
          <w:rFonts w:ascii="Calibri Light"/>
          <w:b w:val="0"/>
          <w:sz w:val="18"/>
        </w:rPr>
      </w:pPr>
      <w:r>
        <w:rPr>
          <w:rFonts w:ascii="Calibri Light"/>
          <w:b w:val="0"/>
          <w:sz w:val="18"/>
        </w:rPr>
        <w:t>git</w:t>
      </w:r>
      <w:r>
        <w:rPr>
          <w:rFonts w:ascii="Calibri Light"/>
          <w:b w:val="0"/>
          <w:spacing w:val="-8"/>
          <w:sz w:val="18"/>
        </w:rPr>
        <w:t xml:space="preserve"> </w:t>
      </w:r>
      <w:r>
        <w:rPr>
          <w:rFonts w:ascii="Calibri Light"/>
          <w:b w:val="0"/>
          <w:sz w:val="18"/>
        </w:rPr>
        <w:t>log</w:t>
      </w:r>
    </w:p>
    <w:p>
      <w:pPr>
        <w:pStyle w:val="6"/>
        <w:spacing w:before="122" w:line="268" w:lineRule="auto"/>
        <w:ind w:left="1000" w:right="1698" w:firstLine="420"/>
      </w:pPr>
      <w:r>
        <mc:AlternateContent>
          <mc:Choice Requires="wpg">
            <w:drawing>
              <wp:anchor distT="0" distB="0" distL="114300" distR="114300" simplePos="0" relativeHeight="251675648" behindDoc="1" locked="0" layoutInCell="1" allowOverlap="1">
                <wp:simplePos x="0" y="0"/>
                <wp:positionH relativeFrom="page">
                  <wp:posOffset>3992245</wp:posOffset>
                </wp:positionH>
                <wp:positionV relativeFrom="paragraph">
                  <wp:posOffset>271780</wp:posOffset>
                </wp:positionV>
                <wp:extent cx="640080" cy="181610"/>
                <wp:effectExtent l="0" t="0" r="0" b="0"/>
                <wp:wrapNone/>
                <wp:docPr id="497" name="组合 166"/>
                <wp:cNvGraphicFramePr/>
                <a:graphic xmlns:a="http://schemas.openxmlformats.org/drawingml/2006/main">
                  <a:graphicData uri="http://schemas.microsoft.com/office/word/2010/wordprocessingGroup">
                    <wpg:wgp>
                      <wpg:cNvGrpSpPr/>
                      <wpg:grpSpPr>
                        <a:xfrm>
                          <a:off x="0" y="0"/>
                          <a:ext cx="640080" cy="181610"/>
                          <a:chOff x="6287" y="428"/>
                          <a:chExt cx="1008" cy="286"/>
                        </a:xfrm>
                      </wpg:grpSpPr>
                      <wps:wsp>
                        <wps:cNvPr id="494" name="矩形 167"/>
                        <wps:cNvSpPr/>
                        <wps:spPr>
                          <a:xfrm>
                            <a:off x="6287" y="435"/>
                            <a:ext cx="1008" cy="264"/>
                          </a:xfrm>
                          <a:prstGeom prst="rect">
                            <a:avLst/>
                          </a:prstGeom>
                          <a:solidFill>
                            <a:srgbClr val="EDEDED"/>
                          </a:solidFill>
                          <a:ln>
                            <a:noFill/>
                          </a:ln>
                        </wps:spPr>
                        <wps:bodyPr upright="1"/>
                      </wps:wsp>
                      <wps:wsp>
                        <wps:cNvPr id="495" name="直线 168"/>
                        <wps:cNvSpPr/>
                        <wps:spPr>
                          <a:xfrm>
                            <a:off x="6287" y="435"/>
                            <a:ext cx="1008" cy="0"/>
                          </a:xfrm>
                          <a:prstGeom prst="line">
                            <a:avLst/>
                          </a:prstGeom>
                          <a:ln w="9144" cap="flat" cmpd="sng">
                            <a:solidFill>
                              <a:srgbClr val="F5F5F5"/>
                            </a:solidFill>
                            <a:prstDash val="solid"/>
                            <a:headEnd type="none" w="med" len="med"/>
                            <a:tailEnd type="none" w="med" len="med"/>
                          </a:ln>
                        </wps:spPr>
                        <wps:bodyPr upright="1"/>
                      </wps:wsp>
                      <wps:wsp>
                        <wps:cNvPr id="496" name="直线 169"/>
                        <wps:cNvSpPr/>
                        <wps:spPr>
                          <a:xfrm>
                            <a:off x="6287" y="706"/>
                            <a:ext cx="1008"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166" o:spid="_x0000_s1026" o:spt="203" style="position:absolute;left:0pt;margin-left:314.35pt;margin-top:21.4pt;height:14.3pt;width:50.4pt;mso-position-horizontal-relative:page;z-index:-251640832;mso-width-relative:page;mso-height-relative:page;" coordorigin="6287,428" coordsize="1008,286" o:gfxdata="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fWv80toAAAAJAQAADwAAAAAA&#10;AAABACAAAAAiAAAAZHJzL2Rvd25yZXYueG1sUEsBAhQAFAAAAAgAh07iQGci5968AgAAmQgAAA4A&#10;AAAAAAAAAQAgAAAAKQEAAGRycy9lMm9Eb2MueG1sUEsFBgAAAAAGAAYAWQEAAFcGAAAAAA==&#10;">
                <o:lock v:ext="edit" aspectratio="f"/>
                <v:rect id="矩形 167" o:spid="_x0000_s1026" o:spt="1" style="position:absolute;left:6287;top:435;height:264;width:1008;" fillcolor="#EDEDED" filled="t" stroked="f" coordsize="21600,21600" o:gfxdata="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CzWr4A&#10;AADcAAAADwAAAAAAAAABACAAAAAiAAAAZHJzL2Rvd25yZXYueG1sUEsBAhQAFAAAAAgAh07iQDMv&#10;BZ47AAAAOQAAABAAAAAAAAAAAQAgAAAADQEAAGRycy9zaGFwZXhtbC54bWxQSwUGAAAAAAYABgBb&#10;AQAAtwMAAAAA&#10;">
                  <v:fill on="t" focussize="0,0"/>
                  <v:stroke on="f"/>
                  <v:imagedata o:title=""/>
                  <o:lock v:ext="edit" aspectratio="f"/>
                </v:rect>
                <v:line id="直线 168" o:spid="_x0000_s1026" o:spt="20" style="position:absolute;left:6287;top:435;height:0;width:1008;" filled="f" stroked="t" coordsize="21600,21600" o:gfxdata="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FPwcb4A&#10;AADcAAAADwAAAAAAAAABACAAAAAiAAAAZHJzL2Rvd25yZXYueG1sUEsBAhQAFAAAAAgAh07iQDMv&#10;BZ47AAAAOQAAABAAAAAAAAAAAQAgAAAADQEAAGRycy9zaGFwZXhtbC54bWxQSwUGAAAAAAYABgBb&#10;AQAAtwMAAAAA&#10;">
                  <v:fill on="f" focussize="0,0"/>
                  <v:stroke weight="0.72pt" color="#F5F5F5" joinstyle="round"/>
                  <v:imagedata o:title=""/>
                  <o:lock v:ext="edit" aspectratio="f"/>
                </v:line>
                <v:line id="直线 169" o:spid="_x0000_s1026" o:spt="20" style="position:absolute;left:6287;top:706;height:0;width:1008;" filled="f" stroked="t" coordsize="21600,21600" o:gfxdata="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gW4G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w:rPr>
          <w:color w:val="4E443B"/>
          <w:spacing w:val="-3"/>
          <w:shd w:val="clear" w:color="auto" w:fill="FBFBF9"/>
        </w:rPr>
        <w:t>在提交了若干更新，又或者克隆了某个项目之后，你也许想回顾下提交历史。</w:t>
      </w:r>
      <w:r>
        <w:rPr>
          <w:color w:val="4E443B"/>
          <w:spacing w:val="-209"/>
          <w:shd w:val="clear" w:color="auto" w:fill="FBFBF9"/>
        </w:rPr>
        <w:t>完</w:t>
      </w:r>
      <w:r>
        <w:rPr>
          <w:color w:val="4E443B"/>
          <w:spacing w:val="-3"/>
          <w:shd w:val="clear" w:color="auto" w:fill="FBFBF9"/>
        </w:rPr>
        <w:t>成这个任务最简单而又有效的工具是</w:t>
      </w:r>
      <w:r>
        <w:rPr>
          <w:color w:val="4E443B"/>
          <w:spacing w:val="-3"/>
        </w:rPr>
        <w:t xml:space="preserve"> </w:t>
      </w:r>
      <w:r>
        <w:rPr>
          <w:rFonts w:ascii="Courier New" w:eastAsia="Courier New"/>
          <w:color w:val="333333"/>
          <w:sz w:val="24"/>
        </w:rPr>
        <w:t>git log</w:t>
      </w:r>
      <w:r>
        <w:rPr>
          <w:rFonts w:ascii="Courier New" w:eastAsia="Courier New"/>
          <w:color w:val="4E443B"/>
          <w:spacing w:val="-73"/>
          <w:sz w:val="24"/>
          <w:shd w:val="clear" w:color="auto" w:fill="FBFBF9"/>
        </w:rPr>
        <w:t xml:space="preserve"> </w:t>
      </w:r>
      <w:r>
        <w:rPr>
          <w:color w:val="4E443B"/>
          <w:shd w:val="clear" w:color="auto" w:fill="FBFBF9"/>
        </w:rPr>
        <w:t>命令</w:t>
      </w:r>
    </w:p>
    <w:p>
      <w:pPr>
        <w:pStyle w:val="6"/>
        <w:spacing w:before="21"/>
        <w:ind w:left="1631"/>
        <w:rPr>
          <w:rFonts w:ascii="Courier New"/>
        </w:rPr>
      </w:pPr>
      <w:r>
        <w:rPr>
          <w:rFonts w:ascii="Courier New"/>
          <w:color w:val="F04E31"/>
        </w:rPr>
        <w:t>$ git log</w:t>
      </w:r>
    </w:p>
    <w:p>
      <w:pPr>
        <w:pStyle w:val="6"/>
        <w:spacing w:before="74" w:line="314" w:lineRule="auto"/>
        <w:ind w:left="1631" w:right="2696"/>
        <w:rPr>
          <w:rFonts w:ascii="Courier New"/>
        </w:rPr>
      </w:pPr>
      <w:r>
        <w:rPr>
          <w:rFonts w:ascii="Courier New"/>
          <w:color w:val="F04E31"/>
        </w:rPr>
        <w:t>commit 085bb3bcb608e1e8451d4b2432f8ecbe6306e7e7 Author: Scott Chacon &lt;</w:t>
      </w:r>
      <w:r>
        <w:fldChar w:fldCharType="begin"/>
      </w:r>
      <w:r>
        <w:instrText xml:space="preserve"> HYPERLINK "mailto:schacon@gee-mail.com" \h </w:instrText>
      </w:r>
      <w:r>
        <w:fldChar w:fldCharType="separate"/>
      </w:r>
      <w:r>
        <w:rPr>
          <w:rFonts w:ascii="Courier New"/>
          <w:color w:val="F04E31"/>
        </w:rPr>
        <w:t>schacon@gee-mail.com&gt;</w:t>
      </w:r>
      <w:r>
        <w:rPr>
          <w:rFonts w:ascii="Courier New"/>
          <w:color w:val="F04E31"/>
        </w:rPr>
        <w:fldChar w:fldCharType="end"/>
      </w:r>
    </w:p>
    <w:p>
      <w:pPr>
        <w:pStyle w:val="6"/>
        <w:tabs>
          <w:tab w:val="left" w:pos="2577"/>
        </w:tabs>
        <w:spacing w:before="1"/>
        <w:ind w:left="1631"/>
        <w:rPr>
          <w:rFonts w:ascii="Courier New"/>
        </w:rPr>
      </w:pPr>
      <w:r>
        <w:rPr>
          <w:rFonts w:ascii="Courier New"/>
          <w:color w:val="F04E31"/>
        </w:rPr>
        <w:t>Date:</w:t>
      </w:r>
      <w:r>
        <w:rPr>
          <w:rFonts w:ascii="Courier New"/>
          <w:color w:val="F04E31"/>
        </w:rPr>
        <w:tab/>
      </w:r>
      <w:r>
        <w:rPr>
          <w:rFonts w:ascii="Courier New"/>
          <w:color w:val="F04E31"/>
        </w:rPr>
        <w:t>Sat Mar 15 16:40:33 2008</w:t>
      </w:r>
      <w:r>
        <w:rPr>
          <w:rFonts w:ascii="Courier New"/>
          <w:color w:val="F04E31"/>
          <w:spacing w:val="-7"/>
        </w:rPr>
        <w:t xml:space="preserve"> </w:t>
      </w:r>
      <w:r>
        <w:rPr>
          <w:rFonts w:ascii="Courier New"/>
          <w:color w:val="F04E31"/>
        </w:rPr>
        <w:t>-0700</w:t>
      </w:r>
    </w:p>
    <w:p>
      <w:pPr>
        <w:pStyle w:val="6"/>
        <w:spacing w:before="74"/>
        <w:ind w:left="2053"/>
        <w:rPr>
          <w:rFonts w:ascii="Courier New"/>
        </w:rPr>
      </w:pPr>
      <w:r>
        <w:rPr>
          <w:rFonts w:ascii="Courier New"/>
          <w:color w:val="F04E31"/>
        </w:rPr>
        <w:t>removed unnecessary test</w:t>
      </w:r>
    </w:p>
    <w:p>
      <w:pPr>
        <w:pStyle w:val="6"/>
        <w:spacing w:before="74" w:line="314" w:lineRule="auto"/>
        <w:ind w:left="1631" w:right="2696"/>
        <w:rPr>
          <w:rFonts w:ascii="Courier New"/>
        </w:rPr>
      </w:pPr>
      <w:r>
        <w:rPr>
          <w:rFonts w:ascii="Courier New"/>
          <w:color w:val="F04E31"/>
        </w:rPr>
        <w:t>commit a11bef06a3f659402fe7563abf99ad00de2209e6 Author: Scott Chacon &lt;</w:t>
      </w:r>
      <w:r>
        <w:fldChar w:fldCharType="begin"/>
      </w:r>
      <w:r>
        <w:instrText xml:space="preserve"> HYPERLINK "mailto:schacon@gee-mail.com" \h </w:instrText>
      </w:r>
      <w:r>
        <w:fldChar w:fldCharType="separate"/>
      </w:r>
      <w:r>
        <w:rPr>
          <w:rFonts w:ascii="Courier New"/>
          <w:color w:val="F04E31"/>
        </w:rPr>
        <w:t>schacon@gee-mail.com&gt;</w:t>
      </w:r>
      <w:r>
        <w:rPr>
          <w:rFonts w:ascii="Courier New"/>
          <w:color w:val="F04E31"/>
        </w:rPr>
        <w:fldChar w:fldCharType="end"/>
      </w:r>
    </w:p>
    <w:p>
      <w:pPr>
        <w:pStyle w:val="6"/>
        <w:tabs>
          <w:tab w:val="left" w:pos="2577"/>
        </w:tabs>
        <w:spacing w:before="1"/>
        <w:ind w:left="1631"/>
        <w:rPr>
          <w:rFonts w:ascii="Courier New"/>
        </w:rPr>
      </w:pPr>
      <w:r>
        <w:rPr>
          <w:rFonts w:ascii="Courier New"/>
          <w:color w:val="F04E31"/>
        </w:rPr>
        <w:t>Date:</w:t>
      </w:r>
      <w:r>
        <w:rPr>
          <w:rFonts w:ascii="Courier New"/>
          <w:color w:val="F04E31"/>
        </w:rPr>
        <w:tab/>
      </w:r>
      <w:r>
        <w:rPr>
          <w:rFonts w:ascii="Courier New"/>
          <w:color w:val="F04E31"/>
        </w:rPr>
        <w:t>Sat Mar 15 10:31:28 2008</w:t>
      </w:r>
      <w:r>
        <w:rPr>
          <w:rFonts w:ascii="Courier New"/>
          <w:color w:val="F04E31"/>
          <w:spacing w:val="-7"/>
        </w:rPr>
        <w:t xml:space="preserve"> </w:t>
      </w:r>
      <w:r>
        <w:rPr>
          <w:rFonts w:ascii="Courier New"/>
          <w:color w:val="F04E31"/>
        </w:rPr>
        <w:t>-0700</w:t>
      </w:r>
    </w:p>
    <w:p>
      <w:pPr>
        <w:pStyle w:val="6"/>
        <w:spacing w:before="74"/>
        <w:ind w:left="2053"/>
        <w:rPr>
          <w:rFonts w:ascii="Courier New"/>
        </w:rPr>
      </w:pPr>
      <w:r>
        <w:rPr>
          <w:rFonts w:ascii="Courier New"/>
          <w:color w:val="F04E31"/>
        </w:rPr>
        <w:t>first commit</w:t>
      </w:r>
    </w:p>
    <w:p>
      <w:pPr>
        <w:pStyle w:val="6"/>
        <w:spacing w:before="51" w:line="276" w:lineRule="auto"/>
        <w:ind w:left="1000" w:right="1687" w:firstLine="420"/>
      </w:pPr>
      <w:r>
        <mc:AlternateContent>
          <mc:Choice Requires="wpg">
            <w:drawing>
              <wp:anchor distT="0" distB="0" distL="114300" distR="114300" simplePos="0" relativeHeight="251675648" behindDoc="1" locked="0" layoutInCell="1" allowOverlap="1">
                <wp:simplePos x="0" y="0"/>
                <wp:positionH relativeFrom="page">
                  <wp:posOffset>3436620</wp:posOffset>
                </wp:positionH>
                <wp:positionV relativeFrom="paragraph">
                  <wp:posOffset>34290</wp:posOffset>
                </wp:positionV>
                <wp:extent cx="641985" cy="181610"/>
                <wp:effectExtent l="0" t="0" r="0" b="0"/>
                <wp:wrapNone/>
                <wp:docPr id="501" name="组合 170"/>
                <wp:cNvGraphicFramePr/>
                <a:graphic xmlns:a="http://schemas.openxmlformats.org/drawingml/2006/main">
                  <a:graphicData uri="http://schemas.microsoft.com/office/word/2010/wordprocessingGroup">
                    <wpg:wgp>
                      <wpg:cNvGrpSpPr/>
                      <wpg:grpSpPr>
                        <a:xfrm>
                          <a:off x="0" y="0"/>
                          <a:ext cx="641985" cy="181610"/>
                          <a:chOff x="5413" y="55"/>
                          <a:chExt cx="1011" cy="286"/>
                        </a:xfrm>
                      </wpg:grpSpPr>
                      <wps:wsp>
                        <wps:cNvPr id="498" name="矩形 171"/>
                        <wps:cNvSpPr/>
                        <wps:spPr>
                          <a:xfrm>
                            <a:off x="5413" y="61"/>
                            <a:ext cx="1011" cy="264"/>
                          </a:xfrm>
                          <a:prstGeom prst="rect">
                            <a:avLst/>
                          </a:prstGeom>
                          <a:solidFill>
                            <a:srgbClr val="EDEDED"/>
                          </a:solidFill>
                          <a:ln>
                            <a:noFill/>
                          </a:ln>
                        </wps:spPr>
                        <wps:bodyPr upright="1"/>
                      </wps:wsp>
                      <wps:wsp>
                        <wps:cNvPr id="499" name="直线 172"/>
                        <wps:cNvSpPr/>
                        <wps:spPr>
                          <a:xfrm>
                            <a:off x="5413" y="62"/>
                            <a:ext cx="1011" cy="0"/>
                          </a:xfrm>
                          <a:prstGeom prst="line">
                            <a:avLst/>
                          </a:prstGeom>
                          <a:ln w="9144" cap="flat" cmpd="sng">
                            <a:solidFill>
                              <a:srgbClr val="F5F5F5"/>
                            </a:solidFill>
                            <a:prstDash val="solid"/>
                            <a:headEnd type="none" w="med" len="med"/>
                            <a:tailEnd type="none" w="med" len="med"/>
                          </a:ln>
                        </wps:spPr>
                        <wps:bodyPr upright="1"/>
                      </wps:wsp>
                      <wps:wsp>
                        <wps:cNvPr id="500" name="直线 173"/>
                        <wps:cNvSpPr/>
                        <wps:spPr>
                          <a:xfrm>
                            <a:off x="5413" y="333"/>
                            <a:ext cx="1011"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170" o:spid="_x0000_s1026" o:spt="203" style="position:absolute;left:0pt;margin-left:270.6pt;margin-top:2.7pt;height:14.3pt;width:50.55pt;mso-position-horizontal-relative:page;z-index:-251640832;mso-width-relative:page;mso-height-relative:page;" coordorigin="5413,55" coordsize="1011,286" o:gfxdata="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AAAAAGRycy9QSwECFAAUAAAACACHTuJAIwZze9gAAAAIAQAADwAA&#10;AAAAAAABACAAAAAiAAAAZHJzL2Rvd25yZXYueG1sUEsBAhQAFAAAAAgAh07iQLTGu7LBAgAAlggA&#10;AA4AAAAAAAAAAQAgAAAAJwEAAGRycy9lMm9Eb2MueG1sUEsFBgAAAAAGAAYAWQEAAFoGAAAAAA==&#10;">
                <o:lock v:ext="edit" aspectratio="f"/>
                <v:rect id="矩形 171" o:spid="_x0000_s1026" o:spt="1" style="position:absolute;left:5413;top:61;height:264;width:1011;" fillcolor="#EDEDED" filled="t" stroked="f" coordsize="21600,21600" o:gfxdata="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Q25X7sAAADc&#10;AAAADwAAAAAAAAABACAAAAAiAAAAZHJzL2Rvd25yZXYueG1sUEsBAhQAFAAAAAgAh07iQDMvBZ47&#10;AAAAOQAAABAAAAAAAAAAAQAgAAAACgEAAGRycy9zaGFwZXhtbC54bWxQSwUGAAAAAAYABgBbAQAA&#10;tAMAAAAA&#10;">
                  <v:fill on="t" focussize="0,0"/>
                  <v:stroke on="f"/>
                  <v:imagedata o:title=""/>
                  <o:lock v:ext="edit" aspectratio="f"/>
                </v:rect>
                <v:line id="直线 172" o:spid="_x0000_s1026" o:spt="20" style="position:absolute;left:5413;top:62;height:0;width:1011;" filled="f" stroked="t" coordsize="21600,21600" o:gfxdata="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0e+nS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173" o:spid="_x0000_s1026" o:spt="20" style="position:absolute;left:5413;top:333;height:0;width:1011;" filled="f" stroked="t" coordsize="21600,21600" o:gfxdata="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s/J87gAAADc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group>
            </w:pict>
          </mc:Fallback>
        </mc:AlternateContent>
      </w:r>
      <w:r>
        <w:rPr>
          <w:color w:val="4E443B"/>
          <w:shd w:val="clear" w:color="auto" w:fill="FBFBF9"/>
        </w:rPr>
        <w:t>默认不用任何参数的话，</w:t>
      </w:r>
      <w:r>
        <w:rPr>
          <w:rFonts w:ascii="Courier New" w:eastAsia="Courier New"/>
          <w:color w:val="333333"/>
          <w:spacing w:val="3"/>
          <w:sz w:val="24"/>
        </w:rPr>
        <w:t xml:space="preserve">git </w:t>
      </w:r>
      <w:r>
        <w:rPr>
          <w:rFonts w:ascii="Courier New" w:eastAsia="Courier New"/>
          <w:color w:val="333333"/>
          <w:sz w:val="24"/>
        </w:rPr>
        <w:t>log</w:t>
      </w:r>
      <w:r>
        <w:rPr>
          <w:rFonts w:ascii="Courier New" w:eastAsia="Courier New"/>
          <w:color w:val="4E443B"/>
          <w:spacing w:val="-56"/>
          <w:sz w:val="24"/>
          <w:shd w:val="clear" w:color="auto" w:fill="FBFBF9"/>
        </w:rPr>
        <w:t xml:space="preserve"> </w:t>
      </w:r>
      <w:r>
        <w:rPr>
          <w:color w:val="4E443B"/>
          <w:shd w:val="clear" w:color="auto" w:fill="FBFBF9"/>
        </w:rPr>
        <w:t>会按提交时间列出所有的更新，最近的</w:t>
      </w:r>
      <w:r>
        <w:rPr>
          <w:color w:val="4E443B"/>
          <w:spacing w:val="-15"/>
          <w:shd w:val="clear" w:color="auto" w:fill="FBFBF9"/>
        </w:rPr>
        <w:t xml:space="preserve">更新排在最上面。 正如你所看到的，这个命令会列出每个提交的 </w:t>
      </w:r>
      <w:r>
        <w:rPr>
          <w:rFonts w:ascii="Arial" w:eastAsia="Arial"/>
          <w:color w:val="4E443B"/>
          <w:shd w:val="clear" w:color="auto" w:fill="FBFBF9"/>
        </w:rPr>
        <w:t>SHA-1</w:t>
      </w:r>
      <w:r>
        <w:rPr>
          <w:rFonts w:ascii="Arial" w:eastAsia="Arial"/>
          <w:color w:val="4E443B"/>
          <w:spacing w:val="55"/>
          <w:shd w:val="clear" w:color="auto" w:fill="FBFBF9"/>
        </w:rPr>
        <w:t xml:space="preserve"> </w:t>
      </w:r>
      <w:r>
        <w:rPr>
          <w:color w:val="4E443B"/>
          <w:spacing w:val="-2"/>
          <w:shd w:val="clear" w:color="auto" w:fill="FBFBF9"/>
        </w:rPr>
        <w:t>校验和、</w:t>
      </w:r>
      <w:r>
        <w:rPr>
          <w:color w:val="4E443B"/>
          <w:spacing w:val="-3"/>
          <w:shd w:val="clear" w:color="auto" w:fill="FBFBF9"/>
        </w:rPr>
        <w:t>作者的名字和电子邮件地址、提交时间以及提交说明。</w:t>
      </w:r>
    </w:p>
    <w:p>
      <w:pPr>
        <w:pStyle w:val="10"/>
        <w:numPr>
          <w:ilvl w:val="0"/>
          <w:numId w:val="8"/>
        </w:numPr>
        <w:tabs>
          <w:tab w:val="left" w:pos="1421"/>
        </w:tabs>
        <w:spacing w:before="14" w:after="0" w:line="240" w:lineRule="auto"/>
        <w:ind w:left="1420" w:right="0" w:hanging="269"/>
        <w:jc w:val="left"/>
        <w:rPr>
          <w:b/>
          <w:sz w:val="18"/>
        </w:rPr>
      </w:pPr>
      <w:r>
        <w:rPr>
          <w:rFonts w:ascii="Calibri Light" w:eastAsia="Calibri Light"/>
          <w:b w:val="0"/>
          <w:sz w:val="18"/>
        </w:rPr>
        <w:t>git log</w:t>
      </w:r>
      <w:r>
        <w:rPr>
          <w:rFonts w:ascii="Calibri Light" w:eastAsia="Calibri Light"/>
          <w:b w:val="0"/>
          <w:spacing w:val="-1"/>
          <w:sz w:val="18"/>
        </w:rPr>
        <w:t xml:space="preserve"> </w:t>
      </w:r>
      <w:r>
        <w:rPr>
          <w:b/>
          <w:sz w:val="18"/>
        </w:rPr>
        <w:t>参 数</w:t>
      </w:r>
    </w:p>
    <w:p>
      <w:pPr>
        <w:pStyle w:val="6"/>
        <w:spacing w:before="84" w:line="309" w:lineRule="auto"/>
        <w:ind w:left="1840" w:right="6448"/>
        <w:rPr>
          <w:rFonts w:ascii="Times New Roman"/>
        </w:rPr>
      </w:pPr>
      <w:r>
        <w:rPr>
          <w:rFonts w:ascii="Times New Roman"/>
          <w:shd w:val="clear" w:color="auto" w:fill="EDEDED"/>
        </w:rPr>
        <w:t>git log --pretty=oneline</w:t>
      </w:r>
      <w:r>
        <w:rPr>
          <w:rFonts w:ascii="Times New Roman"/>
        </w:rPr>
        <w:t xml:space="preserve"> </w:t>
      </w:r>
      <w:r>
        <w:rPr>
          <w:rFonts w:ascii="Times New Roman"/>
          <w:shd w:val="clear" w:color="auto" w:fill="EDEDED"/>
        </w:rPr>
        <w:t>git log --oneline</w:t>
      </w:r>
    </w:p>
    <w:p>
      <w:pPr>
        <w:pStyle w:val="3"/>
        <w:numPr>
          <w:ilvl w:val="0"/>
          <w:numId w:val="1"/>
        </w:numPr>
        <w:tabs>
          <w:tab w:val="left" w:pos="581"/>
        </w:tabs>
        <w:spacing w:before="29" w:after="0" w:line="240" w:lineRule="auto"/>
        <w:ind w:left="580" w:right="0" w:hanging="209"/>
        <w:jc w:val="left"/>
      </w:pPr>
      <w:r>
        <mc:AlternateContent>
          <mc:Choice Requires="wps">
            <w:drawing>
              <wp:anchor distT="0" distB="0" distL="0" distR="0" simplePos="0" relativeHeight="251659264" behindDoc="0" locked="0" layoutInCell="1" allowOverlap="1">
                <wp:simplePos x="0" y="0"/>
                <wp:positionH relativeFrom="page">
                  <wp:posOffset>1543685</wp:posOffset>
                </wp:positionH>
                <wp:positionV relativeFrom="paragraph">
                  <wp:posOffset>367030</wp:posOffset>
                </wp:positionV>
                <wp:extent cx="4874895" cy="173990"/>
                <wp:effectExtent l="0" t="0" r="0" b="0"/>
                <wp:wrapTopAndBottom/>
                <wp:docPr id="95" name="文本框 174"/>
                <wp:cNvGraphicFramePr/>
                <a:graphic xmlns:a="http://schemas.openxmlformats.org/drawingml/2006/main">
                  <a:graphicData uri="http://schemas.microsoft.com/office/word/2010/wordprocessingShape">
                    <wps:wsp>
                      <wps:cNvSpPr txBox="1"/>
                      <wps:spPr>
                        <a:xfrm>
                          <a:off x="0" y="0"/>
                          <a:ext cx="4874895" cy="173990"/>
                        </a:xfrm>
                        <a:prstGeom prst="rect">
                          <a:avLst/>
                        </a:prstGeom>
                        <a:solidFill>
                          <a:srgbClr val="FBFBF9"/>
                        </a:solidFill>
                        <a:ln>
                          <a:noFill/>
                        </a:ln>
                      </wps:spPr>
                      <wps:txbx>
                        <w:txbxContent>
                          <w:p>
                            <w:pPr>
                              <w:pStyle w:val="6"/>
                              <w:spacing w:before="3"/>
                              <w:ind w:right="-15"/>
                            </w:pPr>
                            <w:r>
                              <w:rPr>
                                <w:color w:val="4E443B"/>
                                <w:spacing w:val="-3"/>
                              </w:rPr>
                              <w:t>几乎所有的版本控制系统都以某种形式支持分支。 使用分支意味着你可以把你的工</w:t>
                            </w:r>
                          </w:p>
                        </w:txbxContent>
                      </wps:txbx>
                      <wps:bodyPr lIns="0" tIns="0" rIns="0" bIns="0" upright="1"/>
                    </wps:wsp>
                  </a:graphicData>
                </a:graphic>
              </wp:anchor>
            </w:drawing>
          </mc:Choice>
          <mc:Fallback>
            <w:pict>
              <v:shape id="文本框 174" o:spid="_x0000_s1026" o:spt="202" type="#_x0000_t202" style="position:absolute;left:0pt;margin-left:121.55pt;margin-top:28.9pt;height:13.7pt;width:383.85pt;mso-position-horizontal-relative:page;mso-wrap-distance-bottom:0pt;mso-wrap-distance-top:0pt;z-index:251659264;mso-width-relative:page;mso-height-relative:page;" fillcolor="#FBFBF9" filled="t" stroked="f" coordsize="21600,21600" o:gfxdata="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pBQdLaAAAACgEAAA8AAAAAAAAA&#10;AQAgAAAAIgAAAGRycy9kb3ducmV2LnhtbFBLAQIUABQAAAAIAIdO4kBcW2el1gEAAJ4DAAAOAAAA&#10;AAAAAAEAIAAAACkBAABkcnMvZTJvRG9jLnhtbFBLBQYAAAAABgAGAFkBAABxBQAAAAA=&#10;">
                <v:fill on="t" focussize="0,0"/>
                <v:stroke on="f"/>
                <v:imagedata o:title=""/>
                <o:lock v:ext="edit" aspectratio="f"/>
                <v:textbox inset="0mm,0mm,0mm,0mm">
                  <w:txbxContent>
                    <w:p>
                      <w:pPr>
                        <w:pStyle w:val="6"/>
                        <w:spacing w:before="3"/>
                        <w:ind w:right="-15"/>
                      </w:pPr>
                      <w:r>
                        <w:rPr>
                          <w:color w:val="4E443B"/>
                          <w:spacing w:val="-3"/>
                        </w:rPr>
                        <w:t>几乎所有的版本控制系统都以某种形式支持分支。 使用分支意味着你可以把你的工</w:t>
                      </w:r>
                    </w:p>
                  </w:txbxContent>
                </v:textbox>
                <w10:wrap type="topAndBottom"/>
              </v:shape>
            </w:pict>
          </mc:Fallback>
        </mc:AlternateContent>
      </w:r>
      <w:r>
        <w:rPr>
          <w:rFonts w:ascii="Times New Roman" w:eastAsia="Times New Roman"/>
          <w:color w:val="FF0000"/>
        </w:rPr>
        <w:t>Git</w:t>
      </w:r>
      <w:r>
        <w:rPr>
          <w:rFonts w:ascii="Times New Roman" w:eastAsia="Times New Roman"/>
          <w:color w:val="FF0000"/>
          <w:spacing w:val="-1"/>
        </w:rPr>
        <w:t xml:space="preserve"> </w:t>
      </w:r>
      <w:r>
        <w:rPr>
          <w:color w:val="FF0000"/>
        </w:rPr>
        <w:t>分支操作（杀手功能）</w:t>
      </w:r>
    </w:p>
    <w:p>
      <w:pPr>
        <w:pStyle w:val="6"/>
        <w:spacing w:line="273" w:lineRule="exact"/>
        <w:ind w:left="791"/>
        <w:rPr>
          <w:rFonts w:ascii="Microsoft JhengHei"/>
          <w:sz w:val="20"/>
        </w:rPr>
      </w:pPr>
      <w:r>
        <w:rPr>
          <w:rFonts w:ascii="Microsoft JhengHei"/>
          <w:position w:val="-4"/>
          <w:sz w:val="20"/>
        </w:rPr>
        <mc:AlternateContent>
          <mc:Choice Requires="wps">
            <w:drawing>
              <wp:inline distT="0" distB="0" distL="114300" distR="114300">
                <wp:extent cx="4874895" cy="173990"/>
                <wp:effectExtent l="0" t="0" r="0" b="0"/>
                <wp:docPr id="336" name="文本框 175"/>
                <wp:cNvGraphicFramePr/>
                <a:graphic xmlns:a="http://schemas.openxmlformats.org/drawingml/2006/main">
                  <a:graphicData uri="http://schemas.microsoft.com/office/word/2010/wordprocessingShape">
                    <wps:wsp>
                      <wps:cNvSpPr txBox="1"/>
                      <wps:spPr>
                        <a:xfrm>
                          <a:off x="0" y="0"/>
                          <a:ext cx="4874895" cy="173990"/>
                        </a:xfrm>
                        <a:prstGeom prst="rect">
                          <a:avLst/>
                        </a:prstGeom>
                        <a:solidFill>
                          <a:srgbClr val="FBFBF9"/>
                        </a:solidFill>
                        <a:ln>
                          <a:noFill/>
                        </a:ln>
                      </wps:spPr>
                      <wps:txbx>
                        <w:txbxContent>
                          <w:p>
                            <w:pPr>
                              <w:pStyle w:val="6"/>
                              <w:spacing w:before="3"/>
                              <w:ind w:right="-15"/>
                            </w:pPr>
                            <w:r>
                              <w:rPr>
                                <w:color w:val="4E443B"/>
                                <w:spacing w:val="-3"/>
                              </w:rPr>
                              <w:t>作从开发主线上分离开来，以免影响开发主线。 在很多版本控制系统中，这是一个</w:t>
                            </w:r>
                          </w:p>
                        </w:txbxContent>
                      </wps:txbx>
                      <wps:bodyPr lIns="0" tIns="0" rIns="0" bIns="0" upright="1"/>
                    </wps:wsp>
                  </a:graphicData>
                </a:graphic>
              </wp:inline>
            </w:drawing>
          </mc:Choice>
          <mc:Fallback>
            <w:pict>
              <v:shape id="文本框 175" o:spid="_x0000_s1026" o:spt="202" type="#_x0000_t202" style="height:13.7pt;width:383.85pt;" fillcolor="#FBFBF9" filled="t" stroked="f" coordsize="21600,21600" o:gfxdata="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s1zAM1gAAAAQBAAAPAAAAAAAAAAEA&#10;IAAAACIAAABkcnMvZG93bnJldi54bWxQSwECFAAUAAAACACHTuJAfJZaw9gBAACfAwAADgAAAAAA&#10;AAABACAAAAAlAQAAZHJzL2Uyb0RvYy54bWxQSwUGAAAAAAYABgBZAQAAbwUAAAAA&#10;">
                <v:fill on="t" focussize="0,0"/>
                <v:stroke on="f"/>
                <v:imagedata o:title=""/>
                <o:lock v:ext="edit" aspectratio="f"/>
                <v:textbox inset="0mm,0mm,0mm,0mm">
                  <w:txbxContent>
                    <w:p>
                      <w:pPr>
                        <w:pStyle w:val="6"/>
                        <w:spacing w:before="3"/>
                        <w:ind w:right="-15"/>
                      </w:pPr>
                      <w:r>
                        <w:rPr>
                          <w:color w:val="4E443B"/>
                          <w:spacing w:val="-3"/>
                        </w:rPr>
                        <w:t>作从开发主线上分离开来，以免影响开发主线。 在很多版本控制系统中，这是一个</w:t>
                      </w:r>
                    </w:p>
                  </w:txbxContent>
                </v:textbox>
                <w10:wrap type="none"/>
                <w10:anchorlock/>
              </v:shape>
            </w:pict>
          </mc:Fallback>
        </mc:AlternateContent>
      </w:r>
    </w:p>
    <w:p>
      <w:pPr>
        <w:spacing w:after="0" w:line="273" w:lineRule="exact"/>
        <w:rPr>
          <w:rFonts w:ascii="Microsoft JhengHei"/>
          <w:sz w:val="20"/>
        </w:rPr>
        <w:sectPr>
          <w:pgSz w:w="11910" w:h="16840"/>
          <w:pgMar w:top="1620" w:right="0" w:bottom="1260" w:left="1640" w:header="850" w:footer="1064" w:gutter="0"/>
          <w:cols w:space="720" w:num="1"/>
        </w:sectPr>
      </w:pPr>
    </w:p>
    <w:p>
      <w:pPr>
        <w:pStyle w:val="6"/>
        <w:spacing w:line="250" w:lineRule="exact"/>
        <w:ind w:left="791"/>
      </w:pPr>
      <w:r>
        <w:rPr>
          <w:color w:val="4E443B"/>
          <w:shd w:val="clear" w:color="auto" w:fill="FBFBF9"/>
        </w:rPr>
        <w:t>略微低效的过程</w:t>
      </w:r>
      <w:r>
        <w:rPr>
          <w:rFonts w:ascii="Arial" w:hAnsi="Arial" w:eastAsia="Arial"/>
          <w:color w:val="4E443B"/>
          <w:shd w:val="clear" w:color="auto" w:fill="FBFBF9"/>
        </w:rPr>
        <w:t>——</w:t>
      </w:r>
      <w:r>
        <w:rPr>
          <w:color w:val="4E443B"/>
          <w:shd w:val="clear" w:color="auto" w:fill="FBFBF9"/>
        </w:rPr>
        <w:t>常常需要完全创建一个源代码目录的副本。对于大项目来说，这</w:t>
      </w:r>
    </w:p>
    <w:p>
      <w:pPr>
        <w:pStyle w:val="6"/>
        <w:spacing w:before="43"/>
        <w:ind w:left="791"/>
      </w:pPr>
      <w:r>
        <w:rPr>
          <w:color w:val="4E443B"/>
          <w:shd w:val="clear" w:color="auto" w:fill="FBFBF9"/>
        </w:rPr>
        <w:t>样的过程会耗费很多时间。</w:t>
      </w:r>
    </w:p>
    <w:p>
      <w:pPr>
        <w:pStyle w:val="6"/>
        <w:spacing w:before="43" w:line="278" w:lineRule="auto"/>
        <w:ind w:left="791" w:right="1793"/>
      </w:pPr>
      <w:r>
        <w:rPr>
          <w:color w:val="4E443B"/>
          <w:spacing w:val="-23"/>
          <w:shd w:val="clear" w:color="auto" w:fill="FBFBF9"/>
        </w:rPr>
        <w:t xml:space="preserve">而 </w:t>
      </w:r>
      <w:r>
        <w:rPr>
          <w:rFonts w:ascii="Arial" w:eastAsia="Arial"/>
          <w:color w:val="4E443B"/>
          <w:shd w:val="clear" w:color="auto" w:fill="FBFBF9"/>
        </w:rPr>
        <w:t xml:space="preserve">Git </w:t>
      </w:r>
      <w:r>
        <w:rPr>
          <w:color w:val="4E443B"/>
          <w:spacing w:val="-6"/>
          <w:shd w:val="clear" w:color="auto" w:fill="FBFBF9"/>
        </w:rPr>
        <w:t xml:space="preserve">的分支模型极其的高效轻量的。是 </w:t>
      </w:r>
      <w:r>
        <w:rPr>
          <w:rFonts w:ascii="Arial" w:eastAsia="Arial"/>
          <w:color w:val="4E443B"/>
          <w:shd w:val="clear" w:color="auto" w:fill="FBFBF9"/>
        </w:rPr>
        <w:t xml:space="preserve">Git </w:t>
      </w:r>
      <w:r>
        <w:rPr>
          <w:color w:val="4E443B"/>
          <w:spacing w:val="-3"/>
          <w:shd w:val="clear" w:color="auto" w:fill="FBFBF9"/>
        </w:rPr>
        <w:t xml:space="preserve">的必杀技特性，也正因为这一特性，使得 </w:t>
      </w:r>
      <w:r>
        <w:rPr>
          <w:rFonts w:ascii="Arial" w:eastAsia="Arial"/>
          <w:color w:val="4E443B"/>
          <w:shd w:val="clear" w:color="auto" w:fill="FBFBF9"/>
        </w:rPr>
        <w:t xml:space="preserve">Git </w:t>
      </w:r>
      <w:r>
        <w:rPr>
          <w:color w:val="4E443B"/>
          <w:spacing w:val="-3"/>
          <w:shd w:val="clear" w:color="auto" w:fill="FBFBF9"/>
        </w:rPr>
        <w:t>从众多版本控制系</w:t>
      </w:r>
      <w:r>
        <w:rPr>
          <w:color w:val="4E443B"/>
          <w:spacing w:val="-36"/>
          <w:shd w:val="clear" w:color="auto" w:fill="FBFBF9"/>
        </w:rPr>
        <w:t>统中脱颖而出</w:t>
      </w:r>
    </w:p>
    <w:p>
      <w:pPr>
        <w:pStyle w:val="3"/>
        <w:numPr>
          <w:ilvl w:val="1"/>
          <w:numId w:val="1"/>
        </w:numPr>
        <w:tabs>
          <w:tab w:val="left" w:pos="1714"/>
        </w:tabs>
        <w:spacing w:before="0" w:after="0" w:line="325" w:lineRule="exact"/>
        <w:ind w:left="1713" w:right="0" w:hanging="420"/>
        <w:jc w:val="left"/>
      </w:pPr>
      <w:r>
        <w:t>创建分支</w:t>
      </w:r>
    </w:p>
    <w:p>
      <w:pPr>
        <w:pStyle w:val="6"/>
        <w:spacing w:line="255" w:lineRule="exact"/>
        <w:ind w:left="1708"/>
        <w:rPr>
          <w:rFonts w:ascii="Times New Roman" w:eastAsia="Times New Roman"/>
        </w:rPr>
      </w:pPr>
      <w:r>
        <w:t>命令：</w:t>
      </w:r>
      <w:r>
        <w:rPr>
          <w:rFonts w:ascii="Times New Roman" w:eastAsia="Times New Roman"/>
        </w:rPr>
        <w:t>git branch</w:t>
      </w:r>
    </w:p>
    <w:p>
      <w:pPr>
        <w:pStyle w:val="6"/>
        <w:spacing w:before="43"/>
        <w:ind w:left="1708"/>
      </w:pPr>
      <w:r>
        <mc:AlternateContent>
          <mc:Choice Requires="wps">
            <w:drawing>
              <wp:anchor distT="0" distB="0" distL="0" distR="0" simplePos="0" relativeHeight="251659264" behindDoc="0" locked="0" layoutInCell="1" allowOverlap="1">
                <wp:simplePos x="0" y="0"/>
                <wp:positionH relativeFrom="page">
                  <wp:posOffset>2392680</wp:posOffset>
                </wp:positionH>
                <wp:positionV relativeFrom="paragraph">
                  <wp:posOffset>222885</wp:posOffset>
                </wp:positionV>
                <wp:extent cx="4025900" cy="372110"/>
                <wp:effectExtent l="0" t="0" r="0" b="0"/>
                <wp:wrapTopAndBottom/>
                <wp:docPr id="2" name="文本框 176"/>
                <wp:cNvGraphicFramePr/>
                <a:graphic xmlns:a="http://schemas.openxmlformats.org/drawingml/2006/main">
                  <a:graphicData uri="http://schemas.microsoft.com/office/word/2010/wordprocessingShape">
                    <wps:wsp>
                      <wps:cNvSpPr txBox="1"/>
                      <wps:spPr>
                        <a:xfrm>
                          <a:off x="0" y="0"/>
                          <a:ext cx="4025900" cy="372110"/>
                        </a:xfrm>
                        <a:prstGeom prst="rect">
                          <a:avLst/>
                        </a:prstGeom>
                        <a:solidFill>
                          <a:srgbClr val="FBFBF9"/>
                        </a:solidFill>
                        <a:ln>
                          <a:noFill/>
                        </a:ln>
                      </wps:spPr>
                      <wps:txbx>
                        <w:txbxContent>
                          <w:p>
                            <w:pPr>
                              <w:pStyle w:val="6"/>
                              <w:spacing w:before="3"/>
                              <w:ind w:left="132" w:right="-15"/>
                            </w:pPr>
                            <w:r>
                              <w:rPr>
                                <w:color w:val="4E443B"/>
                                <w:spacing w:val="-3"/>
                              </w:rPr>
                              <w:t xml:space="preserve">为你创建了一个可以移动的新的指针。 比如，创建一个 </w:t>
                            </w:r>
                            <w:r>
                              <w:rPr>
                                <w:rFonts w:ascii="Arial" w:eastAsia="Arial"/>
                                <w:color w:val="4E443B"/>
                              </w:rPr>
                              <w:t>testing</w:t>
                            </w:r>
                            <w:r>
                              <w:rPr>
                                <w:rFonts w:ascii="Arial" w:eastAsia="Arial"/>
                                <w:color w:val="4E443B"/>
                                <w:spacing w:val="53"/>
                              </w:rPr>
                              <w:t xml:space="preserve"> </w:t>
                            </w:r>
                            <w:r>
                              <w:rPr>
                                <w:color w:val="4E443B"/>
                              </w:rPr>
                              <w:t>分</w:t>
                            </w:r>
                          </w:p>
                          <w:p>
                            <w:pPr>
                              <w:pStyle w:val="6"/>
                              <w:spacing w:before="43"/>
                            </w:pPr>
                            <w:r>
                              <w:rPr>
                                <w:color w:val="4E443B"/>
                              </w:rPr>
                              <w:t>支：</w:t>
                            </w:r>
                            <w:r>
                              <w:rPr>
                                <w:rFonts w:ascii="Arial" w:eastAsia="Arial"/>
                                <w:color w:val="4E443B"/>
                              </w:rPr>
                              <w:t>git branch testing</w:t>
                            </w:r>
                            <w:r>
                              <w:rPr>
                                <w:color w:val="4E443B"/>
                              </w:rPr>
                              <w:t>。这会在当前所在的提交对象上创建一个指针</w:t>
                            </w:r>
                          </w:p>
                        </w:txbxContent>
                      </wps:txbx>
                      <wps:bodyPr lIns="0" tIns="0" rIns="0" bIns="0" upright="1"/>
                    </wps:wsp>
                  </a:graphicData>
                </a:graphic>
              </wp:anchor>
            </w:drawing>
          </mc:Choice>
          <mc:Fallback>
            <w:pict>
              <v:shape id="文本框 176" o:spid="_x0000_s1026" o:spt="202" type="#_x0000_t202" style="position:absolute;left:0pt;margin-left:188.4pt;margin-top:17.55pt;height:29.3pt;width:317pt;mso-position-horizontal-relative:page;mso-wrap-distance-bottom:0pt;mso-wrap-distance-top:0pt;z-index:251659264;mso-width-relative:page;mso-height-relative:page;" fillcolor="#FBFBF9" filled="t" stroked="f" coordsize="21600,21600" o:gfxdata="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0Zd12gAAAAoBAAAPAAAAAAAAAAEA&#10;IAAAACIAAABkcnMvZG93bnJldi54bWxQSwECFAAUAAAACACHTuJAG641j9QBAACdAwAADgAAAAAA&#10;AAABACAAAAApAQAAZHJzL2Uyb0RvYy54bWxQSwUGAAAAAAYABgBZAQAAbwUAAAAA&#10;">
                <v:fill on="t" focussize="0,0"/>
                <v:stroke on="f"/>
                <v:imagedata o:title=""/>
                <o:lock v:ext="edit" aspectratio="f"/>
                <v:textbox inset="0mm,0mm,0mm,0mm">
                  <w:txbxContent>
                    <w:p>
                      <w:pPr>
                        <w:pStyle w:val="6"/>
                        <w:spacing w:before="3"/>
                        <w:ind w:left="132" w:right="-15"/>
                      </w:pPr>
                      <w:r>
                        <w:rPr>
                          <w:color w:val="4E443B"/>
                          <w:spacing w:val="-3"/>
                        </w:rPr>
                        <w:t xml:space="preserve">为你创建了一个可以移动的新的指针。 比如，创建一个 </w:t>
                      </w:r>
                      <w:r>
                        <w:rPr>
                          <w:rFonts w:ascii="Arial" w:eastAsia="Arial"/>
                          <w:color w:val="4E443B"/>
                        </w:rPr>
                        <w:t>testing</w:t>
                      </w:r>
                      <w:r>
                        <w:rPr>
                          <w:rFonts w:ascii="Arial" w:eastAsia="Arial"/>
                          <w:color w:val="4E443B"/>
                          <w:spacing w:val="53"/>
                        </w:rPr>
                        <w:t xml:space="preserve"> </w:t>
                      </w:r>
                      <w:r>
                        <w:rPr>
                          <w:color w:val="4E443B"/>
                        </w:rPr>
                        <w:t>分</w:t>
                      </w:r>
                    </w:p>
                    <w:p>
                      <w:pPr>
                        <w:pStyle w:val="6"/>
                        <w:spacing w:before="43"/>
                      </w:pPr>
                      <w:r>
                        <w:rPr>
                          <w:color w:val="4E443B"/>
                        </w:rPr>
                        <w:t>支：</w:t>
                      </w:r>
                      <w:r>
                        <w:rPr>
                          <w:rFonts w:ascii="Arial" w:eastAsia="Arial"/>
                          <w:color w:val="4E443B"/>
                        </w:rPr>
                        <w:t>git branch testing</w:t>
                      </w:r>
                      <w:r>
                        <w:rPr>
                          <w:color w:val="4E443B"/>
                        </w:rPr>
                        <w:t>。这会在当前所在的提交对象上创建一个指针</w:t>
                      </w:r>
                    </w:p>
                  </w:txbxContent>
                </v:textbox>
                <w10:wrap type="topAndBottom"/>
              </v:shape>
            </w:pict>
          </mc:Fallback>
        </mc:AlternateContent>
      </w:r>
      <w:r>
        <w:t>作用：</w:t>
      </w:r>
    </w:p>
    <w:p>
      <w:pPr>
        <w:pStyle w:val="6"/>
        <w:spacing w:before="27"/>
        <w:ind w:left="1737"/>
      </w:pPr>
      <w:r>
        <w:rPr>
          <w:spacing w:val="-2"/>
        </w:rPr>
        <w:t>注意：</w:t>
      </w:r>
    </w:p>
    <w:p>
      <w:pPr>
        <w:pStyle w:val="6"/>
        <w:spacing w:before="43"/>
        <w:ind w:left="2261"/>
      </w:pPr>
      <w:r>
        <w:drawing>
          <wp:anchor distT="0" distB="0" distL="0" distR="0" simplePos="0" relativeHeight="251659264" behindDoc="0" locked="0" layoutInCell="1" allowOverlap="1">
            <wp:simplePos x="0" y="0"/>
            <wp:positionH relativeFrom="page">
              <wp:posOffset>2743200</wp:posOffset>
            </wp:positionH>
            <wp:positionV relativeFrom="paragraph">
              <wp:posOffset>236855</wp:posOffset>
            </wp:positionV>
            <wp:extent cx="2966085" cy="1734820"/>
            <wp:effectExtent l="0" t="0" r="0" b="0"/>
            <wp:wrapTopAndBottom/>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png"/>
                    <pic:cNvPicPr>
                      <a:picLocks noChangeAspect="1"/>
                    </pic:cNvPicPr>
                  </pic:nvPicPr>
                  <pic:blipFill>
                    <a:blip r:embed="rId18" cstate="print"/>
                    <a:stretch>
                      <a:fillRect/>
                    </a:stretch>
                  </pic:blipFill>
                  <pic:spPr>
                    <a:xfrm>
                      <a:off x="0" y="0"/>
                      <a:ext cx="2966195" cy="1734788"/>
                    </a:xfrm>
                    <a:prstGeom prst="rect">
                      <a:avLst/>
                    </a:prstGeom>
                  </pic:spPr>
                </pic:pic>
              </a:graphicData>
            </a:graphic>
          </wp:anchor>
        </w:drawing>
      </w:r>
      <w:r>
        <w:rPr>
          <w:rFonts w:ascii="Times New Roman" w:eastAsia="Times New Roman"/>
          <w:color w:val="FF0000"/>
        </w:rPr>
        <w:t xml:space="preserve">git branch </w:t>
      </w:r>
      <w:r>
        <w:rPr>
          <w:color w:val="FF0000"/>
        </w:rPr>
        <w:t>分支名</w:t>
      </w:r>
      <w:r>
        <w:rPr>
          <w:color w:val="4E443B"/>
          <w:shd w:val="clear" w:color="auto" w:fill="FBFBF9"/>
        </w:rPr>
        <w:t xml:space="preserve"> 创建 一个新分支，并不会自动切换到新分支中去</w:t>
      </w:r>
    </w:p>
    <w:p>
      <w:pPr>
        <w:pStyle w:val="6"/>
        <w:spacing w:before="29" w:line="278" w:lineRule="auto"/>
        <w:ind w:left="1840" w:right="1745" w:firstLine="420"/>
      </w:pPr>
      <w:r>
        <w:rPr>
          <w:rFonts w:ascii="Times New Roman" w:eastAsia="Times New Roman"/>
          <w:color w:val="FF0000"/>
        </w:rPr>
        <w:t xml:space="preserve">git branch </w:t>
      </w:r>
      <w:r>
        <w:rPr>
          <w:color w:val="4E443B"/>
          <w:shd w:val="clear" w:color="auto" w:fill="FBFBF9"/>
        </w:rPr>
        <w:t>不只是可以创建与删除分支。 如果不加任何参数运行它， 会得到当前所有分支的一个列表</w:t>
      </w:r>
    </w:p>
    <w:p>
      <w:pPr>
        <w:pStyle w:val="6"/>
        <w:spacing w:before="12"/>
        <w:ind w:left="2261"/>
        <w:rPr>
          <w:rFonts w:ascii="Times New Roman"/>
        </w:rPr>
      </w:pPr>
      <w:r>
        <w:rPr>
          <w:rFonts w:ascii="Times New Roman"/>
          <w:color w:val="FF0000"/>
        </w:rPr>
        <w:t>git branch -d name</w:t>
      </w:r>
    </w:p>
    <w:p>
      <w:pPr>
        <w:pStyle w:val="6"/>
        <w:spacing w:before="59"/>
        <w:ind w:left="2681"/>
      </w:pPr>
      <w:r>
        <w:rPr>
          <w:color w:val="4E443B"/>
          <w:spacing w:val="-1"/>
          <w:shd w:val="clear" w:color="auto" w:fill="FBFBF9"/>
        </w:rPr>
        <w:t>删除分支</w:t>
      </w:r>
    </w:p>
    <w:p>
      <w:pPr>
        <w:pStyle w:val="6"/>
        <w:tabs>
          <w:tab w:val="left" w:pos="3319"/>
        </w:tabs>
        <w:spacing w:before="55"/>
        <w:ind w:left="2261"/>
        <w:rPr>
          <w:rFonts w:ascii="Times New Roman"/>
        </w:rPr>
      </w:pPr>
      <w:r>
        <w:rPr>
          <w:rFonts w:ascii="Times New Roman"/>
          <w:color w:val="FF0000"/>
        </w:rPr>
        <w:t>git</w:t>
      </w:r>
      <w:r>
        <w:rPr>
          <w:rFonts w:ascii="Times New Roman"/>
          <w:color w:val="FF0000"/>
          <w:spacing w:val="-1"/>
        </w:rPr>
        <w:t xml:space="preserve"> </w:t>
      </w:r>
      <w:r>
        <w:rPr>
          <w:rFonts w:ascii="Times New Roman"/>
          <w:color w:val="FF0000"/>
        </w:rPr>
        <w:t>branch</w:t>
      </w:r>
      <w:r>
        <w:rPr>
          <w:rFonts w:ascii="Times New Roman"/>
          <w:color w:val="FF0000"/>
        </w:rPr>
        <w:tab/>
      </w:r>
      <w:r>
        <w:rPr>
          <w:rFonts w:ascii="Times New Roman"/>
          <w:color w:val="FF0000"/>
        </w:rPr>
        <w:t>-v</w:t>
      </w:r>
    </w:p>
    <w:p>
      <w:pPr>
        <w:pStyle w:val="6"/>
        <w:spacing w:before="59"/>
        <w:ind w:left="2681"/>
      </w:pPr>
      <w:r>
        <w:rPr>
          <w:color w:val="4E443B"/>
          <w:shd w:val="clear" w:color="auto" w:fill="FBFBF9"/>
        </w:rPr>
        <w:t>可以查看每一个分支的最后一次提交</w:t>
      </w:r>
    </w:p>
    <w:p>
      <w:pPr>
        <w:pStyle w:val="6"/>
        <w:spacing w:before="54"/>
        <w:ind w:left="2261"/>
        <w:rPr>
          <w:rFonts w:ascii="Times New Roman"/>
        </w:rPr>
      </w:pPr>
      <w:r>
        <w:rPr>
          <w:rFonts w:ascii="Times New Roman"/>
          <w:color w:val="FF0000"/>
        </w:rPr>
        <w:t>git branch name commitHash</w:t>
      </w:r>
    </w:p>
    <w:p>
      <w:pPr>
        <w:pStyle w:val="6"/>
        <w:spacing w:before="59"/>
        <w:ind w:left="2681"/>
      </w:pPr>
      <w:r>
        <w:rPr>
          <w:color w:val="4E443B"/>
          <w:shd w:val="clear" w:color="auto" w:fill="FBFBF9"/>
        </w:rPr>
        <w:t>新建一个分支并且使分支指向对应的提交对象</w:t>
      </w:r>
    </w:p>
    <w:p>
      <w:pPr>
        <w:pStyle w:val="6"/>
        <w:spacing w:before="54"/>
        <w:ind w:left="2261"/>
        <w:rPr>
          <w:rFonts w:ascii="Times New Roman" w:hAnsi="Times New Roman"/>
        </w:rPr>
      </w:pPr>
      <w:r>
        <w:rPr>
          <w:rFonts w:ascii="Times New Roman" w:hAnsi="Times New Roman"/>
          <w:color w:val="FF0000"/>
        </w:rPr>
        <w:t>git branch –merged</w:t>
      </w:r>
    </w:p>
    <w:p>
      <w:pPr>
        <w:pStyle w:val="6"/>
        <w:spacing w:before="59"/>
        <w:ind w:left="2681"/>
      </w:pPr>
      <w:r>
        <w:rPr>
          <w:color w:val="4E443B"/>
          <w:shd w:val="clear" w:color="auto" w:fill="FBFBF9"/>
        </w:rPr>
        <w:t>查看哪些分支已经合并到当前分支</w:t>
      </w:r>
    </w:p>
    <w:p>
      <w:pPr>
        <w:pStyle w:val="6"/>
        <w:spacing w:before="43"/>
        <w:ind w:left="2681"/>
      </w:pPr>
      <w:r>
        <w:rPr>
          <w:color w:val="4E443B"/>
          <w:shd w:val="clear" w:color="auto" w:fill="FBFBF9"/>
        </w:rPr>
        <w:t xml:space="preserve">在这个列表中分支名字前没有 </w:t>
      </w:r>
      <w:r>
        <w:rPr>
          <w:rFonts w:ascii="Arial" w:eastAsia="Arial"/>
          <w:color w:val="4E443B"/>
          <w:shd w:val="clear" w:color="auto" w:fill="FBFBF9"/>
        </w:rPr>
        <w:t xml:space="preserve">* </w:t>
      </w:r>
      <w:r>
        <w:rPr>
          <w:color w:val="4E443B"/>
          <w:shd w:val="clear" w:color="auto" w:fill="FBFBF9"/>
        </w:rPr>
        <w:t>号的分支通常可以使用</w:t>
      </w:r>
    </w:p>
    <w:p>
      <w:pPr>
        <w:pStyle w:val="6"/>
        <w:spacing w:before="43"/>
        <w:ind w:left="2681"/>
      </w:pPr>
      <w:r>
        <w:rPr>
          <w:rFonts w:ascii="Arial" w:eastAsia="Arial"/>
          <w:color w:val="4E443B"/>
          <w:w w:val="100"/>
          <w:shd w:val="clear" w:color="auto" w:fill="FBFBF9"/>
        </w:rPr>
        <w:t xml:space="preserve"> </w:t>
      </w:r>
      <w:r>
        <w:rPr>
          <w:rFonts w:ascii="Arial" w:eastAsia="Arial"/>
          <w:color w:val="4E443B"/>
          <w:shd w:val="clear" w:color="auto" w:fill="FBFBF9"/>
        </w:rPr>
        <w:t xml:space="preserve">git branch -d </w:t>
      </w:r>
      <w:r>
        <w:rPr>
          <w:color w:val="4E443B"/>
          <w:shd w:val="clear" w:color="auto" w:fill="FBFBF9"/>
        </w:rPr>
        <w:t>删除掉；</w:t>
      </w:r>
    </w:p>
    <w:p>
      <w:pPr>
        <w:pStyle w:val="6"/>
        <w:spacing w:before="55"/>
        <w:ind w:left="2261"/>
        <w:rPr>
          <w:rFonts w:ascii="Times New Roman"/>
        </w:rPr>
      </w:pPr>
      <w:r>
        <w:rPr>
          <w:rFonts w:ascii="Times New Roman"/>
          <w:color w:val="FF0000"/>
        </w:rPr>
        <w:t>git branch --no-merged</w:t>
      </w:r>
    </w:p>
    <w:p>
      <w:pPr>
        <w:pStyle w:val="6"/>
        <w:tabs>
          <w:tab w:val="left" w:pos="2680"/>
        </w:tabs>
        <w:spacing w:before="59"/>
        <w:ind w:left="2261"/>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ab/>
      </w:r>
      <w:r>
        <w:rPr>
          <w:color w:val="4E443B"/>
          <w:spacing w:val="-3"/>
          <w:shd w:val="clear" w:color="auto" w:fill="FBFBF9"/>
        </w:rPr>
        <w:t>查看所有包含未合并工作的分支</w:t>
      </w:r>
    </w:p>
    <w:p>
      <w:pPr>
        <w:pStyle w:val="6"/>
        <w:spacing w:before="43" w:line="271" w:lineRule="auto"/>
        <w:ind w:left="2261" w:right="1776" w:firstLine="420"/>
        <w:jc w:val="both"/>
      </w:pPr>
      <w:r>
        <mc:AlternateContent>
          <mc:Choice Requires="wpg">
            <w:drawing>
              <wp:anchor distT="0" distB="0" distL="114300" distR="114300" simplePos="0" relativeHeight="251675648" behindDoc="1" locked="0" layoutInCell="1" allowOverlap="1">
                <wp:simplePos x="0" y="0"/>
                <wp:positionH relativeFrom="page">
                  <wp:posOffset>5509895</wp:posOffset>
                </wp:positionH>
                <wp:positionV relativeFrom="paragraph">
                  <wp:posOffset>220980</wp:posOffset>
                </wp:positionV>
                <wp:extent cx="183515" cy="181610"/>
                <wp:effectExtent l="0" t="0" r="0" b="0"/>
                <wp:wrapNone/>
                <wp:docPr id="505" name="组合 177"/>
                <wp:cNvGraphicFramePr/>
                <a:graphic xmlns:a="http://schemas.openxmlformats.org/drawingml/2006/main">
                  <a:graphicData uri="http://schemas.microsoft.com/office/word/2010/wordprocessingGroup">
                    <wpg:wgp>
                      <wpg:cNvGrpSpPr/>
                      <wpg:grpSpPr>
                        <a:xfrm>
                          <a:off x="0" y="0"/>
                          <a:ext cx="183515" cy="181610"/>
                          <a:chOff x="8677" y="349"/>
                          <a:chExt cx="289" cy="286"/>
                        </a:xfrm>
                      </wpg:grpSpPr>
                      <wps:wsp>
                        <wps:cNvPr id="502" name="矩形 178"/>
                        <wps:cNvSpPr/>
                        <wps:spPr>
                          <a:xfrm>
                            <a:off x="8677" y="356"/>
                            <a:ext cx="289" cy="264"/>
                          </a:xfrm>
                          <a:prstGeom prst="rect">
                            <a:avLst/>
                          </a:prstGeom>
                          <a:solidFill>
                            <a:srgbClr val="EDEDED"/>
                          </a:solidFill>
                          <a:ln>
                            <a:noFill/>
                          </a:ln>
                        </wps:spPr>
                        <wps:bodyPr upright="1"/>
                      </wps:wsp>
                      <wps:wsp>
                        <wps:cNvPr id="503" name="直线 179"/>
                        <wps:cNvSpPr/>
                        <wps:spPr>
                          <a:xfrm>
                            <a:off x="8677" y="356"/>
                            <a:ext cx="289" cy="0"/>
                          </a:xfrm>
                          <a:prstGeom prst="line">
                            <a:avLst/>
                          </a:prstGeom>
                          <a:ln w="9144" cap="flat" cmpd="sng">
                            <a:solidFill>
                              <a:srgbClr val="F5F5F5"/>
                            </a:solidFill>
                            <a:prstDash val="solid"/>
                            <a:headEnd type="none" w="med" len="med"/>
                            <a:tailEnd type="none" w="med" len="med"/>
                          </a:ln>
                        </wps:spPr>
                        <wps:bodyPr upright="1"/>
                      </wps:wsp>
                      <wps:wsp>
                        <wps:cNvPr id="504" name="直线 180"/>
                        <wps:cNvSpPr/>
                        <wps:spPr>
                          <a:xfrm>
                            <a:off x="8677" y="627"/>
                            <a:ext cx="289"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177" o:spid="_x0000_s1026" o:spt="203" style="position:absolute;left:0pt;margin-left:433.85pt;margin-top:17.4pt;height:14.3pt;width:14.45pt;mso-position-horizontal-relative:page;z-index:-251640832;mso-width-relative:page;mso-height-relative:page;" coordorigin="8677,349" coordsize="289,286" o:gfxdata="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">
                <o:lock v:ext="edit" aspectratio="f"/>
                <v:rect id="矩形 178" o:spid="_x0000_s1026" o:spt="1" style="position:absolute;left:8677;top:356;height:264;width:289;" fillcolor="#EDEDED" filled="t" stroked="f" coordsize="21600,21600" o:gfxdata="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DhSvvQAA&#10;ANwAAAAPAAAAAAAAAAEAIAAAACIAAABkcnMvZG93bnJldi54bWxQSwECFAAUAAAACACHTuJAMy8F&#10;njsAAAA5AAAAEAAAAAAAAAABACAAAAAMAQAAZHJzL3NoYXBleG1sLnhtbFBLBQYAAAAABgAGAFsB&#10;AAC2AwAAAAA=&#10;">
                  <v:fill on="t" focussize="0,0"/>
                  <v:stroke on="f"/>
                  <v:imagedata o:title=""/>
                  <o:lock v:ext="edit" aspectratio="f"/>
                </v:rect>
                <v:line id="直线 179" o:spid="_x0000_s1026" o:spt="20" style="position:absolute;left:8677;top:356;height:0;width:289;" filled="f" stroked="t" coordsize="21600,21600" o:gfxdata="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HVeE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180" o:spid="_x0000_s1026" o:spt="20" style="position:absolute;left:8677;top:627;height:0;width:289;" filled="f" stroked="t" coordsize="21600,21600" o:gfxdata="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9M/w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w:rPr>
          <w:color w:val="4E443B"/>
          <w:spacing w:val="-1"/>
          <w:shd w:val="clear" w:color="auto" w:fill="FBFBF9"/>
        </w:rPr>
        <w:t>尝试使用</w:t>
      </w:r>
      <w:r>
        <w:rPr>
          <w:color w:val="4E443B"/>
          <w:spacing w:val="-1"/>
        </w:rPr>
        <w:t xml:space="preserve"> </w:t>
      </w:r>
      <w:r>
        <w:rPr>
          <w:rFonts w:ascii="Times New Roman" w:eastAsia="Times New Roman"/>
          <w:color w:val="FF0000"/>
        </w:rPr>
        <w:t>git branch</w:t>
      </w:r>
      <w:r>
        <w:rPr>
          <w:rFonts w:ascii="Times New Roman" w:eastAsia="Times New Roman"/>
          <w:color w:val="FF0000"/>
          <w:spacing w:val="2"/>
        </w:rPr>
        <w:t xml:space="preserve"> -</w:t>
      </w:r>
      <w:r>
        <w:rPr>
          <w:rFonts w:ascii="Times New Roman" w:eastAsia="Times New Roman"/>
          <w:color w:val="FF0000"/>
        </w:rPr>
        <w:t xml:space="preserve">d </w:t>
      </w:r>
      <w:r>
        <w:rPr>
          <w:color w:val="4E443B"/>
          <w:spacing w:val="-3"/>
          <w:shd w:val="clear" w:color="auto" w:fill="FBFBF9"/>
        </w:rPr>
        <w:t>命令删除在这个列表中的分支时会失败。</w:t>
      </w:r>
      <w:r>
        <w:rPr>
          <w:color w:val="4E443B"/>
          <w:spacing w:val="-2"/>
          <w:shd w:val="clear" w:color="auto" w:fill="FBFBF9"/>
        </w:rPr>
        <w:t>如果真的想要删除分支并丢掉那些工作，可以</w:t>
      </w:r>
      <w:r>
        <w:rPr>
          <w:color w:val="4E443B"/>
          <w:spacing w:val="-104"/>
          <w:shd w:val="clear" w:color="auto" w:fill="FBFBF9"/>
        </w:rPr>
        <w:t>使用</w:t>
      </w:r>
      <w:r>
        <w:rPr>
          <w:color w:val="4E443B"/>
          <w:spacing w:val="7"/>
        </w:rPr>
        <w:t xml:space="preserve"> </w:t>
      </w:r>
      <w:r>
        <w:rPr>
          <w:rFonts w:ascii="Courier New" w:eastAsia="Courier New"/>
          <w:color w:val="333333"/>
          <w:sz w:val="24"/>
        </w:rPr>
        <w:t>-D</w:t>
      </w:r>
      <w:r>
        <w:rPr>
          <w:rFonts w:ascii="Courier New" w:eastAsia="Courier New"/>
          <w:color w:val="4E443B"/>
          <w:sz w:val="24"/>
          <w:shd w:val="clear" w:color="auto" w:fill="FBFBF9"/>
        </w:rPr>
        <w:t xml:space="preserve"> </w:t>
      </w:r>
      <w:r>
        <w:rPr>
          <w:color w:val="4E443B"/>
          <w:shd w:val="clear" w:color="auto" w:fill="FBFBF9"/>
        </w:rPr>
        <w:t>选项强制删除它。</w:t>
      </w:r>
    </w:p>
    <w:p>
      <w:pPr>
        <w:pStyle w:val="3"/>
        <w:numPr>
          <w:ilvl w:val="1"/>
          <w:numId w:val="1"/>
        </w:numPr>
        <w:tabs>
          <w:tab w:val="left" w:pos="1714"/>
        </w:tabs>
        <w:spacing w:before="0" w:after="0" w:line="336" w:lineRule="exact"/>
        <w:ind w:left="1713" w:right="0" w:hanging="420"/>
        <w:jc w:val="left"/>
      </w:pPr>
      <w:r>
        <w:t>查看当前分支所指对象</w:t>
      </w:r>
    </w:p>
    <w:p>
      <w:pPr>
        <w:pStyle w:val="6"/>
        <w:spacing w:line="255" w:lineRule="exact"/>
        <w:ind w:left="1425" w:right="5420"/>
        <w:jc w:val="center"/>
        <w:rPr>
          <w:rFonts w:ascii="Times New Roman" w:hAnsi="Times New Roman" w:eastAsia="Times New Roman"/>
        </w:rPr>
      </w:pPr>
      <w:r>
        <w:t>命令：</w:t>
      </w:r>
      <w:r>
        <w:rPr>
          <w:rFonts w:ascii="Times New Roman" w:hAnsi="Times New Roman" w:eastAsia="Times New Roman"/>
        </w:rPr>
        <w:t>git log --oneline –decorate</w:t>
      </w:r>
    </w:p>
    <w:p>
      <w:pPr>
        <w:pStyle w:val="6"/>
        <w:spacing w:before="43"/>
        <w:ind w:left="2681"/>
      </w:pPr>
      <w:r>
        <w:t xml:space="preserve">（提供这一功能的参数是 </w:t>
      </w:r>
      <w:r>
        <w:rPr>
          <w:rFonts w:ascii="Times New Roman" w:eastAsia="Times New Roman"/>
        </w:rPr>
        <w:t>--decorate</w:t>
      </w:r>
      <w:r>
        <w:t>）</w:t>
      </w:r>
    </w:p>
    <w:p>
      <w:pPr>
        <w:pStyle w:val="3"/>
        <w:numPr>
          <w:ilvl w:val="1"/>
          <w:numId w:val="1"/>
        </w:numPr>
        <w:tabs>
          <w:tab w:val="left" w:pos="1714"/>
        </w:tabs>
        <w:spacing w:before="0" w:after="0" w:line="334" w:lineRule="exact"/>
        <w:ind w:left="1713" w:right="0" w:hanging="420"/>
        <w:jc w:val="left"/>
      </w:pPr>
      <w:r>
        <w:t>切换分支</w:t>
      </w:r>
    </w:p>
    <w:p>
      <w:pPr>
        <w:pStyle w:val="5"/>
        <w:numPr>
          <w:ilvl w:val="0"/>
          <w:numId w:val="9"/>
        </w:numPr>
        <w:tabs>
          <w:tab w:val="left" w:pos="1001"/>
        </w:tabs>
        <w:spacing w:before="0" w:after="0" w:line="338" w:lineRule="exact"/>
        <w:ind w:left="1000" w:right="0" w:hanging="209"/>
        <w:jc w:val="left"/>
      </w:pPr>
      <w:r>
        <w:rPr>
          <w:color w:val="FF0000"/>
        </w:rPr>
        <w:t>命令</w:t>
      </w:r>
      <w:r>
        <w:rPr>
          <w:rFonts w:ascii="Calibri Light" w:eastAsia="Calibri Light"/>
          <w:b w:val="0"/>
          <w:color w:val="FF0000"/>
          <w:spacing w:val="-3"/>
        </w:rPr>
        <w:t>&amp;</w:t>
      </w:r>
      <w:r>
        <w:rPr>
          <w:color w:val="FF0000"/>
        </w:rPr>
        <w:t>图示</w:t>
      </w:r>
    </w:p>
    <w:p>
      <w:pPr>
        <w:pStyle w:val="6"/>
        <w:spacing w:before="6"/>
        <w:ind w:left="1293"/>
        <w:rPr>
          <w:rFonts w:ascii="Times New Roman"/>
        </w:rPr>
      </w:pPr>
      <w:r>
        <w:rPr>
          <w:rFonts w:ascii="Times New Roman"/>
        </w:rPr>
        <w:t>git checkout testing</w:t>
      </w:r>
    </w:p>
    <w:p>
      <w:pPr>
        <w:spacing w:after="0"/>
        <w:rPr>
          <w:rFonts w:ascii="Times New Roman"/>
        </w:rPr>
        <w:sectPr>
          <w:pgSz w:w="11910" w:h="16840"/>
          <w:pgMar w:top="1620" w:right="0" w:bottom="1260" w:left="1640" w:header="850" w:footer="1064" w:gutter="0"/>
          <w:cols w:space="720" w:num="1"/>
        </w:sectPr>
      </w:pPr>
    </w:p>
    <w:p>
      <w:pPr>
        <w:pStyle w:val="6"/>
        <w:spacing w:before="5"/>
        <w:rPr>
          <w:rFonts w:ascii="Times New Roman"/>
          <w:sz w:val="4"/>
        </w:rPr>
      </w:pPr>
    </w:p>
    <w:p>
      <w:pPr>
        <w:pStyle w:val="6"/>
        <w:ind w:left="1708"/>
        <w:rPr>
          <w:rFonts w:ascii="Times New Roman"/>
          <w:sz w:val="20"/>
        </w:rPr>
      </w:pPr>
      <w:r>
        <w:rPr>
          <w:rFonts w:ascii="Times New Roman"/>
          <w:sz w:val="20"/>
        </w:rPr>
        <w:drawing>
          <wp:inline distT="0" distB="0" distL="0" distR="0">
            <wp:extent cx="4577080" cy="2628900"/>
            <wp:effectExtent l="0" t="0" r="0" b="0"/>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png"/>
                    <pic:cNvPicPr>
                      <a:picLocks noChangeAspect="1"/>
                    </pic:cNvPicPr>
                  </pic:nvPicPr>
                  <pic:blipFill>
                    <a:blip r:embed="rId19" cstate="print"/>
                    <a:stretch>
                      <a:fillRect/>
                    </a:stretch>
                  </pic:blipFill>
                  <pic:spPr>
                    <a:xfrm>
                      <a:off x="0" y="0"/>
                      <a:ext cx="4577215" cy="2628900"/>
                    </a:xfrm>
                    <a:prstGeom prst="rect">
                      <a:avLst/>
                    </a:prstGeom>
                  </pic:spPr>
                </pic:pic>
              </a:graphicData>
            </a:graphic>
          </wp:inline>
        </w:drawing>
      </w:r>
    </w:p>
    <w:p>
      <w:pPr>
        <w:pStyle w:val="6"/>
        <w:spacing w:before="1"/>
        <w:rPr>
          <w:rFonts w:ascii="Times New Roman"/>
          <w:sz w:val="6"/>
        </w:rPr>
      </w:pPr>
    </w:p>
    <w:p>
      <w:pPr>
        <w:pStyle w:val="5"/>
        <w:numPr>
          <w:ilvl w:val="0"/>
          <w:numId w:val="9"/>
        </w:numPr>
        <w:tabs>
          <w:tab w:val="left" w:pos="1001"/>
        </w:tabs>
        <w:spacing w:before="11" w:after="13" w:line="240" w:lineRule="auto"/>
        <w:ind w:left="1000" w:right="0" w:hanging="209"/>
        <w:jc w:val="left"/>
      </w:pPr>
      <w:r>
        <w:rPr>
          <w:color w:val="FF0000"/>
        </w:rPr>
        <w:t>做出修改，再提交</w:t>
      </w:r>
    </w:p>
    <w:p>
      <w:pPr>
        <w:pStyle w:val="6"/>
        <w:ind w:left="1708"/>
        <w:rPr>
          <w:rFonts w:ascii="Microsoft JhengHei"/>
          <w:sz w:val="20"/>
        </w:rPr>
      </w:pPr>
      <w:r>
        <w:rPr>
          <w:rFonts w:ascii="Microsoft JhengHei"/>
          <w:sz w:val="20"/>
        </w:rPr>
        <w:drawing>
          <wp:inline distT="0" distB="0" distL="0" distR="0">
            <wp:extent cx="5170170" cy="2735580"/>
            <wp:effectExtent l="0" t="0" r="0" b="0"/>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png"/>
                    <pic:cNvPicPr>
                      <a:picLocks noChangeAspect="1"/>
                    </pic:cNvPicPr>
                  </pic:nvPicPr>
                  <pic:blipFill>
                    <a:blip r:embed="rId20" cstate="print"/>
                    <a:stretch>
                      <a:fillRect/>
                    </a:stretch>
                  </pic:blipFill>
                  <pic:spPr>
                    <a:xfrm>
                      <a:off x="0" y="0"/>
                      <a:ext cx="5170621" cy="2735961"/>
                    </a:xfrm>
                    <a:prstGeom prst="rect">
                      <a:avLst/>
                    </a:prstGeom>
                  </pic:spPr>
                </pic:pic>
              </a:graphicData>
            </a:graphic>
          </wp:inline>
        </w:drawing>
      </w:r>
    </w:p>
    <w:p>
      <w:pPr>
        <w:pStyle w:val="10"/>
        <w:numPr>
          <w:ilvl w:val="0"/>
          <w:numId w:val="9"/>
        </w:numPr>
        <w:tabs>
          <w:tab w:val="left" w:pos="1001"/>
        </w:tabs>
        <w:spacing w:before="0" w:after="0" w:line="356" w:lineRule="exact"/>
        <w:ind w:left="1000" w:right="0" w:hanging="209"/>
        <w:jc w:val="left"/>
        <w:rPr>
          <w:rFonts w:ascii="Calibri Light" w:eastAsia="Calibri Light"/>
          <w:b w:val="0"/>
          <w:sz w:val="21"/>
        </w:rPr>
      </w:pPr>
      <w:r>
        <w:rPr>
          <w:b/>
          <w:color w:val="FF0000"/>
          <w:sz w:val="21"/>
        </w:rPr>
        <w:t xml:space="preserve">切回 </w:t>
      </w:r>
      <w:r>
        <w:rPr>
          <w:rFonts w:ascii="Calibri Light" w:eastAsia="Calibri Light"/>
          <w:b w:val="0"/>
          <w:color w:val="FF0000"/>
          <w:spacing w:val="-3"/>
          <w:sz w:val="21"/>
        </w:rPr>
        <w:t>master</w:t>
      </w:r>
    </w:p>
    <w:p>
      <w:pPr>
        <w:pStyle w:val="6"/>
        <w:spacing w:line="267" w:lineRule="exact"/>
        <w:ind w:left="1000"/>
      </w:pPr>
      <w:r>
        <w:t>命令：</w:t>
      </w:r>
    </w:p>
    <w:p>
      <w:pPr>
        <w:pStyle w:val="6"/>
        <w:spacing w:before="54"/>
        <w:ind w:left="1293"/>
        <w:rPr>
          <w:rFonts w:ascii="Times New Roman"/>
        </w:rPr>
      </w:pPr>
      <w:r>
        <w:rPr>
          <w:rFonts w:ascii="Times New Roman"/>
        </w:rPr>
        <w:t>git checkout master</w:t>
      </w:r>
    </w:p>
    <w:p>
      <w:pPr>
        <w:spacing w:after="0"/>
        <w:rPr>
          <w:rFonts w:ascii="Times New Roman"/>
        </w:rPr>
        <w:sectPr>
          <w:pgSz w:w="11910" w:h="16840"/>
          <w:pgMar w:top="1620" w:right="0" w:bottom="1260" w:left="1640" w:header="850" w:footer="1064" w:gutter="0"/>
          <w:cols w:space="720" w:num="1"/>
        </w:sectPr>
      </w:pPr>
    </w:p>
    <w:p>
      <w:pPr>
        <w:pStyle w:val="6"/>
        <w:ind w:left="1000"/>
        <w:rPr>
          <w:rFonts w:ascii="Times New Roman"/>
          <w:sz w:val="20"/>
        </w:rPr>
      </w:pPr>
      <w:r>
        <w:rPr>
          <w:rFonts w:ascii="Times New Roman"/>
          <w:sz w:val="20"/>
        </w:rPr>
        <w:drawing>
          <wp:inline distT="0" distB="0" distL="0" distR="0">
            <wp:extent cx="5546090" cy="2322195"/>
            <wp:effectExtent l="0" t="0" r="0" b="0"/>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png"/>
                    <pic:cNvPicPr>
                      <a:picLocks noChangeAspect="1"/>
                    </pic:cNvPicPr>
                  </pic:nvPicPr>
                  <pic:blipFill>
                    <a:blip r:embed="rId21" cstate="print"/>
                    <a:stretch>
                      <a:fillRect/>
                    </a:stretch>
                  </pic:blipFill>
                  <pic:spPr>
                    <a:xfrm>
                      <a:off x="0" y="0"/>
                      <a:ext cx="5546185" cy="2322385"/>
                    </a:xfrm>
                    <a:prstGeom prst="rect">
                      <a:avLst/>
                    </a:prstGeom>
                  </pic:spPr>
                </pic:pic>
              </a:graphicData>
            </a:graphic>
          </wp:inline>
        </w:drawing>
      </w:r>
    </w:p>
    <w:p>
      <w:pPr>
        <w:pStyle w:val="6"/>
        <w:spacing w:before="1"/>
        <w:rPr>
          <w:rFonts w:ascii="Times New Roman"/>
          <w:sz w:val="6"/>
        </w:rPr>
      </w:pPr>
    </w:p>
    <w:p>
      <w:pPr>
        <w:spacing w:after="0"/>
        <w:rPr>
          <w:rFonts w:ascii="Times New Roman"/>
          <w:sz w:val="6"/>
        </w:rPr>
        <w:sectPr>
          <w:pgSz w:w="11910" w:h="16840"/>
          <w:pgMar w:top="1620" w:right="0" w:bottom="1260" w:left="1640" w:header="850" w:footer="1064" w:gutter="0"/>
          <w:cols w:space="720" w:num="1"/>
        </w:sectPr>
      </w:pPr>
    </w:p>
    <w:p>
      <w:pPr>
        <w:pStyle w:val="10"/>
        <w:numPr>
          <w:ilvl w:val="1"/>
          <w:numId w:val="9"/>
        </w:numPr>
        <w:tabs>
          <w:tab w:val="left" w:pos="1421"/>
        </w:tabs>
        <w:spacing w:before="0" w:after="0" w:line="330" w:lineRule="exact"/>
        <w:ind w:left="1420" w:right="0" w:hanging="269"/>
        <w:jc w:val="left"/>
        <w:rPr>
          <w:b/>
          <w:sz w:val="18"/>
        </w:rPr>
      </w:pPr>
      <w:r>
        <w:rPr>
          <w:b/>
          <w:sz w:val="18"/>
        </w:rPr>
        <w:t>注意</w:t>
      </w:r>
    </w:p>
    <w:p>
      <w:pPr>
        <w:pStyle w:val="6"/>
        <w:rPr>
          <w:rFonts w:ascii="Microsoft JhengHei"/>
          <w:b/>
          <w:sz w:val="22"/>
        </w:rPr>
      </w:pPr>
      <w:r>
        <w:br w:type="column"/>
      </w:r>
    </w:p>
    <w:p>
      <w:pPr>
        <w:pStyle w:val="6"/>
        <w:ind w:left="15"/>
      </w:pPr>
      <w:r>
        <w:t>分支切换会改变你工作目录中的文件</w:t>
      </w:r>
    </w:p>
    <w:p>
      <w:pPr>
        <w:pStyle w:val="6"/>
        <w:spacing w:before="43"/>
        <w:ind w:left="15"/>
      </w:pPr>
      <w:r>
        <w:t>在切换分支时，一定要注意你工作目录里的文件会被改变。 如果是切换</w:t>
      </w:r>
    </w:p>
    <w:p>
      <w:pPr>
        <w:spacing w:after="0"/>
        <w:sectPr>
          <w:type w:val="continuous"/>
          <w:pgSz w:w="11910" w:h="16840"/>
          <w:pgMar w:top="1580" w:right="0" w:bottom="1260" w:left="1640" w:header="720" w:footer="720" w:gutter="0"/>
          <w:cols w:equalWidth="0" w:num="2">
            <w:col w:w="1786" w:space="40"/>
            <w:col w:w="8444"/>
          </w:cols>
        </w:sectPr>
      </w:pPr>
    </w:p>
    <w:p>
      <w:pPr>
        <w:pStyle w:val="6"/>
        <w:spacing w:before="43" w:line="278" w:lineRule="auto"/>
        <w:ind w:left="1420" w:right="1791"/>
      </w:pPr>
      <w:r>
        <w:rPr>
          <w:spacing w:val="-12"/>
        </w:rPr>
        <w:t>到一个较旧的分支，你的工作目录会恢复到该分支最后一次提交时的样子。如</w:t>
      </w:r>
      <w:r>
        <w:rPr>
          <w:spacing w:val="-7"/>
        </w:rPr>
        <w:t xml:space="preserve">果 </w:t>
      </w:r>
      <w:r>
        <w:rPr>
          <w:rFonts w:ascii="Times New Roman" w:eastAsia="Times New Roman"/>
        </w:rPr>
        <w:t xml:space="preserve">Git </w:t>
      </w:r>
      <w:r>
        <w:rPr>
          <w:spacing w:val="-3"/>
        </w:rPr>
        <w:t>不能干净利落地完成这个任务，它将禁止切换分支</w:t>
      </w:r>
    </w:p>
    <w:p>
      <w:pPr>
        <w:pStyle w:val="5"/>
        <w:spacing w:line="263" w:lineRule="exact"/>
        <w:ind w:left="1840"/>
      </w:pPr>
      <w:r>
        <w:rPr>
          <w:color w:val="FF0000"/>
          <w:spacing w:val="-1"/>
        </w:rPr>
        <w:t>每次在切换分支前  提交一下当前分支</w:t>
      </w:r>
    </w:p>
    <w:p>
      <w:pPr>
        <w:pStyle w:val="10"/>
        <w:numPr>
          <w:ilvl w:val="2"/>
          <w:numId w:val="9"/>
        </w:numPr>
        <w:tabs>
          <w:tab w:val="left" w:pos="1714"/>
        </w:tabs>
        <w:spacing w:before="0" w:after="0" w:line="380" w:lineRule="exact"/>
        <w:ind w:left="1713" w:right="0" w:hanging="420"/>
        <w:jc w:val="left"/>
        <w:rPr>
          <w:b/>
          <w:sz w:val="24"/>
        </w:rPr>
      </w:pPr>
      <w:r>
        <w:rPr>
          <w:b/>
          <w:sz w:val="24"/>
        </w:rPr>
        <w:t>查看项目分叉历史</w:t>
      </w:r>
    </w:p>
    <w:p>
      <w:pPr>
        <w:pStyle w:val="6"/>
        <w:spacing w:line="212" w:lineRule="exact"/>
        <w:ind w:left="1840"/>
        <w:rPr>
          <w:rFonts w:ascii="Times New Roman"/>
        </w:rPr>
      </w:pPr>
      <w:r>
        <w:rPr>
          <w:rFonts w:ascii="Times New Roman"/>
        </w:rPr>
        <w:t>git log --oneline --decorate --graph --all</w:t>
      </w:r>
    </w:p>
    <w:p>
      <w:pPr>
        <w:pStyle w:val="3"/>
        <w:numPr>
          <w:ilvl w:val="2"/>
          <w:numId w:val="9"/>
        </w:numPr>
        <w:tabs>
          <w:tab w:val="left" w:pos="1714"/>
        </w:tabs>
        <w:spacing w:before="0" w:after="0" w:line="406" w:lineRule="exact"/>
        <w:ind w:left="1713" w:right="0" w:hanging="420"/>
        <w:jc w:val="left"/>
      </w:pPr>
      <w:r>
        <w:t>分支合并</w:t>
      </w:r>
    </w:p>
    <w:p>
      <w:pPr>
        <w:pStyle w:val="6"/>
        <w:spacing w:line="242" w:lineRule="exact"/>
        <w:ind w:left="1713"/>
      </w:pPr>
      <w:r>
        <w:t>命令：</w:t>
      </w:r>
      <w:r>
        <w:rPr>
          <w:rFonts w:ascii="Times New Roman" w:eastAsia="Times New Roman"/>
        </w:rPr>
        <w:t xml:space="preserve">git merge  </w:t>
      </w:r>
      <w:r>
        <w:t>分支名</w:t>
      </w:r>
    </w:p>
    <w:p>
      <w:pPr>
        <w:pStyle w:val="5"/>
        <w:numPr>
          <w:ilvl w:val="0"/>
          <w:numId w:val="9"/>
        </w:numPr>
        <w:tabs>
          <w:tab w:val="left" w:pos="1001"/>
        </w:tabs>
        <w:spacing w:before="0" w:after="0" w:line="373" w:lineRule="exact"/>
        <w:ind w:left="1000" w:right="0" w:hanging="209"/>
        <w:jc w:val="left"/>
      </w:pPr>
      <w:r>
        <w:rPr>
          <w:color w:val="FF0000"/>
        </w:rPr>
        <w:t>实际案例</w:t>
      </w:r>
    </w:p>
    <w:p>
      <w:pPr>
        <w:pStyle w:val="10"/>
        <w:numPr>
          <w:ilvl w:val="1"/>
          <w:numId w:val="9"/>
        </w:numPr>
        <w:tabs>
          <w:tab w:val="left" w:pos="1421"/>
        </w:tabs>
        <w:spacing w:before="4" w:after="0" w:line="240" w:lineRule="auto"/>
        <w:ind w:left="1420" w:right="0" w:hanging="269"/>
        <w:jc w:val="left"/>
        <w:rPr>
          <w:b/>
          <w:sz w:val="18"/>
        </w:rPr>
      </w:pPr>
      <w:r>
        <w:rPr>
          <w:b/>
          <w:sz w:val="18"/>
        </w:rPr>
        <w:t>工作流：</w:t>
      </w:r>
    </w:p>
    <w:p>
      <w:pPr>
        <w:pStyle w:val="6"/>
        <w:spacing w:before="76"/>
        <w:ind w:left="1840"/>
      </w:pPr>
      <w:r>
        <w:rPr>
          <w:rFonts w:ascii="Times New Roman" w:eastAsia="Times New Roman"/>
        </w:rPr>
        <w:t>1.</w:t>
      </w:r>
      <w:r>
        <w:t>开发某个网站。</w:t>
      </w:r>
    </w:p>
    <w:p>
      <w:pPr>
        <w:pStyle w:val="6"/>
        <w:spacing w:before="43"/>
        <w:ind w:left="1840"/>
      </w:pPr>
      <w:r>
        <w:rPr>
          <w:rFonts w:ascii="Times New Roman" w:eastAsia="Times New Roman"/>
        </w:rPr>
        <w:t>2.</w:t>
      </w:r>
      <w:r>
        <w:t>为实现某个新的需求，创建一个分支。</w:t>
      </w:r>
    </w:p>
    <w:p>
      <w:pPr>
        <w:pStyle w:val="6"/>
        <w:spacing w:before="42"/>
        <w:ind w:left="1840"/>
      </w:pPr>
      <w:r>
        <w:rPr>
          <w:rFonts w:ascii="Times New Roman" w:eastAsia="Times New Roman"/>
        </w:rPr>
        <w:t>3.</w:t>
      </w:r>
      <w:r>
        <w:t>在这个分支上开展工作。</w:t>
      </w:r>
    </w:p>
    <w:p>
      <w:pPr>
        <w:pStyle w:val="6"/>
        <w:spacing w:before="43" w:line="278" w:lineRule="auto"/>
        <w:ind w:left="1420" w:right="1793" w:firstLine="420"/>
      </w:pPr>
      <w:r>
        <w:rPr>
          <w:color w:val="FF0000"/>
        </w:rPr>
        <w:t>正在此时，你突然接到一个电话说有个很严重的问题需要紧急修补。 你将按照如下方式来处理：</w:t>
      </w:r>
    </w:p>
    <w:p>
      <w:pPr>
        <w:pStyle w:val="6"/>
        <w:spacing w:line="269" w:lineRule="exact"/>
        <w:ind w:left="1840"/>
      </w:pPr>
      <w:r>
        <w:rPr>
          <w:rFonts w:ascii="Times New Roman" w:eastAsia="Times New Roman"/>
        </w:rPr>
        <w:t>1.</w:t>
      </w:r>
      <w:r>
        <w:t>切换到你的线上分支（</w:t>
      </w:r>
      <w:r>
        <w:rPr>
          <w:rFonts w:ascii="Times New Roman" w:eastAsia="Times New Roman"/>
        </w:rPr>
        <w:t>production branch</w:t>
      </w:r>
      <w:r>
        <w:t>）。</w:t>
      </w:r>
    </w:p>
    <w:p>
      <w:pPr>
        <w:pStyle w:val="6"/>
        <w:spacing w:before="43"/>
        <w:ind w:left="1840"/>
      </w:pPr>
      <w:r>
        <w:rPr>
          <w:rFonts w:ascii="Times New Roman" w:eastAsia="Times New Roman"/>
        </w:rPr>
        <w:t>2.</w:t>
      </w:r>
      <w:r>
        <w:t>为这个紧急任务新建一个分支，并在其中修复它。</w:t>
      </w:r>
    </w:p>
    <w:p>
      <w:pPr>
        <w:pStyle w:val="6"/>
        <w:spacing w:before="43" w:line="278" w:lineRule="auto"/>
        <w:ind w:left="1420" w:right="1794" w:firstLine="420"/>
      </w:pPr>
      <w:r>
        <w:rPr>
          <w:rFonts w:ascii="Times New Roman" w:eastAsia="Times New Roman"/>
        </w:rPr>
        <w:t>3.</w:t>
      </w:r>
      <w:r>
        <w:rPr>
          <w:spacing w:val="-7"/>
        </w:rPr>
        <w:t>在测试通过之后，切换回线上分支，然后合并这个修补分支，最后将改</w:t>
      </w:r>
      <w:r>
        <w:rPr>
          <w:spacing w:val="-5"/>
        </w:rPr>
        <w:t>动推送到线上分支。</w:t>
      </w:r>
    </w:p>
    <w:p>
      <w:pPr>
        <w:pStyle w:val="6"/>
        <w:spacing w:line="269" w:lineRule="exact"/>
        <w:ind w:left="1840"/>
      </w:pPr>
      <w:r>
        <w:rPr>
          <w:rFonts w:ascii="Times New Roman" w:eastAsia="Times New Roman"/>
        </w:rPr>
        <w:t>4.</w:t>
      </w:r>
      <w:r>
        <w:t>切换回你最初工作的分支上，继续工作。</w:t>
      </w:r>
    </w:p>
    <w:p>
      <w:pPr>
        <w:pStyle w:val="10"/>
        <w:numPr>
          <w:ilvl w:val="1"/>
          <w:numId w:val="9"/>
        </w:numPr>
        <w:tabs>
          <w:tab w:val="left" w:pos="1421"/>
        </w:tabs>
        <w:spacing w:before="53" w:after="0" w:line="240" w:lineRule="auto"/>
        <w:ind w:left="1420" w:right="0" w:hanging="269"/>
        <w:jc w:val="left"/>
        <w:rPr>
          <w:b/>
          <w:sz w:val="18"/>
        </w:rPr>
      </w:pPr>
      <w:r>
        <w:rPr>
          <w:rFonts w:ascii="Calibri Light" w:eastAsia="Calibri Light"/>
          <w:b w:val="0"/>
          <w:sz w:val="18"/>
        </w:rPr>
        <w:t>Git</w:t>
      </w:r>
      <w:r>
        <w:rPr>
          <w:rFonts w:ascii="Calibri Light" w:eastAsia="Calibri Light"/>
          <w:b w:val="0"/>
          <w:spacing w:val="4"/>
          <w:sz w:val="18"/>
        </w:rPr>
        <w:t xml:space="preserve"> </w:t>
      </w:r>
      <w:r>
        <w:rPr>
          <w:b/>
          <w:sz w:val="18"/>
        </w:rPr>
        <w:t>流</w:t>
      </w:r>
    </w:p>
    <w:p>
      <w:pPr>
        <w:pStyle w:val="6"/>
        <w:spacing w:before="75"/>
        <w:ind w:left="1571"/>
      </w:pPr>
      <w:r>
        <w:drawing>
          <wp:anchor distT="0" distB="0" distL="0" distR="0" simplePos="0" relativeHeight="251659264" behindDoc="0" locked="0" layoutInCell="1" allowOverlap="1">
            <wp:simplePos x="0" y="0"/>
            <wp:positionH relativeFrom="page">
              <wp:posOffset>2209800</wp:posOffset>
            </wp:positionH>
            <wp:positionV relativeFrom="paragraph">
              <wp:posOffset>272415</wp:posOffset>
            </wp:positionV>
            <wp:extent cx="3135630" cy="906145"/>
            <wp:effectExtent l="0" t="0" r="0" b="0"/>
            <wp:wrapTopAndBottom/>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png"/>
                    <pic:cNvPicPr>
                      <a:picLocks noChangeAspect="1"/>
                    </pic:cNvPicPr>
                  </pic:nvPicPr>
                  <pic:blipFill>
                    <a:blip r:embed="rId22" cstate="print"/>
                    <a:stretch>
                      <a:fillRect/>
                    </a:stretch>
                  </pic:blipFill>
                  <pic:spPr>
                    <a:xfrm>
                      <a:off x="0" y="0"/>
                      <a:ext cx="3135775" cy="906018"/>
                    </a:xfrm>
                    <a:prstGeom prst="rect">
                      <a:avLst/>
                    </a:prstGeom>
                  </pic:spPr>
                </pic:pic>
              </a:graphicData>
            </a:graphic>
          </wp:anchor>
        </w:drawing>
      </w:r>
      <w:r>
        <w:t>首先，我们假设你正在你的项目上工作，并且已经有一些提交。</w:t>
      </w:r>
    </w:p>
    <w:p>
      <w:pPr>
        <w:pStyle w:val="6"/>
        <w:spacing w:before="61" w:line="278" w:lineRule="auto"/>
        <w:ind w:left="1420" w:right="1792"/>
        <w:rPr>
          <w:rFonts w:ascii="Times New Roman" w:eastAsia="Times New Roman"/>
        </w:rPr>
      </w:pPr>
      <w:r>
        <w:rPr>
          <w:spacing w:val="-8"/>
        </w:rPr>
        <w:t xml:space="preserve">现在，你已经决定要解决你的公司使用的问题追踪系统中的 </w:t>
      </w:r>
      <w:r>
        <w:rPr>
          <w:rFonts w:ascii="Times New Roman" w:eastAsia="Times New Roman"/>
        </w:rPr>
        <w:t xml:space="preserve">#53 </w:t>
      </w:r>
      <w:r>
        <w:rPr>
          <w:spacing w:val="-9"/>
        </w:rPr>
        <w:t>问题。 想要</w:t>
      </w:r>
      <w:r>
        <w:rPr>
          <w:spacing w:val="1"/>
        </w:rPr>
        <w:t xml:space="preserve">新建一个分支并同时切换到那个分支上，你可以运行一个带有 </w:t>
      </w:r>
      <w:r>
        <w:rPr>
          <w:rFonts w:ascii="Times New Roman" w:eastAsia="Times New Roman"/>
        </w:rPr>
        <w:t xml:space="preserve">-b </w:t>
      </w:r>
      <w:r>
        <w:rPr>
          <w:spacing w:val="-8"/>
        </w:rPr>
        <w:t xml:space="preserve">参数的 </w:t>
      </w:r>
      <w:r>
        <w:rPr>
          <w:rFonts w:ascii="Times New Roman" w:eastAsia="Times New Roman"/>
        </w:rPr>
        <w:t>git</w:t>
      </w:r>
    </w:p>
    <w:p>
      <w:pPr>
        <w:spacing w:after="0" w:line="278" w:lineRule="auto"/>
        <w:rPr>
          <w:rFonts w:ascii="Times New Roman" w:eastAsia="Times New Roman"/>
        </w:rPr>
        <w:sectPr>
          <w:type w:val="continuous"/>
          <w:pgSz w:w="11910" w:h="16840"/>
          <w:pgMar w:top="1580" w:right="0" w:bottom="1260" w:left="1640" w:header="720" w:footer="720" w:gutter="0"/>
          <w:cols w:space="720" w:num="1"/>
        </w:sectPr>
      </w:pPr>
    </w:p>
    <w:p>
      <w:pPr>
        <w:pStyle w:val="6"/>
        <w:spacing w:line="247" w:lineRule="exact"/>
        <w:ind w:left="1420"/>
      </w:pPr>
      <w:r>
        <w:rPr>
          <w:rFonts w:ascii="Times New Roman" w:eastAsia="Times New Roman"/>
        </w:rPr>
        <w:t xml:space="preserve">checkout </w:t>
      </w:r>
      <w:r>
        <w:t>命令</w:t>
      </w:r>
    </w:p>
    <w:p>
      <w:pPr>
        <w:pStyle w:val="6"/>
        <w:spacing w:before="54"/>
        <w:ind w:left="1840"/>
        <w:rPr>
          <w:rFonts w:ascii="Times New Roman"/>
        </w:rPr>
      </w:pPr>
      <w:r>
        <w:rPr>
          <w:rFonts w:ascii="Times New Roman"/>
          <w:color w:val="FF0000"/>
        </w:rPr>
        <w:t>git checkout -b iss53</w:t>
      </w:r>
    </w:p>
    <w:p>
      <w:pPr>
        <w:pStyle w:val="6"/>
        <w:spacing w:before="59"/>
        <w:ind w:left="2261"/>
      </w:pPr>
      <w:r>
        <w:t>相当于</w:t>
      </w:r>
    </w:p>
    <w:p>
      <w:pPr>
        <w:pStyle w:val="6"/>
        <w:spacing w:before="55" w:line="309" w:lineRule="auto"/>
        <w:ind w:left="1840" w:right="6893"/>
        <w:rPr>
          <w:rFonts w:ascii="Times New Roman"/>
        </w:rPr>
      </w:pPr>
      <w:r>
        <w:drawing>
          <wp:anchor distT="0" distB="0" distL="0" distR="0" simplePos="0" relativeHeight="251659264" behindDoc="0" locked="0" layoutInCell="1" allowOverlap="1">
            <wp:simplePos x="0" y="0"/>
            <wp:positionH relativeFrom="page">
              <wp:posOffset>2209800</wp:posOffset>
            </wp:positionH>
            <wp:positionV relativeFrom="paragraph">
              <wp:posOffset>477520</wp:posOffset>
            </wp:positionV>
            <wp:extent cx="3359785" cy="1634490"/>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png"/>
                    <pic:cNvPicPr>
                      <a:picLocks noChangeAspect="1"/>
                    </pic:cNvPicPr>
                  </pic:nvPicPr>
                  <pic:blipFill>
                    <a:blip r:embed="rId23" cstate="print"/>
                    <a:stretch>
                      <a:fillRect/>
                    </a:stretch>
                  </pic:blipFill>
                  <pic:spPr>
                    <a:xfrm>
                      <a:off x="0" y="0"/>
                      <a:ext cx="3359784" cy="1634489"/>
                    </a:xfrm>
                    <a:prstGeom prst="rect">
                      <a:avLst/>
                    </a:prstGeom>
                  </pic:spPr>
                </pic:pic>
              </a:graphicData>
            </a:graphic>
          </wp:anchor>
        </w:drawing>
      </w:r>
      <w:r>
        <w:rPr>
          <w:rFonts w:ascii="Times New Roman"/>
          <w:color w:val="FF0000"/>
        </w:rPr>
        <w:t>git branch iss53 git checkout iss53</w:t>
      </w:r>
    </w:p>
    <w:p>
      <w:pPr>
        <w:pStyle w:val="6"/>
        <w:spacing w:before="120" w:line="278" w:lineRule="auto"/>
        <w:ind w:left="1420" w:right="1793" w:firstLine="420"/>
      </w:pPr>
      <w:r>
        <w:t xml:space="preserve">你继续在 </w:t>
      </w:r>
      <w:r>
        <w:rPr>
          <w:rFonts w:ascii="Times New Roman" w:eastAsia="Times New Roman"/>
        </w:rPr>
        <w:t xml:space="preserve">#53 </w:t>
      </w:r>
      <w:r>
        <w:t>问题上工作，并且做了一些提交。 在此过程中，</w:t>
      </w:r>
      <w:r>
        <w:rPr>
          <w:rFonts w:ascii="Times New Roman" w:eastAsia="Times New Roman"/>
        </w:rPr>
        <w:t xml:space="preserve">iss53 </w:t>
      </w:r>
      <w:r>
        <w:t>分支在不断的向前推进，因为你已经检出到该分支</w:t>
      </w:r>
    </w:p>
    <w:p>
      <w:pPr>
        <w:pStyle w:val="6"/>
        <w:ind w:left="1840"/>
        <w:rPr>
          <w:sz w:val="20"/>
        </w:rPr>
      </w:pPr>
      <w:r>
        <w:rPr>
          <w:sz w:val="20"/>
        </w:rPr>
        <w:drawing>
          <wp:inline distT="0" distB="0" distL="0" distR="0">
            <wp:extent cx="4349115" cy="1563370"/>
            <wp:effectExtent l="0" t="0" r="0" b="0"/>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png"/>
                    <pic:cNvPicPr>
                      <a:picLocks noChangeAspect="1"/>
                    </pic:cNvPicPr>
                  </pic:nvPicPr>
                  <pic:blipFill>
                    <a:blip r:embed="rId24" cstate="print"/>
                    <a:stretch>
                      <a:fillRect/>
                    </a:stretch>
                  </pic:blipFill>
                  <pic:spPr>
                    <a:xfrm>
                      <a:off x="0" y="0"/>
                      <a:ext cx="4349148" cy="1563624"/>
                    </a:xfrm>
                    <a:prstGeom prst="rect">
                      <a:avLst/>
                    </a:prstGeom>
                  </pic:spPr>
                </pic:pic>
              </a:graphicData>
            </a:graphic>
          </wp:inline>
        </w:drawing>
      </w:r>
    </w:p>
    <w:p>
      <w:pPr>
        <w:spacing w:after="0"/>
        <w:rPr>
          <w:sz w:val="20"/>
        </w:rPr>
        <w:sectPr>
          <w:pgSz w:w="11910" w:h="16840"/>
          <w:pgMar w:top="1620" w:right="0" w:bottom="1260" w:left="1640" w:header="850" w:footer="1064" w:gutter="0"/>
          <w:cols w:space="720" w:num="1"/>
        </w:sectPr>
      </w:pPr>
    </w:p>
    <w:p>
      <w:pPr>
        <w:pStyle w:val="5"/>
        <w:spacing w:line="350" w:lineRule="exact"/>
        <w:ind w:left="1840"/>
      </w:pPr>
      <w:r>
        <mc:AlternateContent>
          <mc:Choice Requires="wpg">
            <w:drawing>
              <wp:anchor distT="0" distB="0" distL="114300" distR="114300" simplePos="0" relativeHeight="251661312" behindDoc="0" locked="0" layoutInCell="1" allowOverlap="1">
                <wp:simplePos x="0" y="0"/>
                <wp:positionH relativeFrom="page">
                  <wp:posOffset>5101590</wp:posOffset>
                </wp:positionH>
                <wp:positionV relativeFrom="paragraph">
                  <wp:posOffset>215265</wp:posOffset>
                </wp:positionV>
                <wp:extent cx="476250" cy="9525"/>
                <wp:effectExtent l="0" t="0" r="0" b="0"/>
                <wp:wrapNone/>
                <wp:docPr id="114" name="组合 181"/>
                <wp:cNvGraphicFramePr/>
                <a:graphic xmlns:a="http://schemas.openxmlformats.org/drawingml/2006/main">
                  <a:graphicData uri="http://schemas.microsoft.com/office/word/2010/wordprocessingGroup">
                    <wpg:wgp>
                      <wpg:cNvGrpSpPr/>
                      <wpg:grpSpPr>
                        <a:xfrm>
                          <a:off x="0" y="0"/>
                          <a:ext cx="476250" cy="9525"/>
                          <a:chOff x="8034" y="339"/>
                          <a:chExt cx="750" cy="15"/>
                        </a:xfrm>
                      </wpg:grpSpPr>
                      <wps:wsp>
                        <wps:cNvPr id="111" name="矩形 182"/>
                        <wps:cNvSpPr/>
                        <wps:spPr>
                          <a:xfrm>
                            <a:off x="8034" y="339"/>
                            <a:ext cx="15" cy="15"/>
                          </a:xfrm>
                          <a:prstGeom prst="rect">
                            <a:avLst/>
                          </a:prstGeom>
                          <a:solidFill>
                            <a:srgbClr val="F5F5F5"/>
                          </a:solidFill>
                          <a:ln>
                            <a:noFill/>
                          </a:ln>
                        </wps:spPr>
                        <wps:bodyPr upright="1"/>
                      </wps:wsp>
                      <wps:wsp>
                        <wps:cNvPr id="112" name="直线 183"/>
                        <wps:cNvSpPr/>
                        <wps:spPr>
                          <a:xfrm>
                            <a:off x="8049" y="346"/>
                            <a:ext cx="720" cy="0"/>
                          </a:xfrm>
                          <a:prstGeom prst="line">
                            <a:avLst/>
                          </a:prstGeom>
                          <a:ln w="9144" cap="flat" cmpd="sng">
                            <a:solidFill>
                              <a:srgbClr val="F5F5F5"/>
                            </a:solidFill>
                            <a:prstDash val="solid"/>
                            <a:headEnd type="none" w="med" len="med"/>
                            <a:tailEnd type="none" w="med" len="med"/>
                          </a:ln>
                        </wps:spPr>
                        <wps:bodyPr upright="1"/>
                      </wps:wsp>
                      <wps:wsp>
                        <wps:cNvPr id="113" name="矩形 184"/>
                        <wps:cNvSpPr/>
                        <wps:spPr>
                          <a:xfrm>
                            <a:off x="8769" y="339"/>
                            <a:ext cx="15" cy="15"/>
                          </a:xfrm>
                          <a:prstGeom prst="rect">
                            <a:avLst/>
                          </a:prstGeom>
                          <a:solidFill>
                            <a:srgbClr val="F5F5F5"/>
                          </a:solidFill>
                          <a:ln>
                            <a:noFill/>
                          </a:ln>
                        </wps:spPr>
                        <wps:bodyPr upright="1"/>
                      </wps:wsp>
                    </wpg:wgp>
                  </a:graphicData>
                </a:graphic>
              </wp:anchor>
            </w:drawing>
          </mc:Choice>
          <mc:Fallback>
            <w:pict>
              <v:group id="组合 181" o:spid="_x0000_s1026" o:spt="203" style="position:absolute;left:0pt;margin-left:401.7pt;margin-top:16.95pt;height:0.75pt;width:37.5pt;mso-position-horizontal-relative:page;z-index:251661312;mso-width-relative:page;mso-height-relative:page;" coordorigin="8034,339" coordsize="750,15" o:gfxdata="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K5qv6jZAAAACQEAAA8AAAAAAAAAAQAgAAAA&#10;IgAAAGRycy9kb3ducmV2LnhtbFBLAQIUABQAAAAIAIdO4kBgMzTutQIAAA8IAAAOAAAAAAAAAAEA&#10;IAAAACgBAABkcnMvZTJvRG9jLnhtbFBLBQYAAAAABgAGAFkBAABPBgAAAAA=&#10;">
                <o:lock v:ext="edit" aspectratio="f"/>
                <v:rect id="矩形 182" o:spid="_x0000_s1026" o:spt="1" style="position:absolute;left:8034;top:339;height:15;width:15;" fillcolor="#F5F5F5" filled="t" stroked="f" coordsize="21600,21600" o:gfxdata="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cVQjvQAA&#10;ANwAAAAPAAAAAAAAAAEAIAAAACIAAABkcnMvZG93bnJldi54bWxQSwECFAAUAAAACACHTuJAMy8F&#10;njsAAAA5AAAAEAAAAAAAAAABACAAAAAMAQAAZHJzL3NoYXBleG1sLnhtbFBLBQYAAAAABgAGAFsB&#10;AAC2AwAAAAA=&#10;">
                  <v:fill on="t" focussize="0,0"/>
                  <v:stroke on="f"/>
                  <v:imagedata o:title=""/>
                  <o:lock v:ext="edit" aspectratio="f"/>
                </v:rect>
                <v:line id="直线 183" o:spid="_x0000_s1026" o:spt="20" style="position:absolute;left:8049;top:346;height:0;width:720;" filled="f" stroked="t" coordsize="21600,21600" o:gfxdata="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MHyNu5AAAA3AAA&#10;AA8AAAAAAAAAAQAgAAAAIgAAAGRycy9kb3ducmV2LnhtbFBLAQIUABQAAAAIAIdO4kAzLwWeOwAA&#10;ADkAAAAQAAAAAAAAAAEAIAAAAAgBAABkcnMvc2hhcGV4bWwueG1sUEsFBgAAAAAGAAYAWwEAALID&#10;AAAAAA==&#10;">
                  <v:fill on="f" focussize="0,0"/>
                  <v:stroke weight="0.72pt" color="#F5F5F5" joinstyle="round"/>
                  <v:imagedata o:title=""/>
                  <o:lock v:ext="edit" aspectratio="f"/>
                </v:line>
                <v:rect id="矩形 184" o:spid="_x0000_s1026" o:spt="1" style="position:absolute;left:8769;top:339;height:15;width:15;" fillcolor="#F5F5F5" filled="t" stroked="f" coordsize="21600,21600" o:gfxdata="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u9vz74A&#10;AADcAAAADwAAAAAAAAABACAAAAAiAAAAZHJzL2Rvd25yZXYueG1sUEsBAhQAFAAAAAgAh07iQDMv&#10;BZ47AAAAOQAAABAAAAAAAAAAAQAgAAAADQEAAGRycy9zaGFwZXhtbC54bWxQSwUGAAAAAAYABgBb&#10;AQAAtwMAAAAA&#10;">
                  <v:fill on="t" focussize="0,0"/>
                  <v:stroke on="f"/>
                  <v:imagedata o:title=""/>
                  <o:lock v:ext="edit" aspectratio="f"/>
                </v:rect>
              </v:group>
            </w:pict>
          </mc:Fallback>
        </mc:AlternateContent>
      </w:r>
      <w:r>
        <mc:AlternateContent>
          <mc:Choice Requires="wps">
            <w:drawing>
              <wp:anchor distT="0" distB="0" distL="114300" distR="114300" simplePos="0" relativeHeight="251661312" behindDoc="0" locked="0" layoutInCell="1" allowOverlap="1">
                <wp:simplePos x="0" y="0"/>
                <wp:positionH relativeFrom="page">
                  <wp:posOffset>5110480</wp:posOffset>
                </wp:positionH>
                <wp:positionV relativeFrom="paragraph">
                  <wp:posOffset>224155</wp:posOffset>
                </wp:positionV>
                <wp:extent cx="457835" cy="163195"/>
                <wp:effectExtent l="0" t="0" r="0" b="0"/>
                <wp:wrapNone/>
                <wp:docPr id="110" name="文本框 185"/>
                <wp:cNvGraphicFramePr/>
                <a:graphic xmlns:a="http://schemas.openxmlformats.org/drawingml/2006/main">
                  <a:graphicData uri="http://schemas.microsoft.com/office/word/2010/wordprocessingShape">
                    <wps:wsp>
                      <wps:cNvSpPr txBox="1"/>
                      <wps:spPr>
                        <a:xfrm>
                          <a:off x="0" y="0"/>
                          <a:ext cx="457835" cy="163195"/>
                        </a:xfrm>
                        <a:prstGeom prst="rect">
                          <a:avLst/>
                        </a:prstGeom>
                        <a:solidFill>
                          <a:srgbClr val="EDEDED"/>
                        </a:solidFill>
                        <a:ln>
                          <a:noFill/>
                        </a:ln>
                      </wps:spPr>
                      <wps:txbx>
                        <w:txbxContent>
                          <w:p>
                            <w:pPr>
                              <w:spacing w:before="0" w:line="257" w:lineRule="exact"/>
                              <w:ind w:left="0" w:right="0" w:firstLine="0"/>
                              <w:jc w:val="left"/>
                              <w:rPr>
                                <w:rFonts w:ascii="Courier New"/>
                                <w:sz w:val="24"/>
                              </w:rPr>
                            </w:pPr>
                            <w:r>
                              <w:rPr>
                                <w:rFonts w:ascii="Courier New"/>
                                <w:color w:val="333333"/>
                                <w:sz w:val="24"/>
                              </w:rPr>
                              <w:t>iss53</w:t>
                            </w:r>
                          </w:p>
                        </w:txbxContent>
                      </wps:txbx>
                      <wps:bodyPr lIns="0" tIns="0" rIns="0" bIns="0" upright="1"/>
                    </wps:wsp>
                  </a:graphicData>
                </a:graphic>
              </wp:anchor>
            </w:drawing>
          </mc:Choice>
          <mc:Fallback>
            <w:pict>
              <v:shape id="文本框 185" o:spid="_x0000_s1026" o:spt="202" type="#_x0000_t202" style="position:absolute;left:0pt;margin-left:402.4pt;margin-top:17.65pt;height:12.85pt;width:36.05pt;mso-position-horizontal-relative:page;z-index:251661312;mso-width-relative:page;mso-height-relative:page;" fillcolor="#EDEDED" filled="t" stroked="f" coordsize="21600,21600" o:gfxdata="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efzY41gAAAAkBAAAPAAAAAAAAAAEAIAAA&#10;ACIAAABkcnMvZG93bnJldi54bWxQSwECFAAUAAAACACHTuJA/yUiq9UBAACeAwAADgAAAAAAAAAB&#10;ACAAAAAlAQAAZHJzL2Uyb0RvYy54bWxQSwUGAAAAAAYABgBZAQAAbAUAAAAA&#10;">
                <v:fill on="t" focussize="0,0"/>
                <v:stroke on="f"/>
                <v:imagedata o:title=""/>
                <o:lock v:ext="edit" aspectratio="f"/>
                <v:textbox inset="0mm,0mm,0mm,0mm">
                  <w:txbxContent>
                    <w:p>
                      <w:pPr>
                        <w:spacing w:before="0" w:line="257" w:lineRule="exact"/>
                        <w:ind w:left="0" w:right="0" w:firstLine="0"/>
                        <w:jc w:val="left"/>
                        <w:rPr>
                          <w:rFonts w:ascii="Courier New"/>
                          <w:sz w:val="24"/>
                        </w:rPr>
                      </w:pPr>
                      <w:r>
                        <w:rPr>
                          <w:rFonts w:ascii="Courier New"/>
                          <w:color w:val="333333"/>
                          <w:sz w:val="24"/>
                        </w:rPr>
                        <w:t>iss53</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page">
                  <wp:posOffset>2209800</wp:posOffset>
                </wp:positionH>
                <wp:positionV relativeFrom="paragraph">
                  <wp:posOffset>219710</wp:posOffset>
                </wp:positionV>
                <wp:extent cx="2901315" cy="172720"/>
                <wp:effectExtent l="0" t="0" r="0" b="0"/>
                <wp:wrapNone/>
                <wp:docPr id="109" name="文本框 186"/>
                <wp:cNvGraphicFramePr/>
                <a:graphic xmlns:a="http://schemas.openxmlformats.org/drawingml/2006/main">
                  <a:graphicData uri="http://schemas.microsoft.com/office/word/2010/wordprocessingShape">
                    <wps:wsp>
                      <wps:cNvSpPr txBox="1"/>
                      <wps:spPr>
                        <a:xfrm>
                          <a:off x="0" y="0"/>
                          <a:ext cx="2901315" cy="172720"/>
                        </a:xfrm>
                        <a:prstGeom prst="rect">
                          <a:avLst/>
                        </a:prstGeom>
                        <a:solidFill>
                          <a:srgbClr val="FBFBF9"/>
                        </a:solidFill>
                        <a:ln>
                          <a:noFill/>
                        </a:ln>
                      </wps:spPr>
                      <wps:txbx>
                        <w:txbxContent>
                          <w:p>
                            <w:pPr>
                              <w:pStyle w:val="6"/>
                              <w:spacing w:line="258" w:lineRule="exact"/>
                              <w:ind w:left="420"/>
                            </w:pPr>
                            <w:r>
                              <w:rPr>
                                <w:color w:val="4E443B"/>
                                <w:spacing w:val="3"/>
                              </w:rPr>
                              <w:t xml:space="preserve">有了 </w:t>
                            </w:r>
                            <w:r>
                              <w:rPr>
                                <w:rFonts w:ascii="Arial" w:eastAsia="Arial"/>
                                <w:color w:val="4E443B"/>
                              </w:rPr>
                              <w:t>Git</w:t>
                            </w:r>
                            <w:r>
                              <w:rPr>
                                <w:rFonts w:ascii="Arial" w:eastAsia="Arial"/>
                                <w:color w:val="4E443B"/>
                                <w:spacing w:val="51"/>
                              </w:rPr>
                              <w:t xml:space="preserve"> </w:t>
                            </w:r>
                            <w:r>
                              <w:rPr>
                                <w:color w:val="4E443B"/>
                              </w:rPr>
                              <w:t>的帮助，你不必把这个紧急问题和</w:t>
                            </w:r>
                          </w:p>
                        </w:txbxContent>
                      </wps:txbx>
                      <wps:bodyPr lIns="0" tIns="0" rIns="0" bIns="0" upright="1"/>
                    </wps:wsp>
                  </a:graphicData>
                </a:graphic>
              </wp:anchor>
            </w:drawing>
          </mc:Choice>
          <mc:Fallback>
            <w:pict>
              <v:shape id="文本框 186" o:spid="_x0000_s1026" o:spt="202" type="#_x0000_t202" style="position:absolute;left:0pt;margin-left:174pt;margin-top:17.3pt;height:13.6pt;width:228.45pt;mso-position-horizontal-relative:page;z-index:251661312;mso-width-relative:page;mso-height-relative:page;" fillcolor="#FBFBF9" filled="t" stroked="f" coordsize="21600,21600" o:gfxdata="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UFnQLaAAAACQEAAA8AAAAAAAAA&#10;AQAgAAAAIgAAAGRycy9kb3ducmV2LnhtbFBLAQIUABQAAAAIAIdO4kAaMfC31gEAAJ8DAAAOAAAA&#10;AAAAAAEAIAAAACkBAABkcnMvZTJvRG9jLnhtbFBLBQYAAAAABgAGAFkBAABxBQAAAAA=&#10;">
                <v:fill on="t" focussize="0,0"/>
                <v:stroke on="f"/>
                <v:imagedata o:title=""/>
                <o:lock v:ext="edit" aspectratio="f"/>
                <v:textbox inset="0mm,0mm,0mm,0mm">
                  <w:txbxContent>
                    <w:p>
                      <w:pPr>
                        <w:pStyle w:val="6"/>
                        <w:spacing w:line="258" w:lineRule="exact"/>
                        <w:ind w:left="420"/>
                      </w:pPr>
                      <w:r>
                        <w:rPr>
                          <w:color w:val="4E443B"/>
                          <w:spacing w:val="3"/>
                        </w:rPr>
                        <w:t xml:space="preserve">有了 </w:t>
                      </w:r>
                      <w:r>
                        <w:rPr>
                          <w:rFonts w:ascii="Arial" w:eastAsia="Arial"/>
                          <w:color w:val="4E443B"/>
                        </w:rPr>
                        <w:t>Git</w:t>
                      </w:r>
                      <w:r>
                        <w:rPr>
                          <w:rFonts w:ascii="Arial" w:eastAsia="Arial"/>
                          <w:color w:val="4E443B"/>
                          <w:spacing w:val="51"/>
                        </w:rPr>
                        <w:t xml:space="preserve"> </w:t>
                      </w:r>
                      <w:r>
                        <w:rPr>
                          <w:color w:val="4E443B"/>
                        </w:rPr>
                        <w:t>的帮助，你不必把这个紧急问题和</w:t>
                      </w:r>
                    </w:p>
                  </w:txbxContent>
                </v:textbox>
              </v:shape>
            </w:pict>
          </mc:Fallback>
        </mc:AlternateContent>
      </w:r>
      <w:r>
        <w:rPr>
          <w:color w:val="FF0000"/>
          <w:shd w:val="clear" w:color="auto" w:fill="FBFBF9"/>
        </w:rPr>
        <w:t>！！！现在你接到那个电话，有个紧急问题等待你来解决</w:t>
      </w:r>
    </w:p>
    <w:p>
      <w:pPr>
        <w:pStyle w:val="6"/>
        <w:spacing w:before="4"/>
        <w:rPr>
          <w:rFonts w:ascii="Microsoft JhengHei"/>
          <w:b/>
          <w:sz w:val="18"/>
        </w:rPr>
      </w:pPr>
      <w:r>
        <w:br w:type="column"/>
      </w:r>
    </w:p>
    <w:p>
      <w:pPr>
        <w:pStyle w:val="6"/>
        <w:ind w:left="-23"/>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的修改混在一</w:t>
      </w:r>
    </w:p>
    <w:p>
      <w:pPr>
        <w:spacing w:after="0"/>
        <w:sectPr>
          <w:type w:val="continuous"/>
          <w:pgSz w:w="11910" w:h="16840"/>
          <w:pgMar w:top="1580" w:right="0" w:bottom="1260" w:left="1640" w:header="720" w:footer="720" w:gutter="0"/>
          <w:cols w:equalWidth="0" w:num="2">
            <w:col w:w="7112" w:space="40"/>
            <w:col w:w="3118"/>
          </w:cols>
        </w:sectPr>
      </w:pPr>
    </w:p>
    <w:p>
      <w:pPr>
        <w:pStyle w:val="6"/>
        <w:spacing w:line="20" w:lineRule="exact"/>
        <w:ind w:left="6400"/>
        <w:rPr>
          <w:sz w:val="2"/>
        </w:rPr>
      </w:pPr>
      <w:r>
        <w:rPr>
          <w:sz w:val="2"/>
        </w:rPr>
        <mc:AlternateContent>
          <mc:Choice Requires="wpg">
            <w:drawing>
              <wp:inline distT="0" distB="0" distL="114300" distR="114300">
                <wp:extent cx="457835" cy="9525"/>
                <wp:effectExtent l="0" t="0" r="0" b="0"/>
                <wp:docPr id="344" name="组合 187"/>
                <wp:cNvGraphicFramePr/>
                <a:graphic xmlns:a="http://schemas.openxmlformats.org/drawingml/2006/main">
                  <a:graphicData uri="http://schemas.microsoft.com/office/word/2010/wordprocessingGroup">
                    <wpg:wgp>
                      <wpg:cNvGrpSpPr/>
                      <wpg:grpSpPr>
                        <a:xfrm>
                          <a:off x="0" y="0"/>
                          <a:ext cx="457835" cy="9525"/>
                          <a:chOff x="0" y="0"/>
                          <a:chExt cx="721" cy="15"/>
                        </a:xfrm>
                      </wpg:grpSpPr>
                      <wps:wsp>
                        <wps:cNvPr id="343" name="直线 188"/>
                        <wps:cNvSpPr/>
                        <wps:spPr>
                          <a:xfrm>
                            <a:off x="0" y="7"/>
                            <a:ext cx="720"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187" o:spid="_x0000_s1026" o:spt="203" style="height:0.75pt;width:36.05pt;" coordsize="721,15" o:gfxdata="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iTbNtMAAAACAQAADwAA&#10;AAAAAAABACAAAAAiAAAAZHJzL2Rvd25yZXYueG1sUEsBAhQAFAAAAAgAh07iQBi9/+JUAgAAAwUA&#10;AA4AAAAAAAAAAQAgAAAAIgEAAGRycy9lMm9Eb2MueG1sUEsFBgAAAAAGAAYAWQEAAOgFAAAAAA==&#10;">
                <o:lock v:ext="edit" aspectratio="f"/>
                <v:line id="直线 188" o:spid="_x0000_s1026" o:spt="20" style="position:absolute;left:0;top:7;height:0;width:720;" filled="f" stroked="t" coordsize="21600,21600" o:gfxdata="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8LLy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w10:wrap type="none"/>
                <w10:anchorlock/>
              </v:group>
            </w:pict>
          </mc:Fallback>
        </mc:AlternateContent>
      </w:r>
    </w:p>
    <w:p>
      <w:pPr>
        <w:pStyle w:val="6"/>
        <w:spacing w:before="33" w:line="278" w:lineRule="auto"/>
        <w:ind w:left="1420" w:right="1793"/>
      </w:pPr>
      <w:r>
        <w:rPr>
          <w:color w:val="4E443B"/>
          <w:shd w:val="clear" w:color="auto" w:fill="FBFBF9"/>
        </w:rPr>
        <w:t xml:space="preserve">起，你也不需要花大力气来还原关于 </w:t>
      </w:r>
      <w:r>
        <w:rPr>
          <w:rFonts w:ascii="Arial" w:eastAsia="Arial"/>
          <w:color w:val="4E443B"/>
          <w:shd w:val="clear" w:color="auto" w:fill="FBFBF9"/>
        </w:rPr>
        <w:t xml:space="preserve">53# </w:t>
      </w:r>
      <w:r>
        <w:rPr>
          <w:color w:val="4E443B"/>
          <w:shd w:val="clear" w:color="auto" w:fill="FBFBF9"/>
        </w:rPr>
        <w:t>问题的修改，然后再添加关于这个紧急问题的修改，最后将这个修改提交到线上分支。 你所要做的仅仅是切换</w:t>
      </w:r>
    </w:p>
    <w:p>
      <w:pPr>
        <w:pStyle w:val="6"/>
        <w:tabs>
          <w:tab w:val="left" w:pos="2568"/>
        </w:tabs>
        <w:spacing w:line="259" w:lineRule="exact"/>
        <w:ind w:left="1420"/>
      </w:pPr>
      <w:r>
        <mc:AlternateContent>
          <mc:Choice Requires="wps">
            <w:drawing>
              <wp:anchor distT="0" distB="0" distL="114300" distR="114300" simplePos="0" relativeHeight="251661312" behindDoc="0" locked="0" layoutInCell="1" allowOverlap="1">
                <wp:simplePos x="0" y="0"/>
                <wp:positionH relativeFrom="page">
                  <wp:posOffset>2110740</wp:posOffset>
                </wp:positionH>
                <wp:positionV relativeFrom="paragraph">
                  <wp:posOffset>-3810</wp:posOffset>
                </wp:positionV>
                <wp:extent cx="4332605" cy="398145"/>
                <wp:effectExtent l="0" t="0" r="0" b="0"/>
                <wp:wrapNone/>
                <wp:docPr id="108" name="文本框 189"/>
                <wp:cNvGraphicFramePr/>
                <a:graphic xmlns:a="http://schemas.openxmlformats.org/drawingml/2006/main">
                  <a:graphicData uri="http://schemas.microsoft.com/office/word/2010/wordprocessingShape">
                    <wps:wsp>
                      <wps:cNvSpPr txBox="1"/>
                      <wps:spPr>
                        <a:xfrm>
                          <a:off x="0" y="0"/>
                          <a:ext cx="4332605" cy="398145"/>
                        </a:xfrm>
                        <a:prstGeom prst="rect">
                          <a:avLst/>
                        </a:prstGeom>
                        <a:noFill/>
                        <a:ln>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7"/>
                              <w:gridCol w:w="728"/>
                              <w:gridCol w:w="5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56" w:hRule="atLeast"/>
                              </w:trPr>
                              <w:tc>
                                <w:tcPr>
                                  <w:tcW w:w="865" w:type="dxa"/>
                                  <w:gridSpan w:val="2"/>
                                  <w:tcBorders>
                                    <w:top w:val="single" w:color="F5F5F5" w:sz="6" w:space="0"/>
                                    <w:bottom w:val="single" w:color="F5F5F5" w:sz="6" w:space="0"/>
                                  </w:tcBorders>
                                  <w:shd w:val="clear" w:color="auto" w:fill="EDEDED"/>
                                </w:tcPr>
                                <w:p>
                                  <w:pPr>
                                    <w:pStyle w:val="11"/>
                                    <w:spacing w:line="236" w:lineRule="exact"/>
                                    <w:ind w:left="19" w:right="-29"/>
                                    <w:rPr>
                                      <w:rFonts w:ascii="Courier New"/>
                                      <w:sz w:val="24"/>
                                    </w:rPr>
                                  </w:pPr>
                                  <w:r>
                                    <w:rPr>
                                      <w:rFonts w:ascii="Courier New"/>
                                      <w:color w:val="333333"/>
                                      <w:sz w:val="24"/>
                                    </w:rPr>
                                    <w:t>master</w:t>
                                  </w:r>
                                </w:p>
                              </w:tc>
                              <w:tc>
                                <w:tcPr>
                                  <w:tcW w:w="5900" w:type="dxa"/>
                                </w:tcPr>
                                <w:p>
                                  <w:pPr>
                                    <w:pStyle w:val="11"/>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8" w:hRule="atLeast"/>
                              </w:trPr>
                              <w:tc>
                                <w:tcPr>
                                  <w:tcW w:w="137" w:type="dxa"/>
                                  <w:tcBorders>
                                    <w:top w:val="single" w:color="F5F5F5" w:sz="6" w:space="0"/>
                                    <w:bottom w:val="single" w:color="FFFFFF" w:sz="18" w:space="0"/>
                                  </w:tcBorders>
                                </w:tcPr>
                                <w:p>
                                  <w:pPr>
                                    <w:pStyle w:val="11"/>
                                    <w:rPr>
                                      <w:rFonts w:ascii="Times New Roman"/>
                                      <w:sz w:val="20"/>
                                    </w:rPr>
                                  </w:pPr>
                                </w:p>
                              </w:tc>
                              <w:tc>
                                <w:tcPr>
                                  <w:tcW w:w="6628" w:type="dxa"/>
                                  <w:gridSpan w:val="2"/>
                                  <w:tcBorders>
                                    <w:bottom w:val="single" w:color="FFFFFF" w:sz="18" w:space="0"/>
                                  </w:tcBorders>
                                  <w:shd w:val="clear" w:color="auto" w:fill="FBFBF9"/>
                                </w:tcPr>
                                <w:p>
                                  <w:pPr>
                                    <w:pStyle w:val="11"/>
                                    <w:spacing w:before="32" w:line="247" w:lineRule="exact"/>
                                    <w:ind w:left="439" w:right="-29"/>
                                    <w:rPr>
                                      <w:sz w:val="21"/>
                                    </w:rPr>
                                  </w:pPr>
                                  <w:r>
                                    <w:rPr>
                                      <w:color w:val="4E443B"/>
                                      <w:spacing w:val="-12"/>
                                      <w:sz w:val="21"/>
                                    </w:rPr>
                                    <w:t>但是，在你这么做之前，要留意你的工作目录和暂存区里那些还没有</w:t>
                                  </w:r>
                                </w:p>
                              </w:tc>
                            </w:tr>
                          </w:tbl>
                          <w:p>
                            <w:pPr>
                              <w:pStyle w:val="6"/>
                            </w:pPr>
                          </w:p>
                        </w:txbxContent>
                      </wps:txbx>
                      <wps:bodyPr lIns="0" tIns="0" rIns="0" bIns="0" upright="1"/>
                    </wps:wsp>
                  </a:graphicData>
                </a:graphic>
              </wp:anchor>
            </w:drawing>
          </mc:Choice>
          <mc:Fallback>
            <w:pict>
              <v:shape id="文本框 189" o:spid="_x0000_s1026" o:spt="202" type="#_x0000_t202" style="position:absolute;left:0pt;margin-left:166.2pt;margin-top:-0.3pt;height:31.35pt;width:341.15pt;mso-position-horizontal-relative:page;z-index:251661312;mso-width-relative:page;mso-height-relative:page;" filled="f" stroked="f" coordsize="21600,21600" o:gfxdata="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TOvoS9gAAAAJAQAADwAAAAAAAAABACAAAAAiAAAAZHJzL2Rvd25yZXYueG1s&#10;UEsBAhQAFAAAAAgAh07iQFfhmAG/AQAAdgMAAA4AAAAAAAAAAQAgAAAAJwEAAGRycy9lMm9Eb2Mu&#10;eG1sUEsFBgAAAAAGAAYAWQEAAFgFAAAAAA==&#10;">
                <v:fill on="f" focussize="0,0"/>
                <v:stroke on="f"/>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7"/>
                        <w:gridCol w:w="728"/>
                        <w:gridCol w:w="5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6" w:hRule="atLeast"/>
                        </w:trPr>
                        <w:tc>
                          <w:tcPr>
                            <w:tcW w:w="865" w:type="dxa"/>
                            <w:gridSpan w:val="2"/>
                            <w:tcBorders>
                              <w:top w:val="single" w:color="F5F5F5" w:sz="6" w:space="0"/>
                              <w:bottom w:val="single" w:color="F5F5F5" w:sz="6" w:space="0"/>
                            </w:tcBorders>
                            <w:shd w:val="clear" w:color="auto" w:fill="EDEDED"/>
                          </w:tcPr>
                          <w:p>
                            <w:pPr>
                              <w:pStyle w:val="11"/>
                              <w:spacing w:line="236" w:lineRule="exact"/>
                              <w:ind w:left="19" w:right="-29"/>
                              <w:rPr>
                                <w:rFonts w:ascii="Courier New"/>
                                <w:sz w:val="24"/>
                              </w:rPr>
                            </w:pPr>
                            <w:r>
                              <w:rPr>
                                <w:rFonts w:ascii="Courier New"/>
                                <w:color w:val="333333"/>
                                <w:sz w:val="24"/>
                              </w:rPr>
                              <w:t>master</w:t>
                            </w:r>
                          </w:p>
                        </w:tc>
                        <w:tc>
                          <w:tcPr>
                            <w:tcW w:w="5900" w:type="dxa"/>
                          </w:tcPr>
                          <w:p>
                            <w:pPr>
                              <w:pStyle w:val="11"/>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8" w:hRule="atLeast"/>
                        </w:trPr>
                        <w:tc>
                          <w:tcPr>
                            <w:tcW w:w="137" w:type="dxa"/>
                            <w:tcBorders>
                              <w:top w:val="single" w:color="F5F5F5" w:sz="6" w:space="0"/>
                              <w:bottom w:val="single" w:color="FFFFFF" w:sz="18" w:space="0"/>
                            </w:tcBorders>
                          </w:tcPr>
                          <w:p>
                            <w:pPr>
                              <w:pStyle w:val="11"/>
                              <w:rPr>
                                <w:rFonts w:ascii="Times New Roman"/>
                                <w:sz w:val="20"/>
                              </w:rPr>
                            </w:pPr>
                          </w:p>
                        </w:tc>
                        <w:tc>
                          <w:tcPr>
                            <w:tcW w:w="6628" w:type="dxa"/>
                            <w:gridSpan w:val="2"/>
                            <w:tcBorders>
                              <w:bottom w:val="single" w:color="FFFFFF" w:sz="18" w:space="0"/>
                            </w:tcBorders>
                            <w:shd w:val="clear" w:color="auto" w:fill="FBFBF9"/>
                          </w:tcPr>
                          <w:p>
                            <w:pPr>
                              <w:pStyle w:val="11"/>
                              <w:spacing w:before="32" w:line="247" w:lineRule="exact"/>
                              <w:ind w:left="439" w:right="-29"/>
                              <w:rPr>
                                <w:sz w:val="21"/>
                              </w:rPr>
                            </w:pPr>
                            <w:r>
                              <w:rPr>
                                <w:color w:val="4E443B"/>
                                <w:spacing w:val="-12"/>
                                <w:sz w:val="21"/>
                              </w:rPr>
                              <w:t>但是，在你这么做之前，要留意你的工作目录和暂存区里那些还没有</w:t>
                            </w:r>
                          </w:p>
                        </w:tc>
                      </w:tr>
                    </w:tbl>
                    <w:p>
                      <w:pPr>
                        <w:pStyle w:val="6"/>
                      </w:pPr>
                    </w:p>
                  </w:txbxContent>
                </v:textbox>
              </v:shape>
            </w:pict>
          </mc:Fallback>
        </mc:AlternateContent>
      </w:r>
      <w:r>
        <w:rPr>
          <w:color w:val="4E443B"/>
          <w:shd w:val="clear" w:color="auto" w:fill="FBFBF9"/>
        </w:rPr>
        <w:t>回</w:t>
      </w:r>
      <w:r>
        <w:rPr>
          <w:color w:val="4E443B"/>
        </w:rPr>
        <w:tab/>
      </w:r>
      <w:r>
        <w:rPr>
          <w:color w:val="4E443B"/>
          <w:shd w:val="clear" w:color="auto" w:fill="FBFBF9"/>
        </w:rPr>
        <w:t>分支</w:t>
      </w:r>
    </w:p>
    <w:p>
      <w:pPr>
        <w:pStyle w:val="6"/>
        <w:spacing w:before="1"/>
        <w:rPr>
          <w:sz w:val="22"/>
        </w:rPr>
      </w:pPr>
    </w:p>
    <w:p>
      <w:pPr>
        <w:pStyle w:val="6"/>
        <w:spacing w:before="81" w:line="278" w:lineRule="auto"/>
        <w:ind w:left="1420" w:right="1788"/>
        <w:jc w:val="both"/>
      </w:pPr>
      <w:r>
        <w:rPr>
          <w:color w:val="4E443B"/>
          <w:spacing w:val="1"/>
          <w:shd w:val="clear" w:color="auto" w:fill="FBFBF9"/>
        </w:rPr>
        <w:t xml:space="preserve">被提交的修改，它可能会和你即将检出的分支产生冲突从而阻止 </w:t>
      </w:r>
      <w:r>
        <w:rPr>
          <w:rFonts w:ascii="Arial" w:eastAsia="Arial"/>
          <w:color w:val="4E443B"/>
          <w:shd w:val="clear" w:color="auto" w:fill="FBFBF9"/>
        </w:rPr>
        <w:t>Git</w:t>
      </w:r>
      <w:r>
        <w:rPr>
          <w:rFonts w:ascii="Arial" w:eastAsia="Arial"/>
          <w:color w:val="4E443B"/>
          <w:spacing w:val="12"/>
          <w:shd w:val="clear" w:color="auto" w:fill="FBFBF9"/>
        </w:rPr>
        <w:t xml:space="preserve"> </w:t>
      </w:r>
      <w:r>
        <w:rPr>
          <w:color w:val="4E443B"/>
          <w:shd w:val="clear" w:color="auto" w:fill="FBFBF9"/>
        </w:rPr>
        <w:t>切换到该分支。 最好的方法是，在你切换分支之前，保持好一个干净的状态。（提</w:t>
      </w:r>
      <w:r>
        <w:rPr>
          <w:color w:val="4E443B"/>
          <w:spacing w:val="-3"/>
          <w:shd w:val="clear" w:color="auto" w:fill="FBFBF9"/>
        </w:rPr>
        <w:t>交你的所有修改</w:t>
      </w:r>
      <w:r>
        <w:rPr>
          <w:color w:val="4E443B"/>
          <w:shd w:val="clear" w:color="auto" w:fill="FBFBF9"/>
        </w:rPr>
        <w:t>）</w:t>
      </w:r>
    </w:p>
    <w:p>
      <w:pPr>
        <w:pStyle w:val="6"/>
        <w:spacing w:before="12"/>
        <w:ind w:left="1840"/>
        <w:rPr>
          <w:rFonts w:ascii="Times New Roman"/>
        </w:rPr>
      </w:pPr>
      <w:r>
        <w:rPr>
          <w:rFonts w:ascii="Times New Roman"/>
          <w:color w:val="FF0000"/>
        </w:rPr>
        <w:t>git checkout master</w:t>
      </w:r>
    </w:p>
    <w:p>
      <w:pPr>
        <w:pStyle w:val="6"/>
        <w:spacing w:before="59" w:line="278" w:lineRule="auto"/>
        <w:ind w:left="1420" w:right="1792" w:firstLine="420"/>
        <w:jc w:val="both"/>
      </w:pPr>
      <w:r>
        <w:rPr>
          <w:color w:val="4E443B"/>
          <w:spacing w:val="-4"/>
          <w:shd w:val="clear" w:color="auto" w:fill="FBFBF9"/>
        </w:rPr>
        <w:t xml:space="preserve">这个时候，你的工作目录和你在开始 </w:t>
      </w:r>
      <w:r>
        <w:rPr>
          <w:rFonts w:ascii="Arial" w:eastAsia="Arial"/>
          <w:color w:val="4E443B"/>
          <w:shd w:val="clear" w:color="auto" w:fill="FBFBF9"/>
        </w:rPr>
        <w:t xml:space="preserve">#53 </w:t>
      </w:r>
      <w:r>
        <w:rPr>
          <w:color w:val="4E443B"/>
          <w:spacing w:val="-5"/>
          <w:shd w:val="clear" w:color="auto" w:fill="FBFBF9"/>
        </w:rPr>
        <w:t>问题之前一模一样，现在你可</w:t>
      </w:r>
      <w:r>
        <w:rPr>
          <w:color w:val="4E443B"/>
          <w:spacing w:val="-3"/>
          <w:shd w:val="clear" w:color="auto" w:fill="FBFBF9"/>
        </w:rPr>
        <w:t>以专心修复紧急问题了。 请牢记：当你切换</w:t>
      </w:r>
      <w:r>
        <w:rPr>
          <w:color w:val="4E443B"/>
          <w:spacing w:val="-35"/>
          <w:shd w:val="clear" w:color="auto" w:fill="FBFBF9"/>
        </w:rPr>
        <w:t>分支的时候，</w:t>
      </w:r>
      <w:r>
        <w:rPr>
          <w:rFonts w:ascii="Arial" w:eastAsia="Arial"/>
          <w:color w:val="4E443B"/>
          <w:shd w:val="clear" w:color="auto" w:fill="FBFBF9"/>
        </w:rPr>
        <w:t xml:space="preserve">Git </w:t>
      </w:r>
      <w:r>
        <w:rPr>
          <w:color w:val="4E443B"/>
          <w:shd w:val="clear" w:color="auto" w:fill="FBFBF9"/>
        </w:rPr>
        <w:t>会重置你的工作</w:t>
      </w:r>
      <w:r>
        <w:rPr>
          <w:color w:val="4E443B"/>
          <w:spacing w:val="1"/>
          <w:shd w:val="clear" w:color="auto" w:fill="FBFBF9"/>
        </w:rPr>
        <w:t xml:space="preserve">目录，使其看起来像回到了你在那个分支上最后一次提交的样子。 </w:t>
      </w:r>
      <w:r>
        <w:rPr>
          <w:rFonts w:ascii="Arial" w:eastAsia="Arial"/>
          <w:color w:val="4E443B"/>
          <w:shd w:val="clear" w:color="auto" w:fill="FBFBF9"/>
        </w:rPr>
        <w:t xml:space="preserve">Git </w:t>
      </w:r>
      <w:r>
        <w:rPr>
          <w:color w:val="4E443B"/>
          <w:shd w:val="clear" w:color="auto" w:fill="FBFBF9"/>
        </w:rPr>
        <w:t>会自</w:t>
      </w:r>
      <w:r>
        <w:rPr>
          <w:color w:val="4E443B"/>
          <w:spacing w:val="-11"/>
          <w:shd w:val="clear" w:color="auto" w:fill="FBFBF9"/>
        </w:rPr>
        <w:t>动添加、删除、修改文件以确保此时你的工作目录和这个分支最后一次提交时</w:t>
      </w:r>
      <w:r>
        <w:rPr>
          <w:color w:val="4E443B"/>
          <w:spacing w:val="-5"/>
          <w:shd w:val="clear" w:color="auto" w:fill="FBFBF9"/>
        </w:rPr>
        <w:t>的样子一模一样。</w:t>
      </w:r>
    </w:p>
    <w:p>
      <w:pPr>
        <w:pStyle w:val="6"/>
        <w:spacing w:line="314" w:lineRule="exact"/>
        <w:ind w:left="1840"/>
      </w:pPr>
      <w:r>
        <w:rPr>
          <w:rFonts w:hint="eastAsia" w:ascii="Microsoft JhengHei" w:eastAsia="Microsoft JhengHei"/>
          <w:b/>
          <w:color w:val="FF0000"/>
        </w:rPr>
        <w:t>！！！</w:t>
      </w:r>
      <w:r>
        <w:rPr>
          <w:color w:val="4E443B"/>
          <w:shd w:val="clear" w:color="auto" w:fill="FBFBF9"/>
        </w:rPr>
        <w:t>接下来，你要修复这个紧急问题。 让我们建立一个针对该紧急问</w:t>
      </w:r>
    </w:p>
    <w:p>
      <w:pPr>
        <w:pStyle w:val="6"/>
        <w:spacing w:line="267" w:lineRule="exact"/>
        <w:ind w:left="1420"/>
        <w:jc w:val="both"/>
      </w:pPr>
      <w:r>
        <w:rPr>
          <w:color w:val="4E443B"/>
          <w:shd w:val="clear" w:color="auto" w:fill="FBFBF9"/>
        </w:rPr>
        <w:t>题的分支（</w:t>
      </w:r>
      <w:r>
        <w:rPr>
          <w:rFonts w:ascii="Arial" w:eastAsia="Arial"/>
          <w:color w:val="4E443B"/>
          <w:shd w:val="clear" w:color="auto" w:fill="FBFBF9"/>
        </w:rPr>
        <w:t>hotfix branch</w:t>
      </w:r>
      <w:r>
        <w:rPr>
          <w:color w:val="4E443B"/>
          <w:shd w:val="clear" w:color="auto" w:fill="FBFBF9"/>
        </w:rPr>
        <w:t>），在该分支上工作直到问题解决：</w:t>
      </w:r>
    </w:p>
    <w:p>
      <w:pPr>
        <w:pStyle w:val="5"/>
        <w:spacing w:before="57" w:line="235" w:lineRule="exact"/>
        <w:ind w:left="1840"/>
        <w:rPr>
          <w:rFonts w:ascii="Times New Roman"/>
        </w:rPr>
      </w:pPr>
      <w:r>
        <w:rPr>
          <w:rFonts w:ascii="Times New Roman"/>
          <w:color w:val="FF0000"/>
        </w:rPr>
        <w:t>git checkout -b hotfix</w:t>
      </w:r>
    </w:p>
    <w:p>
      <w:pPr>
        <w:spacing w:before="0" w:line="380" w:lineRule="exact"/>
        <w:ind w:left="1840" w:right="0" w:firstLine="0"/>
        <w:jc w:val="left"/>
        <w:rPr>
          <w:rFonts w:hint="eastAsia" w:ascii="Microsoft JhengHei" w:eastAsia="Microsoft JhengHei"/>
          <w:b/>
          <w:sz w:val="21"/>
        </w:rPr>
      </w:pPr>
      <w:r>
        <w:rPr>
          <w:rFonts w:hint="eastAsia" w:ascii="Microsoft JhengHei" w:eastAsia="Microsoft JhengHei"/>
          <w:b/>
          <w:color w:val="FF0000"/>
          <w:sz w:val="21"/>
        </w:rPr>
        <w:t>做出修改</w:t>
      </w:r>
    </w:p>
    <w:p>
      <w:pPr>
        <w:spacing w:before="9"/>
        <w:ind w:left="1840" w:right="0" w:firstLine="0"/>
        <w:jc w:val="left"/>
        <w:rPr>
          <w:rFonts w:ascii="Times New Roman"/>
          <w:b/>
          <w:sz w:val="21"/>
        </w:rPr>
      </w:pPr>
      <w:r>
        <w:rPr>
          <w:rFonts w:ascii="Times New Roman"/>
          <w:b/>
          <w:color w:val="FF0000"/>
          <w:sz w:val="21"/>
        </w:rPr>
        <w:t>git commit -a -m 'fixed the broken email address'</w:t>
      </w:r>
    </w:p>
    <w:p>
      <w:pPr>
        <w:spacing w:after="0"/>
        <w:jc w:val="left"/>
        <w:rPr>
          <w:rFonts w:ascii="Times New Roman"/>
          <w:sz w:val="21"/>
        </w:rPr>
        <w:sectPr>
          <w:type w:val="continuous"/>
          <w:pgSz w:w="11910" w:h="16840"/>
          <w:pgMar w:top="1580" w:right="0" w:bottom="1260" w:left="1640" w:header="720" w:footer="720" w:gutter="0"/>
          <w:cols w:space="720" w:num="1"/>
        </w:sectPr>
      </w:pPr>
    </w:p>
    <w:p>
      <w:pPr>
        <w:pStyle w:val="6"/>
        <w:spacing w:before="6"/>
        <w:rPr>
          <w:rFonts w:ascii="Times New Roman"/>
          <w:b/>
          <w:sz w:val="6"/>
        </w:rPr>
      </w:pPr>
    </w:p>
    <w:p>
      <w:pPr>
        <w:pStyle w:val="6"/>
        <w:ind w:left="1840"/>
        <w:rPr>
          <w:rFonts w:ascii="Times New Roman"/>
          <w:sz w:val="20"/>
        </w:rPr>
      </w:pPr>
      <w:r>
        <w:rPr>
          <w:rFonts w:ascii="Times New Roman"/>
          <w:sz w:val="20"/>
        </w:rPr>
        <w:drawing>
          <wp:inline distT="0" distB="0" distL="0" distR="0">
            <wp:extent cx="4641215" cy="2225040"/>
            <wp:effectExtent l="0" t="0" r="0" b="0"/>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png"/>
                    <pic:cNvPicPr>
                      <a:picLocks noChangeAspect="1"/>
                    </pic:cNvPicPr>
                  </pic:nvPicPr>
                  <pic:blipFill>
                    <a:blip r:embed="rId25" cstate="print"/>
                    <a:stretch>
                      <a:fillRect/>
                    </a:stretch>
                  </pic:blipFill>
                  <pic:spPr>
                    <a:xfrm>
                      <a:off x="0" y="0"/>
                      <a:ext cx="4641830" cy="2225325"/>
                    </a:xfrm>
                    <a:prstGeom prst="rect">
                      <a:avLst/>
                    </a:prstGeom>
                  </pic:spPr>
                </pic:pic>
              </a:graphicData>
            </a:graphic>
          </wp:inline>
        </w:drawing>
      </w:r>
    </w:p>
    <w:p>
      <w:pPr>
        <w:pStyle w:val="6"/>
        <w:tabs>
          <w:tab w:val="left" w:pos="7112"/>
        </w:tabs>
        <w:spacing w:before="82" w:line="228" w:lineRule="auto"/>
        <w:ind w:left="1420" w:right="1793" w:firstLine="420"/>
      </w:pPr>
      <w:r>
        <mc:AlternateContent>
          <mc:Choice Requires="wps">
            <w:drawing>
              <wp:anchor distT="0" distB="0" distL="114300" distR="114300" simplePos="0" relativeHeight="251662336" behindDoc="0" locked="0" layoutInCell="1" allowOverlap="1">
                <wp:simplePos x="0" y="0"/>
                <wp:positionH relativeFrom="page">
                  <wp:posOffset>2119630</wp:posOffset>
                </wp:positionH>
                <wp:positionV relativeFrom="paragraph">
                  <wp:posOffset>281305</wp:posOffset>
                </wp:positionV>
                <wp:extent cx="3446780" cy="181610"/>
                <wp:effectExtent l="0" t="0" r="0" b="0"/>
                <wp:wrapNone/>
                <wp:docPr id="125" name="文本框 190"/>
                <wp:cNvGraphicFramePr/>
                <a:graphic xmlns:a="http://schemas.openxmlformats.org/drawingml/2006/main">
                  <a:graphicData uri="http://schemas.microsoft.com/office/word/2010/wordprocessingShape">
                    <wps:wsp>
                      <wps:cNvSpPr txBox="1"/>
                      <wps:spPr>
                        <a:xfrm>
                          <a:off x="0" y="0"/>
                          <a:ext cx="3446780" cy="181610"/>
                        </a:xfrm>
                        <a:prstGeom prst="rect">
                          <a:avLst/>
                        </a:prstGeom>
                        <a:noFill/>
                        <a:ln>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64"/>
                              <w:gridCol w:w="3245"/>
                              <w:gridCol w:w="1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6" w:hRule="atLeast"/>
                              </w:trPr>
                              <w:tc>
                                <w:tcPr>
                                  <w:tcW w:w="864" w:type="dxa"/>
                                  <w:tcBorders>
                                    <w:top w:val="single" w:color="F5F5F5" w:sz="6" w:space="0"/>
                                    <w:bottom w:val="single" w:color="F5F5F5" w:sz="6" w:space="0"/>
                                  </w:tcBorders>
                                  <w:shd w:val="clear" w:color="auto" w:fill="EDEDED"/>
                                </w:tcPr>
                                <w:p>
                                  <w:pPr>
                                    <w:pStyle w:val="11"/>
                                    <w:spacing w:line="236" w:lineRule="exact"/>
                                    <w:ind w:left="7" w:right="-15"/>
                                    <w:rPr>
                                      <w:rFonts w:ascii="Courier New"/>
                                      <w:sz w:val="24"/>
                                    </w:rPr>
                                  </w:pPr>
                                  <w:r>
                                    <w:rPr>
                                      <w:rFonts w:ascii="Courier New"/>
                                      <w:color w:val="333333"/>
                                      <w:sz w:val="24"/>
                                    </w:rPr>
                                    <w:t>master</w:t>
                                  </w:r>
                                </w:p>
                              </w:tc>
                              <w:tc>
                                <w:tcPr>
                                  <w:tcW w:w="3245" w:type="dxa"/>
                                  <w:shd w:val="clear" w:color="auto" w:fill="FBFBF9"/>
                                </w:tcPr>
                                <w:p>
                                  <w:pPr>
                                    <w:pStyle w:val="11"/>
                                    <w:spacing w:line="236" w:lineRule="exact"/>
                                    <w:ind w:left="82"/>
                                    <w:rPr>
                                      <w:sz w:val="21"/>
                                    </w:rPr>
                                  </w:pPr>
                                  <w:r>
                                    <w:rPr>
                                      <w:color w:val="4E443B"/>
                                      <w:sz w:val="21"/>
                                    </w:rPr>
                                    <w:t>分支来部署到线上。 你可以使用</w:t>
                                  </w:r>
                                </w:p>
                              </w:tc>
                              <w:tc>
                                <w:tcPr>
                                  <w:tcW w:w="1296" w:type="dxa"/>
                                  <w:tcBorders>
                                    <w:top w:val="single" w:color="F5F5F5" w:sz="6" w:space="0"/>
                                    <w:bottom w:val="single" w:color="F5F5F5" w:sz="6" w:space="0"/>
                                  </w:tcBorders>
                                  <w:shd w:val="clear" w:color="auto" w:fill="EDEDED"/>
                                </w:tcPr>
                                <w:p>
                                  <w:pPr>
                                    <w:pStyle w:val="11"/>
                                    <w:spacing w:line="236" w:lineRule="exact"/>
                                    <w:ind w:left="8" w:right="-15"/>
                                    <w:rPr>
                                      <w:rFonts w:ascii="Courier New"/>
                                      <w:sz w:val="24"/>
                                    </w:rPr>
                                  </w:pPr>
                                  <w:r>
                                    <w:rPr>
                                      <w:rFonts w:ascii="Courier New"/>
                                      <w:color w:val="333333"/>
                                      <w:sz w:val="24"/>
                                    </w:rPr>
                                    <w:t>git</w:t>
                                  </w:r>
                                  <w:r>
                                    <w:rPr>
                                      <w:rFonts w:ascii="Courier New"/>
                                      <w:color w:val="333333"/>
                                      <w:spacing w:val="-7"/>
                                      <w:sz w:val="24"/>
                                    </w:rPr>
                                    <w:t xml:space="preserve"> </w:t>
                                  </w:r>
                                  <w:r>
                                    <w:rPr>
                                      <w:rFonts w:ascii="Courier New"/>
                                      <w:color w:val="333333"/>
                                      <w:sz w:val="24"/>
                                    </w:rPr>
                                    <w:t>merge</w:t>
                                  </w:r>
                                </w:p>
                              </w:tc>
                            </w:tr>
                          </w:tbl>
                          <w:p>
                            <w:pPr>
                              <w:pStyle w:val="6"/>
                            </w:pPr>
                          </w:p>
                        </w:txbxContent>
                      </wps:txbx>
                      <wps:bodyPr lIns="0" tIns="0" rIns="0" bIns="0" upright="1"/>
                    </wps:wsp>
                  </a:graphicData>
                </a:graphic>
              </wp:anchor>
            </w:drawing>
          </mc:Choice>
          <mc:Fallback>
            <w:pict>
              <v:shape id="文本框 190" o:spid="_x0000_s1026" o:spt="202" type="#_x0000_t202" style="position:absolute;left:0pt;margin-left:166.9pt;margin-top:22.15pt;height:14.3pt;width:271.4pt;mso-position-horizontal-relative:page;z-index:251662336;mso-width-relative:page;mso-height-relative:page;" filled="f" stroked="f" coordsize="21600,21600" o:gfxdata="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dRcGB2QAAAAkBAAAPAAAAAAAAAAEAIAAAACIAAABkcnMvZG93bnJldi54bWxQ&#10;SwECFAAUAAAACACHTuJAxiK5sb0BAAB2AwAADgAAAAAAAAABACAAAAAoAQAAZHJzL2Uyb0RvYy54&#10;bWxQSwUGAAAAAAYABgBZAQAAVwUAAAAA&#10;">
                <v:fill on="f" focussize="0,0"/>
                <v:stroke on="f"/>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64"/>
                        <w:gridCol w:w="3245"/>
                        <w:gridCol w:w="1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6" w:hRule="atLeast"/>
                        </w:trPr>
                        <w:tc>
                          <w:tcPr>
                            <w:tcW w:w="864" w:type="dxa"/>
                            <w:tcBorders>
                              <w:top w:val="single" w:color="F5F5F5" w:sz="6" w:space="0"/>
                              <w:bottom w:val="single" w:color="F5F5F5" w:sz="6" w:space="0"/>
                            </w:tcBorders>
                            <w:shd w:val="clear" w:color="auto" w:fill="EDEDED"/>
                          </w:tcPr>
                          <w:p>
                            <w:pPr>
                              <w:pStyle w:val="11"/>
                              <w:spacing w:line="236" w:lineRule="exact"/>
                              <w:ind w:left="7" w:right="-15"/>
                              <w:rPr>
                                <w:rFonts w:ascii="Courier New"/>
                                <w:sz w:val="24"/>
                              </w:rPr>
                            </w:pPr>
                            <w:r>
                              <w:rPr>
                                <w:rFonts w:ascii="Courier New"/>
                                <w:color w:val="333333"/>
                                <w:sz w:val="24"/>
                              </w:rPr>
                              <w:t>master</w:t>
                            </w:r>
                          </w:p>
                        </w:tc>
                        <w:tc>
                          <w:tcPr>
                            <w:tcW w:w="3245" w:type="dxa"/>
                            <w:shd w:val="clear" w:color="auto" w:fill="FBFBF9"/>
                          </w:tcPr>
                          <w:p>
                            <w:pPr>
                              <w:pStyle w:val="11"/>
                              <w:spacing w:line="236" w:lineRule="exact"/>
                              <w:ind w:left="82"/>
                              <w:rPr>
                                <w:sz w:val="21"/>
                              </w:rPr>
                            </w:pPr>
                            <w:r>
                              <w:rPr>
                                <w:color w:val="4E443B"/>
                                <w:sz w:val="21"/>
                              </w:rPr>
                              <w:t>分支来部署到线上。 你可以使用</w:t>
                            </w:r>
                          </w:p>
                        </w:tc>
                        <w:tc>
                          <w:tcPr>
                            <w:tcW w:w="1296" w:type="dxa"/>
                            <w:tcBorders>
                              <w:top w:val="single" w:color="F5F5F5" w:sz="6" w:space="0"/>
                              <w:bottom w:val="single" w:color="F5F5F5" w:sz="6" w:space="0"/>
                            </w:tcBorders>
                            <w:shd w:val="clear" w:color="auto" w:fill="EDEDED"/>
                          </w:tcPr>
                          <w:p>
                            <w:pPr>
                              <w:pStyle w:val="11"/>
                              <w:spacing w:line="236" w:lineRule="exact"/>
                              <w:ind w:left="8" w:right="-15"/>
                              <w:rPr>
                                <w:rFonts w:ascii="Courier New"/>
                                <w:sz w:val="24"/>
                              </w:rPr>
                            </w:pPr>
                            <w:r>
                              <w:rPr>
                                <w:rFonts w:ascii="Courier New"/>
                                <w:color w:val="333333"/>
                                <w:sz w:val="24"/>
                              </w:rPr>
                              <w:t>git</w:t>
                            </w:r>
                            <w:r>
                              <w:rPr>
                                <w:rFonts w:ascii="Courier New"/>
                                <w:color w:val="333333"/>
                                <w:spacing w:val="-7"/>
                                <w:sz w:val="24"/>
                              </w:rPr>
                              <w:t xml:space="preserve"> </w:t>
                            </w:r>
                            <w:r>
                              <w:rPr>
                                <w:rFonts w:ascii="Courier New"/>
                                <w:color w:val="333333"/>
                                <w:sz w:val="24"/>
                              </w:rPr>
                              <w:t>merge</w:t>
                            </w:r>
                          </w:p>
                        </w:tc>
                      </w:tr>
                    </w:tbl>
                    <w:p>
                      <w:pPr>
                        <w:pStyle w:val="6"/>
                      </w:pPr>
                    </w:p>
                  </w:txbxContent>
                </v:textbox>
              </v:shape>
            </w:pict>
          </mc:Fallback>
        </mc:AlternateContent>
      </w:r>
      <w:r>
        <w:rPr>
          <w:rFonts w:hint="eastAsia" w:ascii="Microsoft JhengHei" w:eastAsia="Microsoft JhengHei"/>
          <w:b/>
          <w:color w:val="FF0000"/>
          <w:spacing w:val="-20"/>
        </w:rPr>
        <w:t>！！！</w:t>
      </w:r>
      <w:r>
        <w:rPr>
          <w:color w:val="4E443B"/>
          <w:spacing w:val="-3"/>
          <w:shd w:val="clear" w:color="auto" w:fill="FBFBF9"/>
        </w:rPr>
        <w:t>你</w:t>
      </w:r>
      <w:r>
        <w:rPr>
          <w:color w:val="4E443B"/>
          <w:shd w:val="clear" w:color="auto" w:fill="FBFBF9"/>
        </w:rPr>
        <w:t>可</w:t>
      </w:r>
      <w:r>
        <w:rPr>
          <w:color w:val="4E443B"/>
          <w:spacing w:val="-3"/>
          <w:shd w:val="clear" w:color="auto" w:fill="FBFBF9"/>
        </w:rPr>
        <w:t>以</w:t>
      </w:r>
      <w:r>
        <w:rPr>
          <w:color w:val="4E443B"/>
          <w:shd w:val="clear" w:color="auto" w:fill="FBFBF9"/>
        </w:rPr>
        <w:t>运</w:t>
      </w:r>
      <w:r>
        <w:rPr>
          <w:color w:val="4E443B"/>
          <w:spacing w:val="-3"/>
          <w:shd w:val="clear" w:color="auto" w:fill="FBFBF9"/>
        </w:rPr>
        <w:t>行</w:t>
      </w:r>
      <w:r>
        <w:rPr>
          <w:color w:val="4E443B"/>
          <w:shd w:val="clear" w:color="auto" w:fill="FBFBF9"/>
        </w:rPr>
        <w:t>你</w:t>
      </w:r>
      <w:r>
        <w:rPr>
          <w:color w:val="4E443B"/>
          <w:spacing w:val="-3"/>
          <w:shd w:val="clear" w:color="auto" w:fill="FBFBF9"/>
        </w:rPr>
        <w:t>的测</w:t>
      </w:r>
      <w:r>
        <w:rPr>
          <w:color w:val="4E443B"/>
          <w:shd w:val="clear" w:color="auto" w:fill="FBFBF9"/>
        </w:rPr>
        <w:t>试</w:t>
      </w:r>
      <w:r>
        <w:rPr>
          <w:color w:val="4E443B"/>
          <w:spacing w:val="-20"/>
          <w:shd w:val="clear" w:color="auto" w:fill="FBFBF9"/>
        </w:rPr>
        <w:t>，</w:t>
      </w:r>
      <w:r>
        <w:rPr>
          <w:color w:val="4E443B"/>
          <w:spacing w:val="-3"/>
          <w:shd w:val="clear" w:color="auto" w:fill="FBFBF9"/>
        </w:rPr>
        <w:t>确</w:t>
      </w:r>
      <w:r>
        <w:rPr>
          <w:color w:val="4E443B"/>
          <w:shd w:val="clear" w:color="auto" w:fill="FBFBF9"/>
        </w:rPr>
        <w:t>保</w:t>
      </w:r>
      <w:r>
        <w:rPr>
          <w:color w:val="4E443B"/>
          <w:spacing w:val="-3"/>
          <w:shd w:val="clear" w:color="auto" w:fill="FBFBF9"/>
        </w:rPr>
        <w:t>你</w:t>
      </w:r>
      <w:r>
        <w:rPr>
          <w:color w:val="4E443B"/>
          <w:shd w:val="clear" w:color="auto" w:fill="FBFBF9"/>
        </w:rPr>
        <w:t>的</w:t>
      </w:r>
      <w:r>
        <w:rPr>
          <w:color w:val="4E443B"/>
          <w:spacing w:val="-3"/>
          <w:shd w:val="clear" w:color="auto" w:fill="FBFBF9"/>
        </w:rPr>
        <w:t>修</w:t>
      </w:r>
      <w:r>
        <w:rPr>
          <w:color w:val="4E443B"/>
          <w:shd w:val="clear" w:color="auto" w:fill="FBFBF9"/>
        </w:rPr>
        <w:t>改</w:t>
      </w:r>
      <w:r>
        <w:rPr>
          <w:color w:val="4E443B"/>
          <w:spacing w:val="-3"/>
          <w:shd w:val="clear" w:color="auto" w:fill="FBFBF9"/>
        </w:rPr>
        <w:t>是</w:t>
      </w:r>
      <w:r>
        <w:rPr>
          <w:color w:val="4E443B"/>
          <w:shd w:val="clear" w:color="auto" w:fill="FBFBF9"/>
        </w:rPr>
        <w:t>正</w:t>
      </w:r>
      <w:r>
        <w:rPr>
          <w:color w:val="4E443B"/>
          <w:spacing w:val="-3"/>
          <w:shd w:val="clear" w:color="auto" w:fill="FBFBF9"/>
        </w:rPr>
        <w:t>确</w:t>
      </w:r>
      <w:r>
        <w:rPr>
          <w:color w:val="4E443B"/>
          <w:shd w:val="clear" w:color="auto" w:fill="FBFBF9"/>
        </w:rPr>
        <w:t>的</w:t>
      </w:r>
      <w:r>
        <w:rPr>
          <w:color w:val="4E443B"/>
          <w:spacing w:val="-20"/>
          <w:shd w:val="clear" w:color="auto" w:fill="FBFBF9"/>
        </w:rPr>
        <w:t>，</w:t>
      </w:r>
      <w:r>
        <w:rPr>
          <w:color w:val="4E443B"/>
          <w:spacing w:val="-3"/>
          <w:shd w:val="clear" w:color="auto" w:fill="FBFBF9"/>
        </w:rPr>
        <w:t>然</w:t>
      </w:r>
      <w:r>
        <w:rPr>
          <w:color w:val="4E443B"/>
          <w:shd w:val="clear" w:color="auto" w:fill="FBFBF9"/>
        </w:rPr>
        <w:t>后</w:t>
      </w:r>
      <w:r>
        <w:rPr>
          <w:color w:val="4E443B"/>
          <w:spacing w:val="-3"/>
          <w:shd w:val="clear" w:color="auto" w:fill="FBFBF9"/>
        </w:rPr>
        <w:t>将</w:t>
      </w:r>
      <w:r>
        <w:rPr>
          <w:color w:val="4E443B"/>
          <w:shd w:val="clear" w:color="auto" w:fill="FBFBF9"/>
        </w:rPr>
        <w:t>其</w:t>
      </w:r>
      <w:r>
        <w:rPr>
          <w:color w:val="4E443B"/>
          <w:spacing w:val="-3"/>
          <w:shd w:val="clear" w:color="auto" w:fill="FBFBF9"/>
        </w:rPr>
        <w:t>合</w:t>
      </w:r>
      <w:r>
        <w:rPr>
          <w:color w:val="4E443B"/>
          <w:shd w:val="clear" w:color="auto" w:fill="FBFBF9"/>
        </w:rPr>
        <w:t>并</w:t>
      </w:r>
      <w:r>
        <w:rPr>
          <w:color w:val="4E443B"/>
          <w:spacing w:val="-3"/>
          <w:shd w:val="clear" w:color="auto" w:fill="FBFBF9"/>
        </w:rPr>
        <w:t>回</w:t>
      </w:r>
      <w:r>
        <w:rPr>
          <w:color w:val="4E443B"/>
          <w:shd w:val="clear" w:color="auto" w:fill="FBFBF9"/>
        </w:rPr>
        <w:t>你的</w:t>
      </w:r>
      <w:r>
        <w:rPr>
          <w:color w:val="4E443B"/>
        </w:rPr>
        <w:tab/>
      </w:r>
      <w:r>
        <w:rPr>
          <w:color w:val="4E443B"/>
          <w:shd w:val="clear" w:color="auto" w:fill="FBFBF9"/>
        </w:rPr>
        <w:t>命令来达到上</w:t>
      </w:r>
    </w:p>
    <w:p>
      <w:pPr>
        <w:pStyle w:val="6"/>
        <w:spacing w:before="57"/>
        <w:ind w:left="1420"/>
      </w:pPr>
      <w:r>
        <w:rPr>
          <w:color w:val="4E443B"/>
          <w:shd w:val="clear" w:color="auto" w:fill="FBFBF9"/>
        </w:rPr>
        <w:t>述目的</w:t>
      </w:r>
    </w:p>
    <w:p>
      <w:pPr>
        <w:pStyle w:val="5"/>
        <w:spacing w:before="57" w:line="309" w:lineRule="auto"/>
        <w:ind w:left="1840" w:right="6648"/>
        <w:rPr>
          <w:rFonts w:ascii="Times New Roman"/>
        </w:rPr>
      </w:pPr>
      <w:r>
        <w:rPr>
          <w:rFonts w:ascii="Times New Roman"/>
          <w:color w:val="FF0000"/>
        </w:rPr>
        <w:t>git checkout master git merge hotfix</w:t>
      </w:r>
    </w:p>
    <w:p>
      <w:pPr>
        <w:pStyle w:val="6"/>
        <w:spacing w:line="256" w:lineRule="exact"/>
        <w:ind w:left="1840"/>
      </w:pPr>
      <w:r>
        <w:rPr>
          <w:color w:val="4E443B"/>
          <w:spacing w:val="5"/>
          <w:shd w:val="clear" w:color="auto" w:fill="FBFBF9"/>
        </w:rPr>
        <w:t>在合并的时候，有时候会出现</w:t>
      </w:r>
      <w:r>
        <w:rPr>
          <w:rFonts w:ascii="Arial" w:eastAsia="Arial"/>
          <w:color w:val="4E443B"/>
          <w:spacing w:val="6"/>
          <w:shd w:val="clear" w:color="auto" w:fill="FBFBF9"/>
        </w:rPr>
        <w:t>"</w:t>
      </w:r>
      <w:r>
        <w:rPr>
          <w:color w:val="4E443B"/>
          <w:spacing w:val="7"/>
          <w:shd w:val="clear" w:color="auto" w:fill="FBFBF9"/>
        </w:rPr>
        <w:t>快进</w:t>
      </w:r>
      <w:r>
        <w:rPr>
          <w:color w:val="4E443B"/>
          <w:shd w:val="clear" w:color="auto" w:fill="FBFBF9"/>
        </w:rPr>
        <w:t>（</w:t>
      </w:r>
      <w:r>
        <w:rPr>
          <w:rFonts w:ascii="Arial" w:eastAsia="Arial"/>
          <w:color w:val="4E443B"/>
          <w:shd w:val="clear" w:color="auto" w:fill="FBFBF9"/>
        </w:rPr>
        <w:t>fast-forward</w:t>
      </w:r>
      <w:r>
        <w:rPr>
          <w:color w:val="4E443B"/>
          <w:shd w:val="clear" w:color="auto" w:fill="FBFBF9"/>
        </w:rPr>
        <w:t>）</w:t>
      </w:r>
      <w:r>
        <w:rPr>
          <w:rFonts w:ascii="Arial" w:eastAsia="Arial"/>
          <w:color w:val="4E443B"/>
          <w:shd w:val="clear" w:color="auto" w:fill="FBFBF9"/>
        </w:rPr>
        <w:t>"</w:t>
      </w:r>
      <w:r>
        <w:rPr>
          <w:color w:val="4E443B"/>
          <w:spacing w:val="13"/>
          <w:shd w:val="clear" w:color="auto" w:fill="FBFBF9"/>
        </w:rPr>
        <w:t>这个词。 由于当</w:t>
      </w:r>
    </w:p>
    <w:p>
      <w:pPr>
        <w:pStyle w:val="6"/>
        <w:tabs>
          <w:tab w:val="left" w:pos="2644"/>
        </w:tabs>
        <w:spacing w:before="33"/>
        <w:ind w:left="1420"/>
      </w:pPr>
      <w:r>
        <mc:AlternateContent>
          <mc:Choice Requires="wpg">
            <w:drawing>
              <wp:anchor distT="0" distB="0" distL="114300" distR="114300" simplePos="0" relativeHeight="251675648" behindDoc="1" locked="0" layoutInCell="1" allowOverlap="1">
                <wp:simplePos x="0" y="0"/>
                <wp:positionH relativeFrom="page">
                  <wp:posOffset>2124710</wp:posOffset>
                </wp:positionH>
                <wp:positionV relativeFrom="paragraph">
                  <wp:posOffset>18415</wp:posOffset>
                </wp:positionV>
                <wp:extent cx="4294505" cy="186055"/>
                <wp:effectExtent l="0" t="0" r="0" b="0"/>
                <wp:wrapNone/>
                <wp:docPr id="520" name="组合 191"/>
                <wp:cNvGraphicFramePr/>
                <a:graphic xmlns:a="http://schemas.openxmlformats.org/drawingml/2006/main">
                  <a:graphicData uri="http://schemas.microsoft.com/office/word/2010/wordprocessingGroup">
                    <wpg:wgp>
                      <wpg:cNvGrpSpPr/>
                      <wpg:grpSpPr>
                        <a:xfrm>
                          <a:off x="0" y="0"/>
                          <a:ext cx="4294505" cy="186055"/>
                          <a:chOff x="3346" y="29"/>
                          <a:chExt cx="6763" cy="293"/>
                        </a:xfrm>
                      </wpg:grpSpPr>
                      <wps:wsp>
                        <wps:cNvPr id="516" name="矩形 192"/>
                        <wps:cNvSpPr/>
                        <wps:spPr>
                          <a:xfrm>
                            <a:off x="4225" y="29"/>
                            <a:ext cx="5884" cy="293"/>
                          </a:xfrm>
                          <a:prstGeom prst="rect">
                            <a:avLst/>
                          </a:prstGeom>
                          <a:solidFill>
                            <a:srgbClr val="FBFBF9"/>
                          </a:solidFill>
                          <a:ln>
                            <a:noFill/>
                          </a:ln>
                        </wps:spPr>
                        <wps:bodyPr upright="1"/>
                      </wps:wsp>
                      <wps:wsp>
                        <wps:cNvPr id="517" name="直线 193"/>
                        <wps:cNvSpPr/>
                        <wps:spPr>
                          <a:xfrm>
                            <a:off x="3346" y="44"/>
                            <a:ext cx="864" cy="0"/>
                          </a:xfrm>
                          <a:prstGeom prst="line">
                            <a:avLst/>
                          </a:prstGeom>
                          <a:ln w="9144" cap="flat" cmpd="sng">
                            <a:solidFill>
                              <a:srgbClr val="F5F5F5"/>
                            </a:solidFill>
                            <a:prstDash val="solid"/>
                            <a:headEnd type="none" w="med" len="med"/>
                            <a:tailEnd type="none" w="med" len="med"/>
                          </a:ln>
                        </wps:spPr>
                        <wps:bodyPr upright="1"/>
                      </wps:wsp>
                      <wps:wsp>
                        <wps:cNvPr id="518" name="直线 194"/>
                        <wps:cNvSpPr/>
                        <wps:spPr>
                          <a:xfrm>
                            <a:off x="4218" y="37"/>
                            <a:ext cx="0" cy="285"/>
                          </a:xfrm>
                          <a:prstGeom prst="line">
                            <a:avLst/>
                          </a:prstGeom>
                          <a:ln w="9144" cap="flat" cmpd="sng">
                            <a:solidFill>
                              <a:srgbClr val="F5F5F5"/>
                            </a:solidFill>
                            <a:prstDash val="solid"/>
                            <a:headEnd type="none" w="med" len="med"/>
                            <a:tailEnd type="none" w="med" len="med"/>
                          </a:ln>
                        </wps:spPr>
                        <wps:bodyPr upright="1"/>
                      </wps:wsp>
                      <wps:wsp>
                        <wps:cNvPr id="519" name="直线 195"/>
                        <wps:cNvSpPr/>
                        <wps:spPr>
                          <a:xfrm>
                            <a:off x="3346" y="315"/>
                            <a:ext cx="864"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191" o:spid="_x0000_s1026" o:spt="203" style="position:absolute;left:0pt;margin-left:167.3pt;margin-top:1.45pt;height:14.65pt;width:338.15pt;mso-position-horizontal-relative:page;z-index:-251640832;mso-width-relative:page;mso-height-relative:page;" coordorigin="3346,29" coordsize="6763,293" o:gfxdata="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">
                <o:lock v:ext="edit" aspectratio="f"/>
                <v:rect id="矩形 192" o:spid="_x0000_s1026" o:spt="1" style="position:absolute;left:4225;top:29;height:293;width:5884;" fillcolor="#FBFBF9" filled="t" stroked="f" coordsize="21600,21600" o:gfxdata="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Fkx1vQAA&#10;ANwAAAAPAAAAAAAAAAEAIAAAACIAAABkcnMvZG93bnJldi54bWxQSwECFAAUAAAACACHTuJAMy8F&#10;njsAAAA5AAAAEAAAAAAAAAABACAAAAAMAQAAZHJzL3NoYXBleG1sLnhtbFBLBQYAAAAABgAGAFsB&#10;AAC2AwAAAAA=&#10;">
                  <v:fill on="t" focussize="0,0"/>
                  <v:stroke on="f"/>
                  <v:imagedata o:title=""/>
                  <o:lock v:ext="edit" aspectratio="f"/>
                </v:rect>
                <v:line id="直线 193" o:spid="_x0000_s1026" o:spt="20" style="position:absolute;left:3346;top:44;height:0;width:864;" filled="f" stroked="t" coordsize="21600,21600" o:gfxdata="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x1q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194" o:spid="_x0000_s1026" o:spt="20" style="position:absolute;left:4218;top:37;height:285;width:0;" filled="f" stroked="t" coordsize="21600,21600" o:gfxdata="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YFMo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line id="直线 195" o:spid="_x0000_s1026" o:spt="20" style="position:absolute;left:3346;top:315;height:0;width:864;" filled="f" stroked="t" coordsize="21600,21600" o:gfxdata="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s9rO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75648" behindDoc="1" locked="0" layoutInCell="1" allowOverlap="1">
                <wp:simplePos x="0" y="0"/>
                <wp:positionH relativeFrom="page">
                  <wp:posOffset>2124710</wp:posOffset>
                </wp:positionH>
                <wp:positionV relativeFrom="paragraph">
                  <wp:posOffset>32385</wp:posOffset>
                </wp:positionV>
                <wp:extent cx="549275" cy="163195"/>
                <wp:effectExtent l="0" t="0" r="0" b="0"/>
                <wp:wrapNone/>
                <wp:docPr id="475" name="文本框 196"/>
                <wp:cNvGraphicFramePr/>
                <a:graphic xmlns:a="http://schemas.openxmlformats.org/drawingml/2006/main">
                  <a:graphicData uri="http://schemas.microsoft.com/office/word/2010/wordprocessingShape">
                    <wps:wsp>
                      <wps:cNvSpPr txBox="1"/>
                      <wps:spPr>
                        <a:xfrm>
                          <a:off x="0" y="0"/>
                          <a:ext cx="549275" cy="163195"/>
                        </a:xfrm>
                        <a:prstGeom prst="rect">
                          <a:avLst/>
                        </a:prstGeom>
                        <a:solidFill>
                          <a:srgbClr val="EDEDED"/>
                        </a:solidFill>
                        <a:ln>
                          <a:noFill/>
                        </a:ln>
                      </wps:spPr>
                      <wps:txbx>
                        <w:txbxContent>
                          <w:p>
                            <w:pPr>
                              <w:spacing w:before="0" w:line="257" w:lineRule="exact"/>
                              <w:ind w:left="0" w:right="0" w:firstLine="0"/>
                              <w:jc w:val="left"/>
                              <w:rPr>
                                <w:rFonts w:ascii="Courier New"/>
                                <w:sz w:val="24"/>
                              </w:rPr>
                            </w:pPr>
                            <w:r>
                              <w:rPr>
                                <w:rFonts w:ascii="Courier New"/>
                                <w:color w:val="333333"/>
                                <w:sz w:val="24"/>
                              </w:rPr>
                              <w:t>master</w:t>
                            </w:r>
                          </w:p>
                        </w:txbxContent>
                      </wps:txbx>
                      <wps:bodyPr lIns="0" tIns="0" rIns="0" bIns="0" upright="1"/>
                    </wps:wsp>
                  </a:graphicData>
                </a:graphic>
              </wp:anchor>
            </w:drawing>
          </mc:Choice>
          <mc:Fallback>
            <w:pict>
              <v:shape id="文本框 196" o:spid="_x0000_s1026" o:spt="202" type="#_x0000_t202" style="position:absolute;left:0pt;margin-left:167.3pt;margin-top:2.55pt;height:12.85pt;width:43.25pt;mso-position-horizontal-relative:page;z-index:-251640832;mso-width-relative:page;mso-height-relative:page;" fillcolor="#EDEDED" filled="t" stroked="f" coordsize="21600,21600" o:gfxdata="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J54Q/9QAAAAIAQAADwAAAAAAAAABACAAAAAiAAAA&#10;ZHJzL2Rvd25yZXYueG1sUEsBAhQAFAAAAAgAh07iQEe5cUTSAQAAngMAAA4AAAAAAAAAAQAgAAAA&#10;IwEAAGRycy9lMm9Eb2MueG1sUEsFBgAAAAAGAAYAWQEAAGcFAAAAAA==&#10;">
                <v:fill on="t" focussize="0,0"/>
                <v:stroke on="f"/>
                <v:imagedata o:title=""/>
                <o:lock v:ext="edit" aspectratio="f"/>
                <v:textbox inset="0mm,0mm,0mm,0mm">
                  <w:txbxContent>
                    <w:p>
                      <w:pPr>
                        <w:spacing w:before="0" w:line="257" w:lineRule="exact"/>
                        <w:ind w:left="0" w:right="0" w:firstLine="0"/>
                        <w:jc w:val="left"/>
                        <w:rPr>
                          <w:rFonts w:ascii="Courier New"/>
                          <w:sz w:val="24"/>
                        </w:rPr>
                      </w:pPr>
                      <w:r>
                        <w:rPr>
                          <w:rFonts w:ascii="Courier New"/>
                          <w:color w:val="333333"/>
                          <w:sz w:val="24"/>
                        </w:rPr>
                        <w:t>master</w:t>
                      </w:r>
                    </w:p>
                  </w:txbxContent>
                </v:textbox>
              </v:shape>
            </w:pict>
          </mc:Fallback>
        </mc:AlternateContent>
      </w:r>
      <w:r>
        <w:rPr>
          <w:color w:val="4E443B"/>
          <w:shd w:val="clear" w:color="auto" w:fill="FBFBF9"/>
        </w:rPr>
        <w:t>前</w:t>
      </w:r>
      <w:r>
        <w:rPr>
          <w:color w:val="4E443B"/>
        </w:rPr>
        <w:tab/>
      </w:r>
      <w:r>
        <w:rPr>
          <w:color w:val="4E443B"/>
        </w:rPr>
        <w:t>分支所指</w:t>
      </w:r>
      <w:r>
        <w:rPr>
          <w:color w:val="4E443B"/>
          <w:spacing w:val="4"/>
        </w:rPr>
        <w:t>向</w:t>
      </w:r>
      <w:r>
        <w:rPr>
          <w:color w:val="4E443B"/>
        </w:rPr>
        <w:t>的提交是你当前提交的直接上游，所以</w:t>
      </w:r>
      <w:r>
        <w:rPr>
          <w:color w:val="4E443B"/>
          <w:spacing w:val="50"/>
        </w:rPr>
        <w:t xml:space="preserve"> </w:t>
      </w:r>
      <w:r>
        <w:rPr>
          <w:rFonts w:ascii="Arial" w:eastAsia="Arial"/>
          <w:color w:val="4E443B"/>
        </w:rPr>
        <w:t xml:space="preserve">Git </w:t>
      </w:r>
      <w:r>
        <w:rPr>
          <w:rFonts w:ascii="Arial" w:eastAsia="Arial"/>
          <w:color w:val="4E443B"/>
          <w:spacing w:val="25"/>
        </w:rPr>
        <w:t xml:space="preserve"> </w:t>
      </w:r>
      <w:r>
        <w:rPr>
          <w:color w:val="4E443B"/>
        </w:rPr>
        <w:t>只是简</w:t>
      </w:r>
    </w:p>
    <w:p>
      <w:pPr>
        <w:pStyle w:val="6"/>
        <w:spacing w:before="53" w:line="278" w:lineRule="auto"/>
        <w:ind w:left="1420" w:right="1793"/>
        <w:jc w:val="both"/>
      </w:pPr>
      <w:r>
        <w:drawing>
          <wp:anchor distT="0" distB="0" distL="0" distR="0" simplePos="0" relativeHeight="251659264" behindDoc="0" locked="0" layoutInCell="1" allowOverlap="1">
            <wp:simplePos x="0" y="0"/>
            <wp:positionH relativeFrom="page">
              <wp:posOffset>2209800</wp:posOffset>
            </wp:positionH>
            <wp:positionV relativeFrom="paragraph">
              <wp:posOffset>852170</wp:posOffset>
            </wp:positionV>
            <wp:extent cx="4485005" cy="2697480"/>
            <wp:effectExtent l="0" t="0" r="0" b="0"/>
            <wp:wrapTopAndBottom/>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png"/>
                    <pic:cNvPicPr>
                      <a:picLocks noChangeAspect="1"/>
                    </pic:cNvPicPr>
                  </pic:nvPicPr>
                  <pic:blipFill>
                    <a:blip r:embed="rId26" cstate="print"/>
                    <a:stretch>
                      <a:fillRect/>
                    </a:stretch>
                  </pic:blipFill>
                  <pic:spPr>
                    <a:xfrm>
                      <a:off x="0" y="0"/>
                      <a:ext cx="4484767" cy="2697480"/>
                    </a:xfrm>
                    <a:prstGeom prst="rect">
                      <a:avLst/>
                    </a:prstGeom>
                  </pic:spPr>
                </pic:pic>
              </a:graphicData>
            </a:graphic>
          </wp:anchor>
        </w:drawing>
      </w:r>
      <w:r>
        <w:rPr>
          <w:color w:val="4E443B"/>
          <w:spacing w:val="-3"/>
          <w:shd w:val="clear" w:color="auto" w:fill="FBFBF9"/>
        </w:rPr>
        <w:t>单的将指针向前移动。 换句话说，当你试图合并两个分支时，如果顺着一个</w:t>
      </w:r>
      <w:r>
        <w:rPr>
          <w:color w:val="4E443B"/>
          <w:spacing w:val="-2"/>
          <w:shd w:val="clear" w:color="auto" w:fill="FBFBF9"/>
        </w:rPr>
        <w:t xml:space="preserve">分支走下去能够到达另一个分支，那么 </w:t>
      </w:r>
      <w:r>
        <w:rPr>
          <w:rFonts w:ascii="Arial" w:hAnsi="Arial" w:eastAsia="Arial"/>
          <w:color w:val="4E443B"/>
          <w:shd w:val="clear" w:color="auto" w:fill="FBFBF9"/>
        </w:rPr>
        <w:t xml:space="preserve">Git </w:t>
      </w:r>
      <w:r>
        <w:rPr>
          <w:color w:val="4E443B"/>
          <w:shd w:val="clear" w:color="auto" w:fill="FBFBF9"/>
        </w:rPr>
        <w:t>在合并两者的时候，只会简单的</w:t>
      </w:r>
      <w:r>
        <w:rPr>
          <w:color w:val="4E443B"/>
          <w:spacing w:val="-7"/>
          <w:shd w:val="clear" w:color="auto" w:fill="FBFBF9"/>
        </w:rPr>
        <w:t>将指针向前推进</w:t>
      </w:r>
      <w:r>
        <w:rPr>
          <w:color w:val="4E443B"/>
          <w:shd w:val="clear" w:color="auto" w:fill="FBFBF9"/>
        </w:rPr>
        <w:t>（</w:t>
      </w:r>
      <w:r>
        <w:rPr>
          <w:color w:val="4E443B"/>
          <w:spacing w:val="-3"/>
          <w:shd w:val="clear" w:color="auto" w:fill="FBFBF9"/>
        </w:rPr>
        <w:t>指针右移</w:t>
      </w:r>
      <w:r>
        <w:rPr>
          <w:color w:val="4E443B"/>
          <w:spacing w:val="-33"/>
          <w:shd w:val="clear" w:color="auto" w:fill="FBFBF9"/>
        </w:rPr>
        <w:t>）</w:t>
      </w:r>
      <w:r>
        <w:rPr>
          <w:color w:val="4E443B"/>
          <w:spacing w:val="-7"/>
          <w:shd w:val="clear" w:color="auto" w:fill="FBFBF9"/>
        </w:rPr>
        <w:t>，因为这种情况下的合并操作没有需要解决的分歧</w:t>
      </w:r>
      <w:r>
        <w:rPr>
          <w:rFonts w:ascii="Arial" w:hAnsi="Arial" w:eastAsia="Arial"/>
          <w:color w:val="4E443B"/>
          <w:spacing w:val="-7"/>
          <w:shd w:val="clear" w:color="auto" w:fill="FBFBF9"/>
        </w:rPr>
        <w:t>——</w:t>
      </w:r>
      <w:r>
        <w:rPr>
          <w:color w:val="4E443B"/>
          <w:spacing w:val="-3"/>
          <w:shd w:val="clear" w:color="auto" w:fill="FBFBF9"/>
        </w:rPr>
        <w:t xml:space="preserve">这就叫做 </w:t>
      </w:r>
      <w:r>
        <w:rPr>
          <w:rFonts w:ascii="Arial" w:hAnsi="Arial" w:eastAsia="Arial"/>
          <w:color w:val="4E443B"/>
          <w:shd w:val="clear" w:color="auto" w:fill="FBFBF9"/>
        </w:rPr>
        <w:t>“</w:t>
      </w:r>
      <w:r>
        <w:rPr>
          <w:color w:val="4E443B"/>
          <w:spacing w:val="-104"/>
          <w:shd w:val="clear" w:color="auto" w:fill="FBFBF9"/>
        </w:rPr>
        <w:t>快进</w:t>
      </w:r>
      <w:r>
        <w:rPr>
          <w:color w:val="4E443B"/>
          <w:shd w:val="clear" w:color="auto" w:fill="FBFBF9"/>
        </w:rPr>
        <w:t>（</w:t>
      </w:r>
      <w:r>
        <w:rPr>
          <w:rFonts w:ascii="Arial" w:hAnsi="Arial" w:eastAsia="Arial"/>
          <w:color w:val="4E443B"/>
          <w:shd w:val="clear" w:color="auto" w:fill="FBFBF9"/>
        </w:rPr>
        <w:t>fast-forward</w:t>
      </w:r>
      <w:r>
        <w:rPr>
          <w:color w:val="4E443B"/>
          <w:shd w:val="clear" w:color="auto" w:fill="FBFBF9"/>
        </w:rPr>
        <w:t>）</w:t>
      </w:r>
    </w:p>
    <w:p>
      <w:pPr>
        <w:pStyle w:val="6"/>
        <w:ind w:left="1840"/>
      </w:pPr>
      <w:r>
        <w:rPr>
          <w:rFonts w:hint="eastAsia" w:ascii="Microsoft JhengHei" w:eastAsia="Microsoft JhengHei"/>
          <w:b/>
          <w:color w:val="FF0000"/>
          <w:spacing w:val="-24"/>
        </w:rPr>
        <w:t>！！！</w:t>
      </w:r>
      <w:r>
        <w:rPr>
          <w:color w:val="4E443B"/>
          <w:spacing w:val="-5"/>
          <w:shd w:val="clear" w:color="auto" w:fill="FBFBF9"/>
        </w:rPr>
        <w:t>关于这个紧急问题的解决方案发布之后，你准备回到被打断之前时</w:t>
      </w:r>
    </w:p>
    <w:p>
      <w:pPr>
        <w:pStyle w:val="6"/>
        <w:tabs>
          <w:tab w:val="left" w:pos="5527"/>
        </w:tabs>
        <w:spacing w:line="255" w:lineRule="exact"/>
        <w:ind w:left="1420"/>
      </w:pPr>
      <w:r>
        <mc:AlternateContent>
          <mc:Choice Requires="wpg">
            <w:drawing>
              <wp:anchor distT="0" distB="0" distL="114300" distR="114300" simplePos="0" relativeHeight="251675648" behindDoc="1" locked="0" layoutInCell="1" allowOverlap="1">
                <wp:simplePos x="0" y="0"/>
                <wp:positionH relativeFrom="page">
                  <wp:posOffset>1943100</wp:posOffset>
                </wp:positionH>
                <wp:positionV relativeFrom="paragraph">
                  <wp:posOffset>-11430</wp:posOffset>
                </wp:positionV>
                <wp:extent cx="2599690" cy="186055"/>
                <wp:effectExtent l="0" t="0" r="0" b="0"/>
                <wp:wrapNone/>
                <wp:docPr id="510" name="组合 197"/>
                <wp:cNvGraphicFramePr/>
                <a:graphic xmlns:a="http://schemas.openxmlformats.org/drawingml/2006/main">
                  <a:graphicData uri="http://schemas.microsoft.com/office/word/2010/wordprocessingGroup">
                    <wpg:wgp>
                      <wpg:cNvGrpSpPr/>
                      <wpg:grpSpPr>
                        <a:xfrm>
                          <a:off x="0" y="0"/>
                          <a:ext cx="2599690" cy="186055"/>
                          <a:chOff x="3060" y="-18"/>
                          <a:chExt cx="4094" cy="293"/>
                        </a:xfrm>
                      </wpg:grpSpPr>
                      <wps:wsp>
                        <wps:cNvPr id="506" name="矩形 198"/>
                        <wps:cNvSpPr/>
                        <wps:spPr>
                          <a:xfrm>
                            <a:off x="3060" y="-19"/>
                            <a:ext cx="3106" cy="293"/>
                          </a:xfrm>
                          <a:prstGeom prst="rect">
                            <a:avLst/>
                          </a:prstGeom>
                          <a:solidFill>
                            <a:srgbClr val="FBFBF9"/>
                          </a:solidFill>
                          <a:ln>
                            <a:noFill/>
                          </a:ln>
                        </wps:spPr>
                        <wps:bodyPr upright="1"/>
                      </wps:wsp>
                      <wps:wsp>
                        <wps:cNvPr id="507" name="直线 199"/>
                        <wps:cNvSpPr/>
                        <wps:spPr>
                          <a:xfrm>
                            <a:off x="6181" y="-4"/>
                            <a:ext cx="972" cy="0"/>
                          </a:xfrm>
                          <a:prstGeom prst="line">
                            <a:avLst/>
                          </a:prstGeom>
                          <a:ln w="9144" cap="flat" cmpd="sng">
                            <a:solidFill>
                              <a:srgbClr val="F5F5F5"/>
                            </a:solidFill>
                            <a:prstDash val="solid"/>
                            <a:headEnd type="none" w="med" len="med"/>
                            <a:tailEnd type="none" w="med" len="med"/>
                          </a:ln>
                        </wps:spPr>
                        <wps:bodyPr upright="1"/>
                      </wps:wsp>
                      <wps:wsp>
                        <wps:cNvPr id="508" name="直线 200"/>
                        <wps:cNvSpPr/>
                        <wps:spPr>
                          <a:xfrm>
                            <a:off x="6174" y="-11"/>
                            <a:ext cx="0" cy="286"/>
                          </a:xfrm>
                          <a:prstGeom prst="line">
                            <a:avLst/>
                          </a:prstGeom>
                          <a:ln w="9144" cap="flat" cmpd="sng">
                            <a:solidFill>
                              <a:srgbClr val="F5F5F5"/>
                            </a:solidFill>
                            <a:prstDash val="solid"/>
                            <a:headEnd type="none" w="med" len="med"/>
                            <a:tailEnd type="none" w="med" len="med"/>
                          </a:ln>
                        </wps:spPr>
                        <wps:bodyPr upright="1"/>
                      </wps:wsp>
                      <wps:wsp>
                        <wps:cNvPr id="509" name="直线 201"/>
                        <wps:cNvSpPr/>
                        <wps:spPr>
                          <a:xfrm>
                            <a:off x="6181" y="268"/>
                            <a:ext cx="972"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197" o:spid="_x0000_s1026" o:spt="203" style="position:absolute;left:0pt;margin-left:153pt;margin-top:-0.9pt;height:14.65pt;width:204.7pt;mso-position-horizontal-relative:page;z-index:-251640832;mso-width-relative:page;mso-height-relative:page;" coordorigin="3060,-18" coordsize="4094,293" o:gfxdata="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">
                <o:lock v:ext="edit" aspectratio="f"/>
                <v:rect id="矩形 198" o:spid="_x0000_s1026" o:spt="1" style="position:absolute;left:3060;top:-19;height:293;width:3106;" fillcolor="#FBFBF9" filled="t" stroked="f" coordsize="21600,21600" o:gfxdata="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z9qovQAA&#10;ANwAAAAPAAAAAAAAAAEAIAAAACIAAABkcnMvZG93bnJldi54bWxQSwECFAAUAAAACACHTuJAMy8F&#10;njsAAAA5AAAAEAAAAAAAAAABACAAAAAMAQAAZHJzL3NoYXBleG1sLnhtbFBLBQYAAAAABgAGAFsB&#10;AAC2AwAAAAA=&#10;">
                  <v:fill on="t" focussize="0,0"/>
                  <v:stroke on="f"/>
                  <v:imagedata o:title=""/>
                  <o:lock v:ext="edit" aspectratio="f"/>
                </v:rect>
                <v:line id="直线 199" o:spid="_x0000_s1026" o:spt="20" style="position:absolute;left:6181;top:-4;height:0;width:972;" filled="f" stroked="t" coordsize="21600,21600" o:gfxdata="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JlGH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200" o:spid="_x0000_s1026" o:spt="20" style="position:absolute;left:6174;top:-11;height:286;width:0;" filled="f" stroked="t" coordsize="21600,21600" o:gfxdata="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LnF9bgAAADc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201" o:spid="_x0000_s1026" o:spt="20" style="position:absolute;left:6181;top:268;height:0;width:972;" filled="f" stroked="t" coordsize="21600,21600" o:gfxdata="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9WBu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75648" behindDoc="1" locked="0" layoutInCell="1" allowOverlap="1">
                <wp:simplePos x="0" y="0"/>
                <wp:positionH relativeFrom="page">
                  <wp:posOffset>3924300</wp:posOffset>
                </wp:positionH>
                <wp:positionV relativeFrom="paragraph">
                  <wp:posOffset>1905</wp:posOffset>
                </wp:positionV>
                <wp:extent cx="617855" cy="163195"/>
                <wp:effectExtent l="0" t="0" r="0" b="0"/>
                <wp:wrapNone/>
                <wp:docPr id="511" name="文本框 202"/>
                <wp:cNvGraphicFramePr/>
                <a:graphic xmlns:a="http://schemas.openxmlformats.org/drawingml/2006/main">
                  <a:graphicData uri="http://schemas.microsoft.com/office/word/2010/wordprocessingShape">
                    <wps:wsp>
                      <wps:cNvSpPr txBox="1"/>
                      <wps:spPr>
                        <a:xfrm>
                          <a:off x="0" y="0"/>
                          <a:ext cx="617855" cy="163195"/>
                        </a:xfrm>
                        <a:prstGeom prst="rect">
                          <a:avLst/>
                        </a:prstGeom>
                        <a:solidFill>
                          <a:srgbClr val="EDEDED"/>
                        </a:solidFill>
                        <a:ln>
                          <a:noFill/>
                        </a:ln>
                      </wps:spPr>
                      <wps:txbx>
                        <w:txbxContent>
                          <w:p>
                            <w:pPr>
                              <w:spacing w:before="0" w:line="257" w:lineRule="exact"/>
                              <w:ind w:left="0" w:right="0" w:firstLine="0"/>
                              <w:jc w:val="left"/>
                              <w:rPr>
                                <w:rFonts w:ascii="Courier New"/>
                                <w:sz w:val="24"/>
                              </w:rPr>
                            </w:pPr>
                            <w:r>
                              <w:rPr>
                                <w:rFonts w:ascii="Courier New"/>
                                <w:color w:val="333333"/>
                                <w:sz w:val="24"/>
                              </w:rPr>
                              <w:t>hotfix</w:t>
                            </w:r>
                          </w:p>
                        </w:txbxContent>
                      </wps:txbx>
                      <wps:bodyPr lIns="0" tIns="0" rIns="0" bIns="0" upright="1"/>
                    </wps:wsp>
                  </a:graphicData>
                </a:graphic>
              </wp:anchor>
            </w:drawing>
          </mc:Choice>
          <mc:Fallback>
            <w:pict>
              <v:shape id="文本框 202" o:spid="_x0000_s1026" o:spt="202" type="#_x0000_t202" style="position:absolute;left:0pt;margin-left:309pt;margin-top:0.15pt;height:12.85pt;width:48.65pt;mso-position-horizontal-relative:page;z-index:-251640832;mso-width-relative:page;mso-height-relative:page;" fillcolor="#EDEDED" filled="t" stroked="f" coordsize="21600,21600" o:gfxdata="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UBUPqNQAAAAHAQAADwAAAAAAAAABACAAAAAiAAAA&#10;ZHJzL2Rvd25yZXYueG1sUEsBAhQAFAAAAAgAh07iQCQwwqPSAQAAngMAAA4AAAAAAAAAAQAgAAAA&#10;IwEAAGRycy9lMm9Eb2MueG1sUEsFBgAAAAAGAAYAWQEAAGcFAAAAAA==&#10;">
                <v:fill on="t" focussize="0,0"/>
                <v:stroke on="f"/>
                <v:imagedata o:title=""/>
                <o:lock v:ext="edit" aspectratio="f"/>
                <v:textbox inset="0mm,0mm,0mm,0mm">
                  <w:txbxContent>
                    <w:p>
                      <w:pPr>
                        <w:spacing w:before="0" w:line="257" w:lineRule="exact"/>
                        <w:ind w:left="0" w:right="0" w:firstLine="0"/>
                        <w:jc w:val="left"/>
                        <w:rPr>
                          <w:rFonts w:ascii="Courier New"/>
                          <w:sz w:val="24"/>
                        </w:rPr>
                      </w:pPr>
                      <w:r>
                        <w:rPr>
                          <w:rFonts w:ascii="Courier New"/>
                          <w:color w:val="333333"/>
                          <w:sz w:val="24"/>
                        </w:rPr>
                        <w:t>hotfix</w:t>
                      </w:r>
                    </w:p>
                  </w:txbxContent>
                </v:textbox>
              </v:shape>
            </w:pict>
          </mc:Fallback>
        </mc:AlternateContent>
      </w:r>
      <w:r>
        <w:rPr>
          <w:color w:val="4E443B"/>
        </w:rPr>
        <w:t>的工</w:t>
      </w:r>
      <w:r>
        <w:rPr>
          <w:color w:val="4E443B"/>
          <w:spacing w:val="-3"/>
        </w:rPr>
        <w:t>作</w:t>
      </w:r>
      <w:r>
        <w:rPr>
          <w:color w:val="4E443B"/>
        </w:rPr>
        <w:t>中。</w:t>
      </w:r>
      <w:r>
        <w:rPr>
          <w:color w:val="4E443B"/>
          <w:spacing w:val="5"/>
        </w:rPr>
        <w:t xml:space="preserve"> </w:t>
      </w:r>
      <w:r>
        <w:rPr>
          <w:color w:val="4E443B"/>
          <w:spacing w:val="-3"/>
        </w:rPr>
        <w:t>然</w:t>
      </w:r>
      <w:r>
        <w:rPr>
          <w:color w:val="4E443B"/>
        </w:rPr>
        <w:t>而</w:t>
      </w:r>
      <w:r>
        <w:rPr>
          <w:color w:val="4E443B"/>
          <w:spacing w:val="-3"/>
        </w:rPr>
        <w:t>，</w:t>
      </w:r>
      <w:r>
        <w:rPr>
          <w:color w:val="4E443B"/>
        </w:rPr>
        <w:t>你</w:t>
      </w:r>
      <w:r>
        <w:rPr>
          <w:color w:val="4E443B"/>
          <w:spacing w:val="-3"/>
        </w:rPr>
        <w:t>应该</w:t>
      </w:r>
      <w:r>
        <w:rPr>
          <w:color w:val="4E443B"/>
        </w:rPr>
        <w:t>先删除</w:t>
      </w:r>
      <w:r>
        <w:rPr>
          <w:color w:val="4E443B"/>
        </w:rPr>
        <w:tab/>
      </w:r>
      <w:r>
        <w:rPr>
          <w:color w:val="4E443B"/>
          <w:spacing w:val="-3"/>
          <w:shd w:val="clear" w:color="auto" w:fill="FBFBF9"/>
        </w:rPr>
        <w:t>分</w:t>
      </w:r>
      <w:r>
        <w:rPr>
          <w:color w:val="4E443B"/>
          <w:shd w:val="clear" w:color="auto" w:fill="FBFBF9"/>
        </w:rPr>
        <w:t>支</w:t>
      </w:r>
      <w:r>
        <w:rPr>
          <w:color w:val="4E443B"/>
          <w:spacing w:val="-3"/>
          <w:shd w:val="clear" w:color="auto" w:fill="FBFBF9"/>
        </w:rPr>
        <w:t>，</w:t>
      </w:r>
      <w:r>
        <w:rPr>
          <w:color w:val="4E443B"/>
          <w:shd w:val="clear" w:color="auto" w:fill="FBFBF9"/>
        </w:rPr>
        <w:t>因为</w:t>
      </w:r>
      <w:r>
        <w:rPr>
          <w:color w:val="4E443B"/>
          <w:spacing w:val="-3"/>
          <w:shd w:val="clear" w:color="auto" w:fill="FBFBF9"/>
        </w:rPr>
        <w:t>你</w:t>
      </w:r>
      <w:r>
        <w:rPr>
          <w:color w:val="4E443B"/>
          <w:shd w:val="clear" w:color="auto" w:fill="FBFBF9"/>
        </w:rPr>
        <w:t>已</w:t>
      </w:r>
      <w:r>
        <w:rPr>
          <w:color w:val="4E443B"/>
          <w:spacing w:val="-3"/>
          <w:shd w:val="clear" w:color="auto" w:fill="FBFBF9"/>
        </w:rPr>
        <w:t>经</w:t>
      </w:r>
      <w:r>
        <w:rPr>
          <w:color w:val="4E443B"/>
          <w:shd w:val="clear" w:color="auto" w:fill="FBFBF9"/>
        </w:rPr>
        <w:t>不</w:t>
      </w:r>
      <w:r>
        <w:rPr>
          <w:color w:val="4E443B"/>
          <w:spacing w:val="-3"/>
          <w:shd w:val="clear" w:color="auto" w:fill="FBFBF9"/>
        </w:rPr>
        <w:t>再</w:t>
      </w:r>
      <w:r>
        <w:rPr>
          <w:color w:val="4E443B"/>
          <w:shd w:val="clear" w:color="auto" w:fill="FBFBF9"/>
        </w:rPr>
        <w:t>需</w:t>
      </w:r>
      <w:r>
        <w:rPr>
          <w:color w:val="4E443B"/>
          <w:spacing w:val="-3"/>
          <w:shd w:val="clear" w:color="auto" w:fill="FBFBF9"/>
        </w:rPr>
        <w:t>要</w:t>
      </w:r>
      <w:r>
        <w:rPr>
          <w:color w:val="4E443B"/>
          <w:shd w:val="clear" w:color="auto" w:fill="FBFBF9"/>
        </w:rPr>
        <w:t>它了</w:t>
      </w:r>
    </w:p>
    <w:p>
      <w:pPr>
        <w:pStyle w:val="6"/>
        <w:spacing w:before="43"/>
        <w:ind w:left="2779"/>
      </w:pPr>
      <w:r>
        <mc:AlternateContent>
          <mc:Choice Requires="wpg">
            <w:drawing>
              <wp:anchor distT="0" distB="0" distL="114300" distR="114300" simplePos="0" relativeHeight="251675648" behindDoc="1" locked="0" layoutInCell="1" allowOverlap="1">
                <wp:simplePos x="0" y="0"/>
                <wp:positionH relativeFrom="page">
                  <wp:posOffset>5457825</wp:posOffset>
                </wp:positionH>
                <wp:positionV relativeFrom="paragraph">
                  <wp:posOffset>29210</wp:posOffset>
                </wp:positionV>
                <wp:extent cx="183515" cy="181610"/>
                <wp:effectExtent l="0" t="0" r="0" b="0"/>
                <wp:wrapNone/>
                <wp:docPr id="515" name="组合 203"/>
                <wp:cNvGraphicFramePr/>
                <a:graphic xmlns:a="http://schemas.openxmlformats.org/drawingml/2006/main">
                  <a:graphicData uri="http://schemas.microsoft.com/office/word/2010/wordprocessingGroup">
                    <wpg:wgp>
                      <wpg:cNvGrpSpPr/>
                      <wpg:grpSpPr>
                        <a:xfrm>
                          <a:off x="0" y="0"/>
                          <a:ext cx="183515" cy="181610"/>
                          <a:chOff x="8596" y="47"/>
                          <a:chExt cx="289" cy="286"/>
                        </a:xfrm>
                      </wpg:grpSpPr>
                      <wps:wsp>
                        <wps:cNvPr id="512" name="矩形 204"/>
                        <wps:cNvSpPr/>
                        <wps:spPr>
                          <a:xfrm>
                            <a:off x="8595" y="53"/>
                            <a:ext cx="289" cy="264"/>
                          </a:xfrm>
                          <a:prstGeom prst="rect">
                            <a:avLst/>
                          </a:prstGeom>
                          <a:solidFill>
                            <a:srgbClr val="EDEDED"/>
                          </a:solidFill>
                          <a:ln>
                            <a:noFill/>
                          </a:ln>
                        </wps:spPr>
                        <wps:bodyPr upright="1"/>
                      </wps:wsp>
                      <wps:wsp>
                        <wps:cNvPr id="513" name="直线 205"/>
                        <wps:cNvSpPr/>
                        <wps:spPr>
                          <a:xfrm>
                            <a:off x="8596" y="54"/>
                            <a:ext cx="288" cy="0"/>
                          </a:xfrm>
                          <a:prstGeom prst="line">
                            <a:avLst/>
                          </a:prstGeom>
                          <a:ln w="9144" cap="flat" cmpd="sng">
                            <a:solidFill>
                              <a:srgbClr val="F5F5F5"/>
                            </a:solidFill>
                            <a:prstDash val="solid"/>
                            <a:headEnd type="none" w="med" len="med"/>
                            <a:tailEnd type="none" w="med" len="med"/>
                          </a:ln>
                        </wps:spPr>
                        <wps:bodyPr upright="1"/>
                      </wps:wsp>
                      <wps:wsp>
                        <wps:cNvPr id="514" name="直线 206"/>
                        <wps:cNvSpPr/>
                        <wps:spPr>
                          <a:xfrm>
                            <a:off x="8596" y="325"/>
                            <a:ext cx="288"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203" o:spid="_x0000_s1026" o:spt="203" style="position:absolute;left:0pt;margin-left:429.75pt;margin-top:2.3pt;height:14.3pt;width:14.45pt;mso-position-horizontal-relative:page;z-index:-251640832;mso-width-relative:page;mso-height-relative:page;" coordorigin="8596,47" coordsize="289,286" o:gfxdata="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Bqx6D/Z&#10;AAAACAEAAA8AAAAAAAAAAQAgAAAAIgAAAGRycy9kb3ducmV2LnhtbFBLAQIUABQAAAAIAIdO4kB7&#10;gOI9ygIAAJIIAAAOAAAAAAAAAAEAIAAAACgBAABkcnMvZTJvRG9jLnhtbFBLBQYAAAAABgAGAFkB&#10;AABkBgAAAAA=&#10;">
                <o:lock v:ext="edit" aspectratio="f"/>
                <v:rect id="矩形 204" o:spid="_x0000_s1026" o:spt="1" style="position:absolute;left:8595;top:53;height:264;width:289;" fillcolor="#EDEDED" filled="t" stroked="f" coordsize="21600,21600" o:gfxdata="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eCcr4A&#10;AADcAAAADwAAAAAAAAABACAAAAAiAAAAZHJzL2Rvd25yZXYueG1sUEsBAhQAFAAAAAgAh07iQDMv&#10;BZ47AAAAOQAAABAAAAAAAAAAAQAgAAAADQEAAGRycy9zaGFwZXhtbC54bWxQSwUGAAAAAAYABgBb&#10;AQAAtwMAAAAA&#10;">
                  <v:fill on="t" focussize="0,0"/>
                  <v:stroke on="f"/>
                  <v:imagedata o:title=""/>
                  <o:lock v:ext="edit" aspectratio="f"/>
                </v:rect>
                <v:line id="直线 205" o:spid="_x0000_s1026" o:spt="20" style="position:absolute;left:8596;top:54;height:0;width:288;" filled="f" stroked="t" coordsize="21600,21600" o:gfxdata="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8TBWb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206" o:spid="_x0000_s1026" o:spt="20" style="position:absolute;left:8596;top:325;height:0;width:288;" filled="f" stroked="t" coordsize="21600,21600" o:gfxdata="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gtWS2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group>
            </w:pict>
          </mc:Fallback>
        </mc:AlternateContent>
      </w:r>
      <w:r>
        <mc:AlternateContent>
          <mc:Choice Requires="wpg">
            <w:drawing>
              <wp:anchor distT="0" distB="0" distL="114300" distR="114300" simplePos="0" relativeHeight="251662336" behindDoc="0" locked="0" layoutInCell="1" allowOverlap="1">
                <wp:simplePos x="0" y="0"/>
                <wp:positionH relativeFrom="page">
                  <wp:posOffset>6133465</wp:posOffset>
                </wp:positionH>
                <wp:positionV relativeFrom="paragraph">
                  <wp:posOffset>29210</wp:posOffset>
                </wp:positionV>
                <wp:extent cx="285115" cy="181610"/>
                <wp:effectExtent l="0" t="0" r="0" b="0"/>
                <wp:wrapNone/>
                <wp:docPr id="131" name="组合 207"/>
                <wp:cNvGraphicFramePr/>
                <a:graphic xmlns:a="http://schemas.openxmlformats.org/drawingml/2006/main">
                  <a:graphicData uri="http://schemas.microsoft.com/office/word/2010/wordprocessingGroup">
                    <wpg:wgp>
                      <wpg:cNvGrpSpPr/>
                      <wpg:grpSpPr>
                        <a:xfrm>
                          <a:off x="0" y="0"/>
                          <a:ext cx="285115" cy="181610"/>
                          <a:chOff x="9660" y="47"/>
                          <a:chExt cx="449" cy="286"/>
                        </a:xfrm>
                      </wpg:grpSpPr>
                      <wps:wsp>
                        <wps:cNvPr id="127" name="直线 208"/>
                        <wps:cNvSpPr/>
                        <wps:spPr>
                          <a:xfrm>
                            <a:off x="9660" y="54"/>
                            <a:ext cx="434" cy="0"/>
                          </a:xfrm>
                          <a:prstGeom prst="line">
                            <a:avLst/>
                          </a:prstGeom>
                          <a:ln w="9144" cap="flat" cmpd="sng">
                            <a:solidFill>
                              <a:srgbClr val="F5F5F5"/>
                            </a:solidFill>
                            <a:prstDash val="solid"/>
                            <a:headEnd type="none" w="med" len="med"/>
                            <a:tailEnd type="none" w="med" len="med"/>
                          </a:ln>
                        </wps:spPr>
                        <wps:bodyPr upright="1"/>
                      </wps:wsp>
                      <wps:wsp>
                        <wps:cNvPr id="128" name="直线 209"/>
                        <wps:cNvSpPr/>
                        <wps:spPr>
                          <a:xfrm>
                            <a:off x="10101" y="47"/>
                            <a:ext cx="0" cy="285"/>
                          </a:xfrm>
                          <a:prstGeom prst="line">
                            <a:avLst/>
                          </a:prstGeom>
                          <a:ln w="9144" cap="flat" cmpd="sng">
                            <a:solidFill>
                              <a:srgbClr val="F5F5F5"/>
                            </a:solidFill>
                            <a:prstDash val="solid"/>
                            <a:headEnd type="none" w="med" len="med"/>
                            <a:tailEnd type="none" w="med" len="med"/>
                          </a:ln>
                        </wps:spPr>
                        <wps:bodyPr upright="1"/>
                      </wps:wsp>
                      <wps:wsp>
                        <wps:cNvPr id="129" name="直线 210"/>
                        <wps:cNvSpPr/>
                        <wps:spPr>
                          <a:xfrm>
                            <a:off x="9660" y="325"/>
                            <a:ext cx="434" cy="0"/>
                          </a:xfrm>
                          <a:prstGeom prst="line">
                            <a:avLst/>
                          </a:prstGeom>
                          <a:ln w="9144" cap="flat" cmpd="sng">
                            <a:solidFill>
                              <a:srgbClr val="F5F5F5"/>
                            </a:solidFill>
                            <a:prstDash val="solid"/>
                            <a:headEnd type="none" w="med" len="med"/>
                            <a:tailEnd type="none" w="med" len="med"/>
                          </a:ln>
                        </wps:spPr>
                        <wps:bodyPr upright="1"/>
                      </wps:wsp>
                      <wps:wsp>
                        <wps:cNvPr id="130" name="文本框 211"/>
                        <wps:cNvSpPr txBox="1"/>
                        <wps:spPr>
                          <a:xfrm>
                            <a:off x="9659" y="61"/>
                            <a:ext cx="435" cy="257"/>
                          </a:xfrm>
                          <a:prstGeom prst="rect">
                            <a:avLst/>
                          </a:prstGeom>
                          <a:solidFill>
                            <a:srgbClr val="EDEDED"/>
                          </a:solidFill>
                          <a:ln>
                            <a:noFill/>
                          </a:ln>
                        </wps:spPr>
                        <wps:txbx>
                          <w:txbxContent>
                            <w:p>
                              <w:pPr>
                                <w:spacing w:before="0" w:line="257" w:lineRule="exact"/>
                                <w:ind w:left="0" w:right="0" w:firstLine="0"/>
                                <w:jc w:val="left"/>
                                <w:rPr>
                                  <w:rFonts w:ascii="Courier New"/>
                                  <w:sz w:val="24"/>
                                </w:rPr>
                              </w:pPr>
                              <w:r>
                                <w:rPr>
                                  <w:rFonts w:ascii="Courier New"/>
                                  <w:color w:val="333333"/>
                                  <w:sz w:val="24"/>
                                </w:rPr>
                                <w:t>git</w:t>
                              </w:r>
                            </w:p>
                          </w:txbxContent>
                        </wps:txbx>
                        <wps:bodyPr lIns="0" tIns="0" rIns="0" bIns="0" upright="1"/>
                      </wps:wsp>
                    </wpg:wgp>
                  </a:graphicData>
                </a:graphic>
              </wp:anchor>
            </w:drawing>
          </mc:Choice>
          <mc:Fallback>
            <w:pict>
              <v:group id="组合 207" o:spid="_x0000_s1026" o:spt="203" style="position:absolute;left:0pt;margin-left:482.95pt;margin-top:2.3pt;height:14.3pt;width:22.45pt;mso-position-horizontal-relative:page;z-index:251662336;mso-width-relative:page;mso-height-relative:page;" coordorigin="9660,47" coordsize="449,286" o:gfxdata="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">
                <o:lock v:ext="edit" aspectratio="f"/>
                <v:line id="直线 208" o:spid="_x0000_s1026" o:spt="20" style="position:absolute;left:9660;top:54;height:0;width:434;" filled="f" stroked="t" coordsize="21600,21600" o:gfxdata="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Ryh/r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209" o:spid="_x0000_s1026" o:spt="20" style="position:absolute;left:10101;top:47;height:285;width:0;" filled="f" stroked="t" coordsize="21600,21600" o:gfxdata="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gzWM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210" o:spid="_x0000_s1026" o:spt="20" style="position:absolute;left:9660;top:325;height:0;width:434;" filled="f" stroked="t" coordsize="21600,21600" o:gfxdata="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PPkBe5AAAA3AAA&#10;AA8AAAAAAAAAAQAgAAAAIgAAAGRycy9kb3ducmV2LnhtbFBLAQIUABQAAAAIAIdO4kAzLwWeOwAA&#10;ADkAAAAQAAAAAAAAAAEAIAAAAAgBAABkcnMvc2hhcGV4bWwueG1sUEsFBgAAAAAGAAYAWwEAALID&#10;AAAAAA==&#10;">
                  <v:fill on="f" focussize="0,0"/>
                  <v:stroke weight="0.72pt" color="#F5F5F5" joinstyle="round"/>
                  <v:imagedata o:title=""/>
                  <o:lock v:ext="edit" aspectratio="f"/>
                </v:line>
                <v:shape id="文本框 211" o:spid="_x0000_s1026" o:spt="202" type="#_x0000_t202" style="position:absolute;left:9659;top:61;height:257;width:435;" fillcolor="#EDEDED" filled="t" stroked="f" coordsize="21600,21600" o:gfxdata="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JcTa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0" w:line="257" w:lineRule="exact"/>
                          <w:ind w:left="0" w:right="0" w:firstLine="0"/>
                          <w:jc w:val="left"/>
                          <w:rPr>
                            <w:rFonts w:ascii="Courier New"/>
                            <w:sz w:val="24"/>
                          </w:rPr>
                        </w:pPr>
                        <w:r>
                          <w:rPr>
                            <w:rFonts w:ascii="Courier New"/>
                            <w:color w:val="333333"/>
                            <w:sz w:val="24"/>
                          </w:rPr>
                          <w:t>git</w:t>
                        </w:r>
                      </w:p>
                    </w:txbxContent>
                  </v:textbox>
                </v:shape>
              </v:group>
            </w:pict>
          </mc:Fallback>
        </mc:AlternateContent>
      </w:r>
      <w:r>
        <mc:AlternateContent>
          <mc:Choice Requires="wps">
            <w:drawing>
              <wp:anchor distT="0" distB="0" distL="114300" distR="114300" simplePos="0" relativeHeight="251662336" behindDoc="0" locked="0" layoutInCell="1" allowOverlap="1">
                <wp:simplePos x="0" y="0"/>
                <wp:positionH relativeFrom="page">
                  <wp:posOffset>1943100</wp:posOffset>
                </wp:positionH>
                <wp:positionV relativeFrom="paragraph">
                  <wp:posOffset>29210</wp:posOffset>
                </wp:positionV>
                <wp:extent cx="872490" cy="379730"/>
                <wp:effectExtent l="0" t="0" r="0" b="0"/>
                <wp:wrapNone/>
                <wp:docPr id="132" name="文本框 212"/>
                <wp:cNvGraphicFramePr/>
                <a:graphic xmlns:a="http://schemas.openxmlformats.org/drawingml/2006/main">
                  <a:graphicData uri="http://schemas.microsoft.com/office/word/2010/wordprocessingShape">
                    <wps:wsp>
                      <wps:cNvSpPr txBox="1"/>
                      <wps:spPr>
                        <a:xfrm>
                          <a:off x="0" y="0"/>
                          <a:ext cx="872490" cy="379730"/>
                        </a:xfrm>
                        <a:prstGeom prst="rect">
                          <a:avLst/>
                        </a:prstGeom>
                        <a:noFill/>
                        <a:ln>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87"/>
                              <w:gridCol w:w="384"/>
                              <w:gridCol w:w="4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487" w:type="dxa"/>
                                  <w:tcBorders>
                                    <w:bottom w:val="single" w:color="F5F5F5" w:sz="6" w:space="0"/>
                                  </w:tcBorders>
                                </w:tcPr>
                                <w:p>
                                  <w:pPr>
                                    <w:pStyle w:val="11"/>
                                    <w:spacing w:line="236" w:lineRule="exact"/>
                                    <w:rPr>
                                      <w:rFonts w:ascii="Arial" w:hAnsi="Arial"/>
                                      <w:sz w:val="21"/>
                                    </w:rPr>
                                  </w:pPr>
                                  <w:r>
                                    <w:rPr>
                                      <w:rFonts w:ascii="Arial" w:hAnsi="Arial"/>
                                      <w:color w:val="4E443B"/>
                                      <w:sz w:val="21"/>
                                      <w:shd w:val="clear" w:color="auto" w:fill="FBFBF9"/>
                                    </w:rPr>
                                    <w:t>——</w:t>
                                  </w:r>
                                </w:p>
                              </w:tc>
                              <w:tc>
                                <w:tcPr>
                                  <w:tcW w:w="864" w:type="dxa"/>
                                  <w:gridSpan w:val="2"/>
                                  <w:tcBorders>
                                    <w:top w:val="single" w:color="F5F5F5" w:sz="6" w:space="0"/>
                                    <w:bottom w:val="single" w:color="F5F5F5" w:sz="6" w:space="0"/>
                                  </w:tcBorders>
                                  <w:shd w:val="clear" w:color="auto" w:fill="EDEDED"/>
                                </w:tcPr>
                                <w:p>
                                  <w:pPr>
                                    <w:pStyle w:val="11"/>
                                    <w:spacing w:line="257" w:lineRule="exact"/>
                                    <w:ind w:left="7" w:right="-15"/>
                                    <w:rPr>
                                      <w:rFonts w:ascii="Courier New"/>
                                      <w:sz w:val="24"/>
                                    </w:rPr>
                                  </w:pPr>
                                  <w:r>
                                    <w:rPr>
                                      <w:rFonts w:ascii="Courier New"/>
                                      <w:color w:val="333333"/>
                                      <w:sz w:val="24"/>
                                    </w:rPr>
                                    <w:t>master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871" w:type="dxa"/>
                                  <w:gridSpan w:val="2"/>
                                  <w:tcBorders>
                                    <w:top w:val="single" w:color="F5F5F5" w:sz="6" w:space="0"/>
                                    <w:left w:val="single" w:color="F5F5F5" w:sz="6" w:space="0"/>
                                    <w:bottom w:val="single" w:color="F5F5F5" w:sz="6" w:space="0"/>
                                  </w:tcBorders>
                                  <w:shd w:val="clear" w:color="auto" w:fill="EDEDED"/>
                                </w:tcPr>
                                <w:p>
                                  <w:pPr>
                                    <w:pStyle w:val="11"/>
                                    <w:spacing w:before="12" w:line="244" w:lineRule="exact"/>
                                    <w:ind w:left="6" w:right="-15"/>
                                    <w:rPr>
                                      <w:rFonts w:ascii="Courier New"/>
                                      <w:sz w:val="24"/>
                                    </w:rPr>
                                  </w:pPr>
                                  <w:r>
                                    <w:rPr>
                                      <w:rFonts w:ascii="Courier New"/>
                                      <w:color w:val="333333"/>
                                      <w:sz w:val="24"/>
                                    </w:rPr>
                                    <w:t>branch</w:t>
                                  </w:r>
                                </w:p>
                              </w:tc>
                              <w:tc>
                                <w:tcPr>
                                  <w:tcW w:w="480" w:type="dxa"/>
                                  <w:tcBorders>
                                    <w:top w:val="single" w:color="F5F5F5" w:sz="6" w:space="0"/>
                                  </w:tcBorders>
                                  <w:shd w:val="clear" w:color="auto" w:fill="FBFBF9"/>
                                </w:tcPr>
                                <w:p>
                                  <w:pPr>
                                    <w:pStyle w:val="11"/>
                                    <w:rPr>
                                      <w:rFonts w:ascii="Times New Roman"/>
                                      <w:sz w:val="20"/>
                                    </w:rPr>
                                  </w:pPr>
                                </w:p>
                              </w:tc>
                            </w:tr>
                          </w:tbl>
                          <w:p>
                            <w:pPr>
                              <w:pStyle w:val="6"/>
                            </w:pPr>
                          </w:p>
                        </w:txbxContent>
                      </wps:txbx>
                      <wps:bodyPr lIns="0" tIns="0" rIns="0" bIns="0" upright="1"/>
                    </wps:wsp>
                  </a:graphicData>
                </a:graphic>
              </wp:anchor>
            </w:drawing>
          </mc:Choice>
          <mc:Fallback>
            <w:pict>
              <v:shape id="文本框 212" o:spid="_x0000_s1026" o:spt="202" type="#_x0000_t202" style="position:absolute;left:0pt;margin-left:153pt;margin-top:2.3pt;height:29.9pt;width:68.7pt;mso-position-horizontal-relative:page;z-index:251662336;mso-width-relative:page;mso-height-relative:page;" filled="f" stroked="f" coordsize="21600,21600" o:gfxdata="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cdgR3XAAAACAEAAA8AAAAAAAAAAQAgAAAAIgAAAGRycy9kb3ducmV2LnhtbFBL&#10;AQIUABQAAAAIAIdO4kAoz5aevgEAAHUDAAAOAAAAAAAAAAEAIAAAACYBAABkcnMvZTJvRG9jLnht&#10;bFBLBQYAAAAABgAGAFkBAABWBQAAAAA=&#10;">
                <v:fill on="f" focussize="0,0"/>
                <v:stroke on="f"/>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87"/>
                        <w:gridCol w:w="384"/>
                        <w:gridCol w:w="4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487" w:type="dxa"/>
                            <w:tcBorders>
                              <w:bottom w:val="single" w:color="F5F5F5" w:sz="6" w:space="0"/>
                            </w:tcBorders>
                          </w:tcPr>
                          <w:p>
                            <w:pPr>
                              <w:pStyle w:val="11"/>
                              <w:spacing w:line="236" w:lineRule="exact"/>
                              <w:rPr>
                                <w:rFonts w:ascii="Arial" w:hAnsi="Arial"/>
                                <w:sz w:val="21"/>
                              </w:rPr>
                            </w:pPr>
                            <w:r>
                              <w:rPr>
                                <w:rFonts w:ascii="Arial" w:hAnsi="Arial"/>
                                <w:color w:val="4E443B"/>
                                <w:sz w:val="21"/>
                                <w:shd w:val="clear" w:color="auto" w:fill="FBFBF9"/>
                              </w:rPr>
                              <w:t>——</w:t>
                            </w:r>
                          </w:p>
                        </w:tc>
                        <w:tc>
                          <w:tcPr>
                            <w:tcW w:w="864" w:type="dxa"/>
                            <w:gridSpan w:val="2"/>
                            <w:tcBorders>
                              <w:top w:val="single" w:color="F5F5F5" w:sz="6" w:space="0"/>
                              <w:bottom w:val="single" w:color="F5F5F5" w:sz="6" w:space="0"/>
                            </w:tcBorders>
                            <w:shd w:val="clear" w:color="auto" w:fill="EDEDED"/>
                          </w:tcPr>
                          <w:p>
                            <w:pPr>
                              <w:pStyle w:val="11"/>
                              <w:spacing w:line="257" w:lineRule="exact"/>
                              <w:ind w:left="7" w:right="-15"/>
                              <w:rPr>
                                <w:rFonts w:ascii="Courier New"/>
                                <w:sz w:val="24"/>
                              </w:rPr>
                            </w:pPr>
                            <w:r>
                              <w:rPr>
                                <w:rFonts w:ascii="Courier New"/>
                                <w:color w:val="333333"/>
                                <w:sz w:val="24"/>
                              </w:rPr>
                              <w:t>master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871" w:type="dxa"/>
                            <w:gridSpan w:val="2"/>
                            <w:tcBorders>
                              <w:top w:val="single" w:color="F5F5F5" w:sz="6" w:space="0"/>
                              <w:left w:val="single" w:color="F5F5F5" w:sz="6" w:space="0"/>
                              <w:bottom w:val="single" w:color="F5F5F5" w:sz="6" w:space="0"/>
                            </w:tcBorders>
                            <w:shd w:val="clear" w:color="auto" w:fill="EDEDED"/>
                          </w:tcPr>
                          <w:p>
                            <w:pPr>
                              <w:pStyle w:val="11"/>
                              <w:spacing w:before="12" w:line="244" w:lineRule="exact"/>
                              <w:ind w:left="6" w:right="-15"/>
                              <w:rPr>
                                <w:rFonts w:ascii="Courier New"/>
                                <w:sz w:val="24"/>
                              </w:rPr>
                            </w:pPr>
                            <w:r>
                              <w:rPr>
                                <w:rFonts w:ascii="Courier New"/>
                                <w:color w:val="333333"/>
                                <w:sz w:val="24"/>
                              </w:rPr>
                              <w:t>branch</w:t>
                            </w:r>
                          </w:p>
                        </w:tc>
                        <w:tc>
                          <w:tcPr>
                            <w:tcW w:w="480" w:type="dxa"/>
                            <w:tcBorders>
                              <w:top w:val="single" w:color="F5F5F5" w:sz="6" w:space="0"/>
                            </w:tcBorders>
                            <w:shd w:val="clear" w:color="auto" w:fill="FBFBF9"/>
                          </w:tcPr>
                          <w:p>
                            <w:pPr>
                              <w:pStyle w:val="11"/>
                              <w:rPr>
                                <w:rFonts w:ascii="Times New Roman"/>
                                <w:sz w:val="20"/>
                              </w:rPr>
                            </w:pPr>
                          </w:p>
                        </w:tc>
                      </w:tr>
                    </w:tbl>
                    <w:p>
                      <w:pPr>
                        <w:pStyle w:val="6"/>
                      </w:pPr>
                    </w:p>
                  </w:txbxContent>
                </v:textbox>
              </v:shape>
            </w:pict>
          </mc:Fallback>
        </mc:AlternateContent>
      </w: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pacing w:val="-8"/>
          <w:shd w:val="clear" w:color="auto" w:fill="FBFBF9"/>
        </w:rPr>
        <w:t>分支已经指向了同一个位置。 你可以使用带</w:t>
      </w:r>
      <w:r>
        <w:rPr>
          <w:color w:val="4E443B"/>
          <w:spacing w:val="-8"/>
        </w:rPr>
        <w:t xml:space="preserve"> </w:t>
      </w:r>
      <w:r>
        <w:rPr>
          <w:rFonts w:ascii="Courier New" w:eastAsia="Courier New"/>
          <w:color w:val="333333"/>
          <w:sz w:val="24"/>
        </w:rPr>
        <w:t>-d</w:t>
      </w:r>
      <w:r>
        <w:rPr>
          <w:rFonts w:ascii="Courier New" w:eastAsia="Courier New"/>
          <w:color w:val="4E443B"/>
          <w:spacing w:val="-72"/>
          <w:sz w:val="24"/>
          <w:shd w:val="clear" w:color="auto" w:fill="FBFBF9"/>
        </w:rPr>
        <w:t xml:space="preserve"> </w:t>
      </w:r>
      <w:r>
        <w:rPr>
          <w:color w:val="4E443B"/>
          <w:spacing w:val="-2"/>
          <w:shd w:val="clear" w:color="auto" w:fill="FBFBF9"/>
        </w:rPr>
        <w:t>选项的</w:t>
      </w:r>
    </w:p>
    <w:p>
      <w:pPr>
        <w:pStyle w:val="6"/>
        <w:spacing w:before="30" w:line="288" w:lineRule="auto"/>
        <w:ind w:left="1420" w:right="1796" w:firstLine="879"/>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pacing w:val="-3"/>
          <w:shd w:val="clear" w:color="auto" w:fill="FBFBF9"/>
        </w:rPr>
        <w:t>命令来删除分支。现在你可以切换回你正在工作的分支继续你的工</w:t>
      </w:r>
      <w:r>
        <w:rPr>
          <w:color w:val="4E443B"/>
          <w:spacing w:val="-210"/>
          <w:shd w:val="clear" w:color="auto" w:fill="FBFBF9"/>
        </w:rPr>
        <w:t>作</w:t>
      </w:r>
      <w:r>
        <w:rPr>
          <w:color w:val="4E443B"/>
          <w:spacing w:val="-3"/>
          <w:shd w:val="clear" w:color="auto" w:fill="FBFBF9"/>
        </w:rPr>
        <w:t xml:space="preserve">，也就是针对 </w:t>
      </w:r>
      <w:r>
        <w:rPr>
          <w:rFonts w:ascii="Arial" w:eastAsia="Arial"/>
          <w:color w:val="4E443B"/>
          <w:shd w:val="clear" w:color="auto" w:fill="FBFBF9"/>
        </w:rPr>
        <w:t xml:space="preserve">#53 </w:t>
      </w:r>
      <w:r>
        <w:rPr>
          <w:color w:val="4E443B"/>
          <w:spacing w:val="-3"/>
          <w:shd w:val="clear" w:color="auto" w:fill="FBFBF9"/>
        </w:rPr>
        <w:t>问题的那个分支</w:t>
      </w:r>
    </w:p>
    <w:p>
      <w:pPr>
        <w:pStyle w:val="5"/>
        <w:spacing w:before="1" w:line="309" w:lineRule="auto"/>
        <w:ind w:left="1840" w:right="6665"/>
        <w:rPr>
          <w:rFonts w:ascii="Times New Roman"/>
        </w:rPr>
      </w:pPr>
      <w:r>
        <w:rPr>
          <w:rFonts w:ascii="Times New Roman"/>
          <w:color w:val="FF0000"/>
        </w:rPr>
        <w:t>git branch -d hotfix git checkout iss53</w:t>
      </w:r>
    </w:p>
    <w:p>
      <w:pPr>
        <w:spacing w:after="0" w:line="309" w:lineRule="auto"/>
        <w:rPr>
          <w:rFonts w:ascii="Times New Roman"/>
        </w:rPr>
        <w:sectPr>
          <w:pgSz w:w="11910" w:h="16840"/>
          <w:pgMar w:top="1620" w:right="0" w:bottom="1260" w:left="1640" w:header="850" w:footer="1064" w:gutter="0"/>
          <w:cols w:space="720" w:num="1"/>
        </w:sectPr>
      </w:pPr>
    </w:p>
    <w:p>
      <w:pPr>
        <w:pStyle w:val="6"/>
        <w:spacing w:before="1"/>
        <w:rPr>
          <w:rFonts w:ascii="Times New Roman"/>
          <w:b/>
          <w:sz w:val="7"/>
        </w:rPr>
      </w:pPr>
    </w:p>
    <w:p>
      <w:pPr>
        <w:pStyle w:val="6"/>
        <w:ind w:left="1000"/>
        <w:rPr>
          <w:rFonts w:ascii="Times New Roman"/>
          <w:sz w:val="20"/>
        </w:rPr>
      </w:pPr>
      <w:r>
        <w:rPr>
          <w:rFonts w:ascii="Times New Roman"/>
          <w:sz w:val="20"/>
        </w:rPr>
        <w:drawing>
          <wp:inline distT="0" distB="0" distL="0" distR="0">
            <wp:extent cx="5027930" cy="2394585"/>
            <wp:effectExtent l="0" t="0" r="0" b="0"/>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png"/>
                    <pic:cNvPicPr>
                      <a:picLocks noChangeAspect="1"/>
                    </pic:cNvPicPr>
                  </pic:nvPicPr>
                  <pic:blipFill>
                    <a:blip r:embed="rId27" cstate="print"/>
                    <a:stretch>
                      <a:fillRect/>
                    </a:stretch>
                  </pic:blipFill>
                  <pic:spPr>
                    <a:xfrm>
                      <a:off x="0" y="0"/>
                      <a:ext cx="5028439" cy="2395156"/>
                    </a:xfrm>
                    <a:prstGeom prst="rect">
                      <a:avLst/>
                    </a:prstGeom>
                  </pic:spPr>
                </pic:pic>
              </a:graphicData>
            </a:graphic>
          </wp:inline>
        </w:drawing>
      </w:r>
    </w:p>
    <w:p>
      <w:pPr>
        <w:pStyle w:val="6"/>
        <w:spacing w:before="8"/>
        <w:rPr>
          <w:rFonts w:ascii="Times New Roman"/>
          <w:b/>
          <w:sz w:val="14"/>
        </w:rPr>
      </w:pPr>
    </w:p>
    <w:p>
      <w:pPr>
        <w:tabs>
          <w:tab w:val="left" w:pos="5872"/>
        </w:tabs>
        <w:spacing w:line="20" w:lineRule="exact"/>
        <w:ind w:left="1906" w:right="0" w:firstLine="0"/>
        <w:rPr>
          <w:rFonts w:ascii="Times New Roman"/>
          <w:sz w:val="2"/>
        </w:rPr>
      </w:pPr>
      <w:r>
        <w:rPr>
          <w:rFonts w:ascii="Times New Roman"/>
          <w:sz w:val="2"/>
        </w:rPr>
        <mc:AlternateContent>
          <mc:Choice Requires="wpg">
            <w:drawing>
              <wp:inline distT="0" distB="0" distL="114300" distR="114300">
                <wp:extent cx="549275" cy="9525"/>
                <wp:effectExtent l="0" t="0" r="0" b="0"/>
                <wp:docPr id="346" name="组合 213"/>
                <wp:cNvGraphicFramePr/>
                <a:graphic xmlns:a="http://schemas.openxmlformats.org/drawingml/2006/main">
                  <a:graphicData uri="http://schemas.microsoft.com/office/word/2010/wordprocessingGroup">
                    <wpg:wgp>
                      <wpg:cNvGrpSpPr/>
                      <wpg:grpSpPr>
                        <a:xfrm>
                          <a:off x="0" y="0"/>
                          <a:ext cx="549275" cy="9525"/>
                          <a:chOff x="0" y="0"/>
                          <a:chExt cx="865" cy="15"/>
                        </a:xfrm>
                      </wpg:grpSpPr>
                      <wps:wsp>
                        <wps:cNvPr id="345" name="直线 214"/>
                        <wps:cNvSpPr/>
                        <wps:spPr>
                          <a:xfrm>
                            <a:off x="0" y="7"/>
                            <a:ext cx="864"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213" o:spid="_x0000_s1026" o:spt="203" style="height:0.75pt;width:43.25pt;" coordsize="865,15" o:gfxdata="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rCqHTTAAAAAgEAAA8AAAAA&#10;AAAAAQAgAAAAIgAAAGRycy9kb3ducmV2LnhtbFBLAQIUABQAAAAIAIdO4kBrg2JOUgIAAAMFAAAO&#10;AAAAAAAAAAEAIAAAACIBAABkcnMvZTJvRG9jLnhtbFBLBQYAAAAABgAGAFkBAADmBQAAAAA=&#10;">
                <o:lock v:ext="edit" aspectratio="f"/>
                <v:line id="直线 214" o:spid="_x0000_s1026" o:spt="20" style="position:absolute;left:0;top:7;height:0;width:864;" filled="f" stroked="t" coordsize="21600,21600" o:gfxdata="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mRFT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w10:wrap type="none"/>
                <w10:anchorlock/>
              </v:group>
            </w:pict>
          </mc:Fallback>
        </mc:AlternateContent>
      </w:r>
      <w:r>
        <w:rPr>
          <w:rFonts w:ascii="Times New Roman"/>
          <w:sz w:val="2"/>
        </w:rPr>
        <w:tab/>
      </w:r>
      <w:r>
        <w:rPr>
          <w:rFonts w:ascii="Times New Roman"/>
          <w:sz w:val="2"/>
        </w:rPr>
        <mc:AlternateContent>
          <mc:Choice Requires="wpg">
            <w:drawing>
              <wp:inline distT="0" distB="0" distL="114300" distR="114300">
                <wp:extent cx="455930" cy="9525"/>
                <wp:effectExtent l="0" t="0" r="0" b="0"/>
                <wp:docPr id="348" name="组合 215"/>
                <wp:cNvGraphicFramePr/>
                <a:graphic xmlns:a="http://schemas.openxmlformats.org/drawingml/2006/main">
                  <a:graphicData uri="http://schemas.microsoft.com/office/word/2010/wordprocessingGroup">
                    <wpg:wgp>
                      <wpg:cNvGrpSpPr/>
                      <wpg:grpSpPr>
                        <a:xfrm>
                          <a:off x="0" y="0"/>
                          <a:ext cx="455930" cy="9525"/>
                          <a:chOff x="0" y="0"/>
                          <a:chExt cx="718" cy="15"/>
                        </a:xfrm>
                      </wpg:grpSpPr>
                      <wps:wsp>
                        <wps:cNvPr id="347" name="直线 216"/>
                        <wps:cNvSpPr/>
                        <wps:spPr>
                          <a:xfrm>
                            <a:off x="0" y="7"/>
                            <a:ext cx="718"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215" o:spid="_x0000_s1026" o:spt="203" style="height:0.75pt;width:35.9pt;" coordsize="718,15" o:gfxdata="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Cgns30gAAAAIBAAAPAAAAAAAA&#10;AAEAIAAAACIAAABkcnMvZG93bnJldi54bWxQSwECFAAUAAAACACHTuJAmhQz1FECAAADBQAADgAA&#10;AAAAAAABACAAAAAhAQAAZHJzL2Uyb0RvYy54bWxQSwUGAAAAAAYABgBZAQAA5AUAAAAA&#10;">
                <o:lock v:ext="edit" aspectratio="f"/>
                <v:line id="直线 216" o:spid="_x0000_s1026" o:spt="20" style="position:absolute;left:0;top:7;height:0;width:718;" filled="f" stroked="t" coordsize="21600,21600" o:gfxdata="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Byq/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w10:wrap type="none"/>
                <w10:anchorlock/>
              </v:group>
            </w:pict>
          </mc:Fallback>
        </mc:AlternateContent>
      </w:r>
    </w:p>
    <w:p>
      <w:pPr>
        <w:spacing w:after="0" w:line="20" w:lineRule="exact"/>
        <w:rPr>
          <w:rFonts w:ascii="Times New Roman"/>
          <w:sz w:val="2"/>
        </w:rPr>
        <w:sectPr>
          <w:pgSz w:w="11910" w:h="16840"/>
          <w:pgMar w:top="1620" w:right="0" w:bottom="1260" w:left="1640" w:header="850" w:footer="1064" w:gutter="0"/>
          <w:cols w:space="720" w:num="1"/>
        </w:sectPr>
      </w:pPr>
    </w:p>
    <w:p>
      <w:pPr>
        <w:pStyle w:val="6"/>
        <w:spacing w:line="246" w:lineRule="exact"/>
        <w:ind w:left="1420"/>
      </w:pPr>
      <w:r>
        <mc:AlternateContent>
          <mc:Choice Requires="wps">
            <w:drawing>
              <wp:anchor distT="0" distB="0" distL="114300" distR="114300" simplePos="0" relativeHeight="251662336" behindDoc="0" locked="0" layoutInCell="1" allowOverlap="1">
                <wp:simplePos x="0" y="0"/>
                <wp:positionH relativeFrom="page">
                  <wp:posOffset>2806065</wp:posOffset>
                </wp:positionH>
                <wp:positionV relativeFrom="paragraph">
                  <wp:posOffset>-7620</wp:posOffset>
                </wp:positionV>
                <wp:extent cx="1969770" cy="180975"/>
                <wp:effectExtent l="0" t="0" r="0" b="0"/>
                <wp:wrapNone/>
                <wp:docPr id="133" name="文本框 217"/>
                <wp:cNvGraphicFramePr/>
                <a:graphic xmlns:a="http://schemas.openxmlformats.org/drawingml/2006/main">
                  <a:graphicData uri="http://schemas.microsoft.com/office/word/2010/wordprocessingShape">
                    <wps:wsp>
                      <wps:cNvSpPr txBox="1"/>
                      <wps:spPr>
                        <a:xfrm>
                          <a:off x="0" y="0"/>
                          <a:ext cx="1969770" cy="180975"/>
                        </a:xfrm>
                        <a:prstGeom prst="rect">
                          <a:avLst/>
                        </a:prstGeom>
                        <a:noFill/>
                        <a:ln>
                          <a:noFill/>
                        </a:ln>
                      </wps:spPr>
                      <wps:txbx>
                        <w:txbxContent>
                          <w:p>
                            <w:pPr>
                              <w:pStyle w:val="6"/>
                              <w:spacing w:line="258" w:lineRule="exact"/>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分支上所做的工作并没有包含到</w:t>
                            </w:r>
                          </w:p>
                        </w:txbxContent>
                      </wps:txbx>
                      <wps:bodyPr lIns="0" tIns="0" rIns="0" bIns="0" upright="1"/>
                    </wps:wsp>
                  </a:graphicData>
                </a:graphic>
              </wp:anchor>
            </w:drawing>
          </mc:Choice>
          <mc:Fallback>
            <w:pict>
              <v:shape id="文本框 217" o:spid="_x0000_s1026" o:spt="202" type="#_x0000_t202" style="position:absolute;left:0pt;margin-left:220.95pt;margin-top:-0.6pt;height:14.25pt;width:155.1pt;mso-position-horizontal-relative:page;z-index:251662336;mso-width-relative:page;mso-height-relative:page;" filled="f" stroked="f" coordsize="21600,21600" o:gfxdata="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hUPK5tkAAAAJAQAADwAAAAAAAAABACAAAAAiAAAAZHJzL2Rvd25yZXYueG1s&#10;UEsBAhQAFAAAAAgAh07iQAdYirC+AQAAdgMAAA4AAAAAAAAAAQAgAAAAKAEAAGRycy9lMm9Eb2Mu&#10;eG1sUEsFBgAAAAAGAAYAWQEAAFgFAAAAAA==&#10;">
                <v:fill on="f" focussize="0,0"/>
                <v:stroke on="f"/>
                <v:imagedata o:title=""/>
                <o:lock v:ext="edit" aspectratio="f"/>
                <v:textbox inset="0mm,0mm,0mm,0mm">
                  <w:txbxContent>
                    <w:p>
                      <w:pPr>
                        <w:pStyle w:val="6"/>
                        <w:spacing w:line="258" w:lineRule="exact"/>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分支上所做的工作并没有包含到</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page">
                  <wp:posOffset>2256790</wp:posOffset>
                </wp:positionH>
                <wp:positionV relativeFrom="paragraph">
                  <wp:posOffset>-2540</wp:posOffset>
                </wp:positionV>
                <wp:extent cx="549275" cy="176530"/>
                <wp:effectExtent l="0" t="0" r="0" b="0"/>
                <wp:wrapNone/>
                <wp:docPr id="134" name="文本框 218"/>
                <wp:cNvGraphicFramePr/>
                <a:graphic xmlns:a="http://schemas.openxmlformats.org/drawingml/2006/main">
                  <a:graphicData uri="http://schemas.microsoft.com/office/word/2010/wordprocessingShape">
                    <wps:wsp>
                      <wps:cNvSpPr txBox="1"/>
                      <wps:spPr>
                        <a:xfrm>
                          <a:off x="0" y="0"/>
                          <a:ext cx="549275" cy="176530"/>
                        </a:xfrm>
                        <a:prstGeom prst="rect">
                          <a:avLst/>
                        </a:prstGeom>
                        <a:solidFill>
                          <a:srgbClr val="EDEDED"/>
                        </a:solidFill>
                        <a:ln>
                          <a:noFill/>
                        </a:ln>
                      </wps:spPr>
                      <wps:txbx>
                        <w:txbxContent>
                          <w:p>
                            <w:pPr>
                              <w:spacing w:before="0" w:line="264" w:lineRule="exact"/>
                              <w:ind w:left="0" w:right="0" w:firstLine="0"/>
                              <w:jc w:val="left"/>
                              <w:rPr>
                                <w:rFonts w:ascii="Courier New"/>
                                <w:sz w:val="24"/>
                              </w:rPr>
                            </w:pPr>
                            <w:r>
                              <w:rPr>
                                <w:rFonts w:ascii="Courier New"/>
                                <w:color w:val="333333"/>
                                <w:sz w:val="24"/>
                              </w:rPr>
                              <w:t>hotfix</w:t>
                            </w:r>
                          </w:p>
                        </w:txbxContent>
                      </wps:txbx>
                      <wps:bodyPr lIns="0" tIns="0" rIns="0" bIns="0" upright="1"/>
                    </wps:wsp>
                  </a:graphicData>
                </a:graphic>
              </wp:anchor>
            </w:drawing>
          </mc:Choice>
          <mc:Fallback>
            <w:pict>
              <v:shape id="文本框 218" o:spid="_x0000_s1026" o:spt="202" type="#_x0000_t202" style="position:absolute;left:0pt;margin-left:177.7pt;margin-top:-0.2pt;height:13.9pt;width:43.25pt;mso-position-horizontal-relative:page;z-index:251662336;mso-width-relative:page;mso-height-relative:page;" fillcolor="#EDEDED" filled="t" stroked="f" coordsize="21600,21600" o:gfxdata="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IfiH+tYAAAAIAQAADwAAAAAAAAABACAA&#10;AAAiAAAAZHJzL2Rvd25yZXYueG1sUEsBAhQAFAAAAAgAh07iQEzbRnPWAQAAngMAAA4AAAAAAAAA&#10;AQAgAAAAJQEAAGRycy9lMm9Eb2MueG1sUEsFBgAAAAAGAAYAWQEAAG0FAAAAAA==&#10;">
                <v:fill on="t" focussize="0,0"/>
                <v:stroke on="f"/>
                <v:imagedata o:title=""/>
                <o:lock v:ext="edit" aspectratio="f"/>
                <v:textbox inset="0mm,0mm,0mm,0mm">
                  <w:txbxContent>
                    <w:p>
                      <w:pPr>
                        <w:spacing w:before="0" w:line="264" w:lineRule="exact"/>
                        <w:ind w:left="0" w:right="0" w:firstLine="0"/>
                        <w:jc w:val="left"/>
                        <w:rPr>
                          <w:rFonts w:ascii="Courier New"/>
                          <w:sz w:val="24"/>
                        </w:rPr>
                      </w:pPr>
                      <w:r>
                        <w:rPr>
                          <w:rFonts w:ascii="Courier New"/>
                          <w:color w:val="333333"/>
                          <w:sz w:val="24"/>
                        </w:rPr>
                        <w:t>hotfix</w:t>
                      </w:r>
                    </w:p>
                  </w:txbxContent>
                </v:textbox>
              </v:shape>
            </w:pict>
          </mc:Fallback>
        </mc:AlternateContent>
      </w:r>
      <w:r>
        <w:rPr>
          <w:color w:val="4E443B"/>
          <w:shd w:val="clear" w:color="auto" w:fill="FBFBF9"/>
        </w:rPr>
        <w:t>你在</w:t>
      </w:r>
    </w:p>
    <w:p>
      <w:pPr>
        <w:pStyle w:val="6"/>
        <w:spacing w:line="56" w:lineRule="exact"/>
        <w:ind w:left="1798"/>
        <w:rPr>
          <w:sz w:val="5"/>
        </w:rPr>
      </w:pPr>
      <w:r>
        <w:rPr>
          <w:position w:val="0"/>
          <w:sz w:val="5"/>
        </w:rPr>
        <mc:AlternateContent>
          <mc:Choice Requires="wpg">
            <w:drawing>
              <wp:inline distT="0" distB="0" distL="114300" distR="114300">
                <wp:extent cx="617855" cy="35560"/>
                <wp:effectExtent l="0" t="0" r="0" b="0"/>
                <wp:docPr id="351" name="组合 219"/>
                <wp:cNvGraphicFramePr/>
                <a:graphic xmlns:a="http://schemas.openxmlformats.org/drawingml/2006/main">
                  <a:graphicData uri="http://schemas.microsoft.com/office/word/2010/wordprocessingGroup">
                    <wpg:wgp>
                      <wpg:cNvGrpSpPr/>
                      <wpg:grpSpPr>
                        <a:xfrm>
                          <a:off x="0" y="0"/>
                          <a:ext cx="617855" cy="35560"/>
                          <a:chOff x="0" y="0"/>
                          <a:chExt cx="973" cy="56"/>
                        </a:xfrm>
                      </wpg:grpSpPr>
                      <wps:wsp>
                        <wps:cNvPr id="349" name="直线 220"/>
                        <wps:cNvSpPr/>
                        <wps:spPr>
                          <a:xfrm>
                            <a:off x="108" y="7"/>
                            <a:ext cx="864" cy="0"/>
                          </a:xfrm>
                          <a:prstGeom prst="line">
                            <a:avLst/>
                          </a:prstGeom>
                          <a:ln w="9144" cap="flat" cmpd="sng">
                            <a:solidFill>
                              <a:srgbClr val="F5F5F5"/>
                            </a:solidFill>
                            <a:prstDash val="solid"/>
                            <a:headEnd type="none" w="med" len="med"/>
                            <a:tailEnd type="none" w="med" len="med"/>
                          </a:ln>
                        </wps:spPr>
                        <wps:bodyPr upright="1"/>
                      </wps:wsp>
                      <wps:wsp>
                        <wps:cNvPr id="350" name="直线 221"/>
                        <wps:cNvSpPr/>
                        <wps:spPr>
                          <a:xfrm>
                            <a:off x="0" y="48"/>
                            <a:ext cx="864"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219" o:spid="_x0000_s1026" o:spt="203" style="height:2.8pt;width:48.65pt;" coordsize="973,56" o:gfxdata="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XlPTJ1AAAAAIBAAAPAAAAAAAAAAEAIAAAACIA&#10;AABkcnMvZG93bnJldi54bWxQSwECFAAUAAAACACHTuJAeYPqfH8CAAAEBwAADgAAAAAAAAABACAA&#10;AAAjAQAAZHJzL2Uyb0RvYy54bWxQSwUGAAAAAAYABgBZAQAAFAYAAAAA&#10;">
                <o:lock v:ext="edit" aspectratio="f"/>
                <v:line id="直线 220" o:spid="_x0000_s1026" o:spt="20" style="position:absolute;left:108;top:7;height:0;width:864;" filled="f" stroked="t" coordsize="21600,21600" o:gfxdata="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1BtW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221" o:spid="_x0000_s1026" o:spt="20" style="position:absolute;left:0;top:48;height:0;width:864;" filled="f" stroked="t" coordsize="21600,21600" o:gfxdata="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NyQW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w10:wrap type="none"/>
                <w10:anchorlock/>
              </v:group>
            </w:pict>
          </mc:Fallback>
        </mc:AlternateContent>
      </w:r>
    </w:p>
    <w:p>
      <w:pPr>
        <w:pStyle w:val="6"/>
        <w:spacing w:line="278" w:lineRule="auto"/>
        <w:ind w:left="1000" w:right="1443"/>
      </w:pPr>
      <w:r>
        <mc:AlternateContent>
          <mc:Choice Requires="wpg">
            <w:drawing>
              <wp:anchor distT="0" distB="0" distL="114300" distR="114300" simplePos="0" relativeHeight="251676672" behindDoc="1" locked="0" layoutInCell="1" allowOverlap="1">
                <wp:simplePos x="0" y="0"/>
                <wp:positionH relativeFrom="page">
                  <wp:posOffset>1859280</wp:posOffset>
                </wp:positionH>
                <wp:positionV relativeFrom="paragraph">
                  <wp:posOffset>173990</wp:posOffset>
                </wp:positionV>
                <wp:extent cx="878205" cy="35560"/>
                <wp:effectExtent l="0" t="0" r="0" b="0"/>
                <wp:wrapNone/>
                <wp:docPr id="524" name="组合 222"/>
                <wp:cNvGraphicFramePr/>
                <a:graphic xmlns:a="http://schemas.openxmlformats.org/drawingml/2006/main">
                  <a:graphicData uri="http://schemas.microsoft.com/office/word/2010/wordprocessingGroup">
                    <wpg:wgp>
                      <wpg:cNvGrpSpPr/>
                      <wpg:grpSpPr>
                        <a:xfrm>
                          <a:off x="0" y="0"/>
                          <a:ext cx="878205" cy="35560"/>
                          <a:chOff x="2928" y="275"/>
                          <a:chExt cx="1383" cy="56"/>
                        </a:xfrm>
                      </wpg:grpSpPr>
                      <wps:wsp>
                        <wps:cNvPr id="522" name="直线 223"/>
                        <wps:cNvSpPr/>
                        <wps:spPr>
                          <a:xfrm>
                            <a:off x="3447" y="282"/>
                            <a:ext cx="864" cy="0"/>
                          </a:xfrm>
                          <a:prstGeom prst="line">
                            <a:avLst/>
                          </a:prstGeom>
                          <a:ln w="9144" cap="flat" cmpd="sng">
                            <a:solidFill>
                              <a:srgbClr val="F5F5F5"/>
                            </a:solidFill>
                            <a:prstDash val="solid"/>
                            <a:headEnd type="none" w="med" len="med"/>
                            <a:tailEnd type="none" w="med" len="med"/>
                          </a:ln>
                        </wps:spPr>
                        <wps:bodyPr upright="1"/>
                      </wps:wsp>
                      <wps:wsp>
                        <wps:cNvPr id="523" name="直线 224"/>
                        <wps:cNvSpPr/>
                        <wps:spPr>
                          <a:xfrm>
                            <a:off x="2928" y="323"/>
                            <a:ext cx="865"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222" o:spid="_x0000_s1026" o:spt="203" style="position:absolute;left:0pt;margin-left:146.4pt;margin-top:13.7pt;height:2.8pt;width:69.15pt;mso-position-horizontal-relative:page;z-index:-251639808;mso-width-relative:page;mso-height-relative:page;" coordorigin="2928,275" coordsize="1383,56" o:gfxdata="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JX/Wv/a&#10;AAAACQEAAA8AAAAAAAAAAQAgAAAAIgAAAGRycy9kb3ducmV2LnhtbFBLAQIUABQAAAAIAIdO4kBb&#10;ZkVnkAIAABEHAAAOAAAAAAAAAAEAIAAAACkBAABkcnMvZTJvRG9jLnhtbFBLBQYAAAAABgAGAFkB&#10;AAArBgAAAAA=&#10;">
                <o:lock v:ext="edit" aspectratio="f"/>
                <v:line id="直线 223" o:spid="_x0000_s1026" o:spt="20" style="position:absolute;left:3447;top:282;height:0;width:864;" filled="f" stroked="t" coordsize="21600,21600" o:gfxdata="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krn+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224" o:spid="_x0000_s1026" o:spt="20" style="position:absolute;left:2928;top:323;height:0;width:865;" filled="f" stroked="t" coordsize="21600,21600" o:gfxdata="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agL5L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62336" behindDoc="0" locked="0" layoutInCell="1" allowOverlap="1">
                <wp:simplePos x="0" y="0"/>
                <wp:positionH relativeFrom="page">
                  <wp:posOffset>1859280</wp:posOffset>
                </wp:positionH>
                <wp:positionV relativeFrom="paragraph">
                  <wp:posOffset>376555</wp:posOffset>
                </wp:positionV>
                <wp:extent cx="548640" cy="0"/>
                <wp:effectExtent l="0" t="0" r="0" b="0"/>
                <wp:wrapNone/>
                <wp:docPr id="135" name="直线 225"/>
                <wp:cNvGraphicFramePr/>
                <a:graphic xmlns:a="http://schemas.openxmlformats.org/drawingml/2006/main">
                  <a:graphicData uri="http://schemas.microsoft.com/office/word/2010/wordprocessingShape">
                    <wps:wsp>
                      <wps:cNvSpPr/>
                      <wps:spPr>
                        <a:xfrm>
                          <a:off x="0" y="0"/>
                          <a:ext cx="54864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225" o:spid="_x0000_s1026" o:spt="20" style="position:absolute;left:0pt;margin-left:146.4pt;margin-top:29.65pt;height:0pt;width:43.2pt;mso-position-horizontal-relative:page;z-index:251662336;mso-width-relative:page;mso-height-relative:page;" filled="f" stroked="t" coordsize="21600,21600" o:gfxdata="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Opv&#10;QGzWAAAACQEAAA8AAAAAAAAAAQAgAAAAIgAAAGRycy9kb3ducmV2LnhtbFBLAQIUABQAAAAIAIdO&#10;4kDMmXKO7AEAAN4DAAAOAAAAAAAAAAEAIAAAACUBAABkcnMvZTJvRG9jLnhtbFBLBQYAAAAABgAG&#10;AFkBAACDBQAAAAA=&#10;">
                <v:fill on="f" focussize="0,0"/>
                <v:stroke weight="0.72pt" color="#F5F5F5" joinstyle="round"/>
                <v:imagedata o:title=""/>
                <o:lock v:ext="edit" aspectratio="f"/>
              </v:line>
            </w:pict>
          </mc:Fallback>
        </mc:AlternateContent>
      </w:r>
      <w:r>
        <mc:AlternateContent>
          <mc:Choice Requires="wpg">
            <w:drawing>
              <wp:anchor distT="0" distB="0" distL="114300" distR="114300" simplePos="0" relativeHeight="251662336" behindDoc="0" locked="0" layoutInCell="1" allowOverlap="1">
                <wp:simplePos x="0" y="0"/>
                <wp:positionH relativeFrom="page">
                  <wp:posOffset>2924810</wp:posOffset>
                </wp:positionH>
                <wp:positionV relativeFrom="paragraph">
                  <wp:posOffset>372110</wp:posOffset>
                </wp:positionV>
                <wp:extent cx="715010" cy="35560"/>
                <wp:effectExtent l="0" t="0" r="0" b="0"/>
                <wp:wrapNone/>
                <wp:docPr id="138" name="组合 226"/>
                <wp:cNvGraphicFramePr/>
                <a:graphic xmlns:a="http://schemas.openxmlformats.org/drawingml/2006/main">
                  <a:graphicData uri="http://schemas.microsoft.com/office/word/2010/wordprocessingGroup">
                    <wpg:wgp>
                      <wpg:cNvGrpSpPr/>
                      <wpg:grpSpPr>
                        <a:xfrm>
                          <a:off x="0" y="0"/>
                          <a:ext cx="715010" cy="35560"/>
                          <a:chOff x="4607" y="587"/>
                          <a:chExt cx="1126" cy="56"/>
                        </a:xfrm>
                      </wpg:grpSpPr>
                      <wps:wsp>
                        <wps:cNvPr id="136" name="直线 227"/>
                        <wps:cNvSpPr/>
                        <wps:spPr>
                          <a:xfrm>
                            <a:off x="5012" y="594"/>
                            <a:ext cx="720" cy="0"/>
                          </a:xfrm>
                          <a:prstGeom prst="line">
                            <a:avLst/>
                          </a:prstGeom>
                          <a:ln w="9144" cap="flat" cmpd="sng">
                            <a:solidFill>
                              <a:srgbClr val="F5F5F5"/>
                            </a:solidFill>
                            <a:prstDash val="solid"/>
                            <a:headEnd type="none" w="med" len="med"/>
                            <a:tailEnd type="none" w="med" len="med"/>
                          </a:ln>
                        </wps:spPr>
                        <wps:bodyPr upright="1"/>
                      </wps:wsp>
                      <wps:wsp>
                        <wps:cNvPr id="137" name="直线 228"/>
                        <wps:cNvSpPr/>
                        <wps:spPr>
                          <a:xfrm>
                            <a:off x="4607" y="635"/>
                            <a:ext cx="861"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226" o:spid="_x0000_s1026" o:spt="203" style="position:absolute;left:0pt;margin-left:230.3pt;margin-top:29.3pt;height:2.8pt;width:56.3pt;mso-position-horizontal-relative:page;z-index:251662336;mso-width-relative:page;mso-height-relative:page;" coordorigin="4607,587" coordsize="1126,56" o:gfxdata="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G0zfZnaAAAA&#10;CQEAAA8AAAAAAAAAAQAgAAAAIgAAAGRycy9kb3ducmV2LnhtbFBLAQIUABQAAAAIAIdO4kAR4DEH&#10;jQIAABEHAAAOAAAAAAAAAAEAIAAAACkBAABkcnMvZTJvRG9jLnhtbFBLBQYAAAAABgAGAFkBAAAo&#10;BgAAAAA=&#10;">
                <o:lock v:ext="edit" aspectratio="f"/>
                <v:line id="直线 227" o:spid="_x0000_s1026" o:spt="20" style="position:absolute;left:5012;top:594;height:0;width:720;" filled="f" stroked="t" coordsize="21600,21600" o:gfxdata="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eJkri5AAAA3AAA&#10;AA8AAAAAAAAAAQAgAAAAIgAAAGRycy9kb3ducmV2LnhtbFBLAQIUABQAAAAIAIdO4kAzLwWeOwAA&#10;ADkAAAAQAAAAAAAAAAEAIAAAAAgBAABkcnMvc2hhcGV4bWwueG1sUEsFBgAAAAAGAAYAWwEAALID&#10;AAAAAA==&#10;">
                  <v:fill on="f" focussize="0,0"/>
                  <v:stroke weight="0.72pt" color="#F5F5F5" joinstyle="round"/>
                  <v:imagedata o:title=""/>
                  <o:lock v:ext="edit" aspectratio="f"/>
                </v:line>
                <v:line id="直线 228" o:spid="_x0000_s1026" o:spt="20" style="position:absolute;left:4607;top:635;height:0;width:861;" filled="f" stroked="t" coordsize="21600,21600" o:gfxdata="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MU3I7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76672" behindDoc="1" locked="0" layoutInCell="1" allowOverlap="1">
                <wp:simplePos x="0" y="0"/>
                <wp:positionH relativeFrom="page">
                  <wp:posOffset>2924810</wp:posOffset>
                </wp:positionH>
                <wp:positionV relativeFrom="paragraph">
                  <wp:posOffset>384810</wp:posOffset>
                </wp:positionV>
                <wp:extent cx="547370" cy="186055"/>
                <wp:effectExtent l="0" t="0" r="0" b="0"/>
                <wp:wrapNone/>
                <wp:docPr id="521" name="文本框 229"/>
                <wp:cNvGraphicFramePr/>
                <a:graphic xmlns:a="http://schemas.openxmlformats.org/drawingml/2006/main">
                  <a:graphicData uri="http://schemas.microsoft.com/office/word/2010/wordprocessingShape">
                    <wps:wsp>
                      <wps:cNvSpPr txBox="1"/>
                      <wps:spPr>
                        <a:xfrm>
                          <a:off x="0" y="0"/>
                          <a:ext cx="547370" cy="186055"/>
                        </a:xfrm>
                        <a:prstGeom prst="rect">
                          <a:avLst/>
                        </a:prstGeom>
                        <a:solidFill>
                          <a:srgbClr val="EDEDED"/>
                        </a:solidFill>
                        <a:ln>
                          <a:noFill/>
                        </a:ln>
                      </wps:spPr>
                      <wps:txbx>
                        <w:txbxContent>
                          <w:p>
                            <w:pPr>
                              <w:spacing w:before="28" w:line="265" w:lineRule="exact"/>
                              <w:ind w:left="0" w:right="-15" w:firstLine="0"/>
                              <w:jc w:val="left"/>
                              <w:rPr>
                                <w:rFonts w:ascii="Courier New"/>
                                <w:sz w:val="24"/>
                              </w:rPr>
                            </w:pPr>
                            <w:r>
                              <w:rPr>
                                <w:rFonts w:ascii="Courier New"/>
                                <w:color w:val="333333"/>
                                <w:sz w:val="24"/>
                              </w:rPr>
                              <w:t>master</w:t>
                            </w:r>
                          </w:p>
                        </w:txbxContent>
                      </wps:txbx>
                      <wps:bodyPr lIns="0" tIns="0" rIns="0" bIns="0" upright="1"/>
                    </wps:wsp>
                  </a:graphicData>
                </a:graphic>
              </wp:anchor>
            </w:drawing>
          </mc:Choice>
          <mc:Fallback>
            <w:pict>
              <v:shape id="文本框 229" o:spid="_x0000_s1026" o:spt="202" type="#_x0000_t202" style="position:absolute;left:0pt;margin-left:230.3pt;margin-top:30.3pt;height:14.65pt;width:43.1pt;mso-position-horizontal-relative:page;z-index:-251639808;mso-width-relative:page;mso-height-relative:page;" fillcolor="#EDEDED" filled="t" stroked="f" coordsize="21600,21600" o:gfxdata="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0KLvO1QAAAAkBAAAPAAAAAAAAAAEAIAAAACIA&#10;AABkcnMvZG93bnJldi54bWxQSwECFAAUAAAACACHTuJATxQMytMBAACeAwAADgAAAAAAAAABACAA&#10;AAAkAQAAZHJzL2Uyb0RvYy54bWxQSwUGAAAAAAYABgBZAQAAaQUAAAAA&#10;">
                <v:fill on="t" focussize="0,0"/>
                <v:stroke on="f"/>
                <v:imagedata o:title=""/>
                <o:lock v:ext="edit" aspectratio="f"/>
                <v:textbox inset="0mm,0mm,0mm,0mm">
                  <w:txbxContent>
                    <w:p>
                      <w:pPr>
                        <w:spacing w:before="28" w:line="265" w:lineRule="exact"/>
                        <w:ind w:left="0" w:right="-15" w:firstLine="0"/>
                        <w:jc w:val="left"/>
                        <w:rPr>
                          <w:rFonts w:ascii="Courier New"/>
                          <w:sz w:val="24"/>
                        </w:rPr>
                      </w:pPr>
                      <w:r>
                        <w:rPr>
                          <w:rFonts w:ascii="Courier New"/>
                          <w:color w:val="333333"/>
                          <w:sz w:val="24"/>
                        </w:rPr>
                        <w:t>master</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page">
                  <wp:posOffset>2407920</wp:posOffset>
                </wp:positionH>
                <wp:positionV relativeFrom="paragraph">
                  <wp:posOffset>183515</wp:posOffset>
                </wp:positionV>
                <wp:extent cx="774700" cy="192405"/>
                <wp:effectExtent l="0" t="0" r="0" b="0"/>
                <wp:wrapNone/>
                <wp:docPr id="139" name="文本框 230"/>
                <wp:cNvGraphicFramePr/>
                <a:graphic xmlns:a="http://schemas.openxmlformats.org/drawingml/2006/main">
                  <a:graphicData uri="http://schemas.microsoft.com/office/word/2010/wordprocessingShape">
                    <wps:wsp>
                      <wps:cNvSpPr txBox="1"/>
                      <wps:spPr>
                        <a:xfrm>
                          <a:off x="0" y="0"/>
                          <a:ext cx="774700" cy="192405"/>
                        </a:xfrm>
                        <a:prstGeom prst="rect">
                          <a:avLst/>
                        </a:prstGeom>
                        <a:noFill/>
                        <a:ln>
                          <a:noFill/>
                        </a:ln>
                      </wps:spPr>
                      <wps:txbx>
                        <w:txbxContent>
                          <w:p>
                            <w:pPr>
                              <w:pStyle w:val="6"/>
                              <w:spacing w:before="22"/>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分支合并入</w:t>
                            </w:r>
                          </w:p>
                        </w:txbxContent>
                      </wps:txbx>
                      <wps:bodyPr lIns="0" tIns="0" rIns="0" bIns="0" upright="1"/>
                    </wps:wsp>
                  </a:graphicData>
                </a:graphic>
              </wp:anchor>
            </w:drawing>
          </mc:Choice>
          <mc:Fallback>
            <w:pict>
              <v:shape id="文本框 230" o:spid="_x0000_s1026" o:spt="202" type="#_x0000_t202" style="position:absolute;left:0pt;margin-left:189.6pt;margin-top:14.45pt;height:15.15pt;width:61pt;mso-position-horizontal-relative:page;z-index:251662336;mso-width-relative:page;mso-height-relative:page;" filled="f" stroked="f" coordsize="21600,21600" o:gfxdata="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GpuiTdgAAAAJAQAADwAAAAAAAAABACAAAAAiAAAAZHJzL2Rvd25yZXYueG1sUEsB&#10;AhQAFAAAAAgAh07iQMnBAZa8AQAAdQMAAA4AAAAAAAAAAQAgAAAAJwEAAGRycy9lMm9Eb2MueG1s&#10;UEsFBgAAAAAGAAYAWQEAAFUFAAAAAA==&#10;">
                <v:fill on="f" focussize="0,0"/>
                <v:stroke on="f"/>
                <v:imagedata o:title=""/>
                <o:lock v:ext="edit" aspectratio="f"/>
                <v:textbox inset="0mm,0mm,0mm,0mm">
                  <w:txbxContent>
                    <w:p>
                      <w:pPr>
                        <w:pStyle w:val="6"/>
                        <w:spacing w:before="22"/>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分支合并入</w:t>
                      </w:r>
                    </w:p>
                  </w:txbxContent>
                </v:textbox>
              </v:shape>
            </w:pict>
          </mc:Fallback>
        </mc:AlternateContent>
      </w:r>
      <w:r>
        <mc:AlternateContent>
          <mc:Choice Requires="wps">
            <w:drawing>
              <wp:anchor distT="0" distB="0" distL="114300" distR="114300" simplePos="0" relativeHeight="251676672" behindDoc="1" locked="0" layoutInCell="1" allowOverlap="1">
                <wp:simplePos x="0" y="0"/>
                <wp:positionH relativeFrom="page">
                  <wp:posOffset>1859280</wp:posOffset>
                </wp:positionH>
                <wp:positionV relativeFrom="paragraph">
                  <wp:posOffset>183515</wp:posOffset>
                </wp:positionV>
                <wp:extent cx="549275" cy="192405"/>
                <wp:effectExtent l="0" t="0" r="0" b="0"/>
                <wp:wrapNone/>
                <wp:docPr id="583" name="文本框 231"/>
                <wp:cNvGraphicFramePr/>
                <a:graphic xmlns:a="http://schemas.openxmlformats.org/drawingml/2006/main">
                  <a:graphicData uri="http://schemas.microsoft.com/office/word/2010/wordprocessingShape">
                    <wps:wsp>
                      <wps:cNvSpPr txBox="1"/>
                      <wps:spPr>
                        <a:xfrm>
                          <a:off x="0" y="0"/>
                          <a:ext cx="549275" cy="192405"/>
                        </a:xfrm>
                        <a:prstGeom prst="rect">
                          <a:avLst/>
                        </a:prstGeom>
                        <a:solidFill>
                          <a:srgbClr val="EDEDED"/>
                        </a:solidFill>
                        <a:ln>
                          <a:noFill/>
                        </a:ln>
                      </wps:spPr>
                      <wps:txbx>
                        <w:txbxContent>
                          <w:p>
                            <w:pPr>
                              <w:spacing w:before="33" w:line="270" w:lineRule="exact"/>
                              <w:ind w:left="0" w:right="0" w:firstLine="0"/>
                              <w:jc w:val="left"/>
                              <w:rPr>
                                <w:rFonts w:ascii="Courier New"/>
                                <w:sz w:val="24"/>
                              </w:rPr>
                            </w:pPr>
                            <w:r>
                              <w:rPr>
                                <w:rFonts w:ascii="Courier New"/>
                                <w:color w:val="333333"/>
                                <w:sz w:val="24"/>
                              </w:rPr>
                              <w:t>master</w:t>
                            </w:r>
                          </w:p>
                        </w:txbxContent>
                      </wps:txbx>
                      <wps:bodyPr lIns="0" tIns="0" rIns="0" bIns="0" upright="1"/>
                    </wps:wsp>
                  </a:graphicData>
                </a:graphic>
              </wp:anchor>
            </w:drawing>
          </mc:Choice>
          <mc:Fallback>
            <w:pict>
              <v:shape id="文本框 231" o:spid="_x0000_s1026" o:spt="202" type="#_x0000_t202" style="position:absolute;left:0pt;margin-left:146.4pt;margin-top:14.45pt;height:15.15pt;width:43.25pt;mso-position-horizontal-relative:page;z-index:-251639808;mso-width-relative:page;mso-height-relative:page;" fillcolor="#EDEDED" filled="t" stroked="f" coordsize="21600,21600" o:gfxdata="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O4VOJnXAAAACQEAAA8AAAAAAAAAAQAgAAAA&#10;IgAAAGRycy9kb3ducmV2LnhtbFBLAQIUABQAAAAIAIdO4kDngd+70wEAAJ4DAAAOAAAAAAAAAAEA&#10;IAAAACYBAABkcnMvZTJvRG9jLnhtbFBLBQYAAAAABgAGAFkBAABrBQAAAAA=&#10;">
                <v:fill on="t" focussize="0,0"/>
                <v:stroke on="f"/>
                <v:imagedata o:title=""/>
                <o:lock v:ext="edit" aspectratio="f"/>
                <v:textbox inset="0mm,0mm,0mm,0mm">
                  <w:txbxContent>
                    <w:p>
                      <w:pPr>
                        <w:spacing w:before="33" w:line="270" w:lineRule="exact"/>
                        <w:ind w:left="0" w:right="0" w:firstLine="0"/>
                        <w:jc w:val="left"/>
                        <w:rPr>
                          <w:rFonts w:ascii="Courier New"/>
                          <w:sz w:val="24"/>
                        </w:rPr>
                      </w:pPr>
                      <w:r>
                        <w:rPr>
                          <w:rFonts w:ascii="Courier New"/>
                          <w:color w:val="333333"/>
                          <w:sz w:val="24"/>
                        </w:rPr>
                        <w:t>master</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page">
                  <wp:posOffset>2737485</wp:posOffset>
                </wp:positionH>
                <wp:positionV relativeFrom="paragraph">
                  <wp:posOffset>-1270</wp:posOffset>
                </wp:positionV>
                <wp:extent cx="1818640" cy="176530"/>
                <wp:effectExtent l="0" t="0" r="0" b="0"/>
                <wp:wrapNone/>
                <wp:docPr id="140" name="文本框 232"/>
                <wp:cNvGraphicFramePr/>
                <a:graphic xmlns:a="http://schemas.openxmlformats.org/drawingml/2006/main">
                  <a:graphicData uri="http://schemas.microsoft.com/office/word/2010/wordprocessingShape">
                    <wps:wsp>
                      <wps:cNvSpPr txBox="1"/>
                      <wps:spPr>
                        <a:xfrm>
                          <a:off x="0" y="0"/>
                          <a:ext cx="1818640" cy="176530"/>
                        </a:xfrm>
                        <a:prstGeom prst="rect">
                          <a:avLst/>
                        </a:prstGeom>
                        <a:solidFill>
                          <a:srgbClr val="FBFBF9"/>
                        </a:solidFill>
                        <a:ln>
                          <a:noFill/>
                        </a:ln>
                      </wps:spPr>
                      <wps:txbx>
                        <w:txbxContent>
                          <w:p>
                            <w:pPr>
                              <w:pStyle w:val="6"/>
                              <w:spacing w:before="2"/>
                              <w:ind w:left="105"/>
                            </w:pPr>
                            <w:r>
                              <w:rPr>
                                <w:color w:val="4E443B"/>
                              </w:rPr>
                              <w:t>所做的修改， 你可以使用</w:t>
                            </w:r>
                          </w:p>
                        </w:txbxContent>
                      </wps:txbx>
                      <wps:bodyPr lIns="0" tIns="0" rIns="0" bIns="0" upright="1"/>
                    </wps:wsp>
                  </a:graphicData>
                </a:graphic>
              </wp:anchor>
            </w:drawing>
          </mc:Choice>
          <mc:Fallback>
            <w:pict>
              <v:shape id="文本框 232" o:spid="_x0000_s1026" o:spt="202" type="#_x0000_t202" style="position:absolute;left:0pt;margin-left:215.55pt;margin-top:-0.1pt;height:13.9pt;width:143.2pt;mso-position-horizontal-relative:page;z-index:251662336;mso-width-relative:page;mso-height-relative:page;" fillcolor="#FBFBF9" filled="t" stroked="f" coordsize="21600,21600" o:gfxdata="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FH7jzZAAAACAEAAA8AAAAAAAAAAQAg&#10;AAAAIgAAAGRycy9kb3ducmV2LnhtbFBLAQIUABQAAAAIAIdO4kBjFHBu1AEAAJ8DAAAOAAAAAAAA&#10;AAEAIAAAACgBAABkcnMvZTJvRG9jLnhtbFBLBQYAAAAABgAGAFkBAABuBQAAAAA=&#10;">
                <v:fill on="t" focussize="0,0"/>
                <v:stroke on="f"/>
                <v:imagedata o:title=""/>
                <o:lock v:ext="edit" aspectratio="f"/>
                <v:textbox inset="0mm,0mm,0mm,0mm">
                  <w:txbxContent>
                    <w:p>
                      <w:pPr>
                        <w:pStyle w:val="6"/>
                        <w:spacing w:before="2"/>
                        <w:ind w:left="105"/>
                      </w:pPr>
                      <w:r>
                        <w:rPr>
                          <w:color w:val="4E443B"/>
                        </w:rPr>
                        <w:t>所做的修改， 你可以使用</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page">
                  <wp:posOffset>2188210</wp:posOffset>
                </wp:positionH>
                <wp:positionV relativeFrom="paragraph">
                  <wp:posOffset>-1270</wp:posOffset>
                </wp:positionV>
                <wp:extent cx="549275" cy="176530"/>
                <wp:effectExtent l="0" t="0" r="0" b="0"/>
                <wp:wrapNone/>
                <wp:docPr id="141" name="文本框 233"/>
                <wp:cNvGraphicFramePr/>
                <a:graphic xmlns:a="http://schemas.openxmlformats.org/drawingml/2006/main">
                  <a:graphicData uri="http://schemas.microsoft.com/office/word/2010/wordprocessingShape">
                    <wps:wsp>
                      <wps:cNvSpPr txBox="1"/>
                      <wps:spPr>
                        <a:xfrm>
                          <a:off x="0" y="0"/>
                          <a:ext cx="549275" cy="176530"/>
                        </a:xfrm>
                        <a:prstGeom prst="rect">
                          <a:avLst/>
                        </a:prstGeom>
                        <a:solidFill>
                          <a:srgbClr val="EDEDED"/>
                        </a:solidFill>
                        <a:ln>
                          <a:noFill/>
                        </a:ln>
                      </wps:spPr>
                      <wps:txbx>
                        <w:txbxContent>
                          <w:p>
                            <w:pPr>
                              <w:spacing w:before="12" w:line="265" w:lineRule="exact"/>
                              <w:ind w:left="0" w:right="0" w:firstLine="0"/>
                              <w:jc w:val="left"/>
                              <w:rPr>
                                <w:rFonts w:ascii="Courier New"/>
                                <w:sz w:val="24"/>
                              </w:rPr>
                            </w:pPr>
                            <w:r>
                              <w:rPr>
                                <w:rFonts w:ascii="Courier New"/>
                                <w:color w:val="333333"/>
                                <w:sz w:val="24"/>
                              </w:rPr>
                              <w:t>hotfix</w:t>
                            </w:r>
                          </w:p>
                        </w:txbxContent>
                      </wps:txbx>
                      <wps:bodyPr lIns="0" tIns="0" rIns="0" bIns="0" upright="1"/>
                    </wps:wsp>
                  </a:graphicData>
                </a:graphic>
              </wp:anchor>
            </w:drawing>
          </mc:Choice>
          <mc:Fallback>
            <w:pict>
              <v:shape id="文本框 233" o:spid="_x0000_s1026" o:spt="202" type="#_x0000_t202" style="position:absolute;left:0pt;margin-left:172.3pt;margin-top:-0.1pt;height:13.9pt;width:43.25pt;mso-position-horizontal-relative:page;z-index:251662336;mso-width-relative:page;mso-height-relative:page;" fillcolor="#EDEDED" filled="t" stroked="f" coordsize="21600,21600" o:gfxdata="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DK45w1QAAAAgBAAAPAAAAAAAAAAEAIAAA&#10;ACIAAABkcnMvZG93bnJldi54bWxQSwECFAAUAAAACACHTuJATQoBiNYBAACeAwAADgAAAAAAAAAB&#10;ACAAAAAkAQAAZHJzL2Uyb0RvYy54bWxQSwUGAAAAAAYABgBZAQAAbAUAAAAA&#10;">
                <v:fill on="t" focussize="0,0"/>
                <v:stroke on="f"/>
                <v:imagedata o:title=""/>
                <o:lock v:ext="edit" aspectratio="f"/>
                <v:textbox inset="0mm,0mm,0mm,0mm">
                  <w:txbxContent>
                    <w:p>
                      <w:pPr>
                        <w:spacing w:before="12" w:line="265" w:lineRule="exact"/>
                        <w:ind w:left="0" w:right="0" w:firstLine="0"/>
                        <w:jc w:val="left"/>
                        <w:rPr>
                          <w:rFonts w:ascii="Courier New"/>
                          <w:sz w:val="24"/>
                        </w:rPr>
                      </w:pPr>
                      <w:r>
                        <w:rPr>
                          <w:rFonts w:ascii="Courier New"/>
                          <w:color w:val="333333"/>
                          <w:sz w:val="24"/>
                        </w:rPr>
                        <w:t>hotfix</w:t>
                      </w:r>
                    </w:p>
                  </w:txbxContent>
                </v:textbox>
              </v:shape>
            </w:pict>
          </mc:Fallback>
        </mc:AlternateContent>
      </w:r>
      <w:r>
        <w:rPr>
          <w:color w:val="4E443B"/>
          <w:shd w:val="clear" w:color="auto" w:fill="FBFBF9"/>
        </w:rPr>
        <w:t>要拉取将</w:t>
      </w:r>
    </w:p>
    <w:p>
      <w:pPr>
        <w:spacing w:before="0" w:line="304" w:lineRule="auto"/>
        <w:ind w:left="1420" w:right="0" w:hanging="420"/>
        <w:jc w:val="left"/>
        <w:rPr>
          <w:rFonts w:ascii="Times New Roman" w:eastAsia="Times New Roman"/>
          <w:b/>
          <w:sz w:val="21"/>
        </w:rPr>
      </w:pPr>
      <w:r>
        <mc:AlternateContent>
          <mc:Choice Requires="wps">
            <w:drawing>
              <wp:anchor distT="0" distB="0" distL="114300" distR="114300" simplePos="0" relativeHeight="251676672" behindDoc="1" locked="0" layoutInCell="1" allowOverlap="1">
                <wp:simplePos x="0" y="0"/>
                <wp:positionH relativeFrom="page">
                  <wp:posOffset>2924810</wp:posOffset>
                </wp:positionH>
                <wp:positionV relativeFrom="paragraph">
                  <wp:posOffset>179070</wp:posOffset>
                </wp:positionV>
                <wp:extent cx="546735" cy="0"/>
                <wp:effectExtent l="0" t="0" r="0" b="0"/>
                <wp:wrapNone/>
                <wp:docPr id="582" name="直线 234"/>
                <wp:cNvGraphicFramePr/>
                <a:graphic xmlns:a="http://schemas.openxmlformats.org/drawingml/2006/main">
                  <a:graphicData uri="http://schemas.microsoft.com/office/word/2010/wordprocessingShape">
                    <wps:wsp>
                      <wps:cNvSpPr/>
                      <wps:spPr>
                        <a:xfrm>
                          <a:off x="0" y="0"/>
                          <a:ext cx="546735"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234" o:spid="_x0000_s1026" o:spt="20" style="position:absolute;left:0pt;margin-left:230.3pt;margin-top:14.1pt;height:0pt;width:43.05pt;mso-position-horizontal-relative:page;z-index:-251639808;mso-width-relative:page;mso-height-relative:page;" filled="f" stroked="t" coordsize="21600,21600" o:gfxdata="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AN&#10;gjTVAAAACQEAAA8AAAAAAAAAAQAgAAAAIgAAAGRycy9kb3ducmV2LnhtbFBLAQIUABQAAAAIAIdO&#10;4kAGgK2G7QEAAN4DAAAOAAAAAAAAAAEAIAAAACQBAABkcnMvZTJvRG9jLnhtbFBLBQYAAAAABgAG&#10;AFkBAACDBQAAAAA=&#10;">
                <v:fill on="f" focussize="0,0"/>
                <v:stroke weight="0.72pt" color="#F5F5F5" joinstyle="round"/>
                <v:imagedata o:title=""/>
                <o:lock v:ext="edit" aspectratio="f"/>
              </v:line>
            </w:pict>
          </mc:Fallback>
        </mc:AlternateContent>
      </w:r>
      <w:r>
        <w:rPr>
          <w:color w:val="4E443B"/>
          <w:spacing w:val="-3"/>
          <w:sz w:val="21"/>
          <w:shd w:val="clear" w:color="auto" w:fill="FBFBF9"/>
        </w:rPr>
        <w:t>使命，再将其合并回</w:t>
      </w:r>
      <w:r>
        <w:rPr>
          <w:color w:val="4E443B"/>
          <w:spacing w:val="-3"/>
          <w:sz w:val="21"/>
        </w:rPr>
        <w:t xml:space="preserve"> </w:t>
      </w:r>
      <w:r>
        <w:rPr>
          <w:rFonts w:ascii="Times New Roman" w:eastAsia="Times New Roman"/>
          <w:b/>
          <w:color w:val="FF0000"/>
          <w:spacing w:val="-3"/>
          <w:sz w:val="21"/>
        </w:rPr>
        <w:t>git checkout</w:t>
      </w:r>
      <w:r>
        <w:rPr>
          <w:rFonts w:ascii="Times New Roman" w:eastAsia="Times New Roman"/>
          <w:b/>
          <w:color w:val="FF0000"/>
          <w:spacing w:val="-6"/>
          <w:sz w:val="21"/>
        </w:rPr>
        <w:t xml:space="preserve"> </w:t>
      </w:r>
      <w:r>
        <w:rPr>
          <w:rFonts w:ascii="Times New Roman" w:eastAsia="Times New Roman"/>
          <w:b/>
          <w:color w:val="FF0000"/>
          <w:sz w:val="21"/>
        </w:rPr>
        <w:t>master git merge</w:t>
      </w:r>
      <w:r>
        <w:rPr>
          <w:rFonts w:ascii="Times New Roman" w:eastAsia="Times New Roman"/>
          <w:b/>
          <w:color w:val="FF0000"/>
          <w:spacing w:val="-2"/>
          <w:sz w:val="21"/>
        </w:rPr>
        <w:t xml:space="preserve"> </w:t>
      </w:r>
      <w:r>
        <w:rPr>
          <w:rFonts w:ascii="Times New Roman" w:eastAsia="Times New Roman"/>
          <w:b/>
          <w:color w:val="FF0000"/>
          <w:sz w:val="21"/>
        </w:rPr>
        <w:t>iss53</w:t>
      </w:r>
    </w:p>
    <w:p>
      <w:pPr>
        <w:pStyle w:val="10"/>
        <w:numPr>
          <w:ilvl w:val="1"/>
          <w:numId w:val="9"/>
        </w:numPr>
        <w:tabs>
          <w:tab w:val="left" w:pos="1421"/>
        </w:tabs>
        <w:spacing w:before="0" w:after="0" w:line="331" w:lineRule="exact"/>
        <w:ind w:left="1420" w:right="0" w:hanging="269"/>
        <w:jc w:val="left"/>
        <w:rPr>
          <w:b/>
          <w:sz w:val="18"/>
        </w:rPr>
      </w:pPr>
      <w:r>
        <w:rPr>
          <w:b/>
          <w:sz w:val="18"/>
        </w:rPr>
        <w:t>典型合并</w:t>
      </w:r>
    </w:p>
    <w:p>
      <w:pPr>
        <w:pStyle w:val="6"/>
        <w:rPr>
          <w:rFonts w:ascii="Microsoft JhengHei"/>
          <w:b/>
          <w:sz w:val="20"/>
        </w:rPr>
      </w:pPr>
      <w:r>
        <w:br w:type="column"/>
      </w:r>
    </w:p>
    <w:p>
      <w:pPr>
        <w:pStyle w:val="6"/>
        <w:spacing w:before="13"/>
        <w:rPr>
          <w:rFonts w:ascii="Microsoft JhengHei"/>
          <w:b/>
          <w:sz w:val="10"/>
        </w:rPr>
      </w:pPr>
      <w:r>
        <mc:AlternateContent>
          <mc:Choice Requires="wps">
            <w:drawing>
              <wp:anchor distT="0" distB="0" distL="0" distR="0" simplePos="0" relativeHeight="251660288" behindDoc="0" locked="0" layoutInCell="1" allowOverlap="1">
                <wp:simplePos x="0" y="0"/>
                <wp:positionH relativeFrom="page">
                  <wp:posOffset>3182620</wp:posOffset>
                </wp:positionH>
                <wp:positionV relativeFrom="paragraph">
                  <wp:posOffset>154940</wp:posOffset>
                </wp:positionV>
                <wp:extent cx="457200" cy="0"/>
                <wp:effectExtent l="0" t="0" r="0" b="0"/>
                <wp:wrapTopAndBottom/>
                <wp:docPr id="105" name="直线 235"/>
                <wp:cNvGraphicFramePr/>
                <a:graphic xmlns:a="http://schemas.openxmlformats.org/drawingml/2006/main">
                  <a:graphicData uri="http://schemas.microsoft.com/office/word/2010/wordprocessingShape">
                    <wps:wsp>
                      <wps:cNvSpPr/>
                      <wps:spPr>
                        <a:xfrm>
                          <a:off x="0" y="0"/>
                          <a:ext cx="45720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235" o:spid="_x0000_s1026" o:spt="20" style="position:absolute;left:0pt;margin-left:250.6pt;margin-top:12.2pt;height:0pt;width:36pt;mso-position-horizontal-relative:page;mso-wrap-distance-bottom:0pt;mso-wrap-distance-top:0pt;z-index:251660288;mso-width-relative:page;mso-height-relative:page;" filled="f" stroked="t" coordsize="21600,21600" o:gfxdata="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euHEV&#10;1QAAAAkBAAAPAAAAAAAAAAEAIAAAACIAAABkcnMvZG93bnJldi54bWxQSwECFAAUAAAACACHTuJA&#10;FApOeOsBAADeAwAADgAAAAAAAAABACAAAAAkAQAAZHJzL2Uyb0RvYy54bWxQSwUGAAAAAAYABgBZ&#10;AQAAgQUAAAAA&#10;">
                <v:fill on="f" focussize="0,0"/>
                <v:stroke weight="0.72pt" color="#F5F5F5" joinstyle="round"/>
                <v:imagedata o:title=""/>
                <o:lock v:ext="edit" aspectratio="f"/>
                <w10:wrap type="topAndBottom"/>
              </v:line>
            </w:pict>
          </mc:Fallback>
        </mc:AlternateContent>
      </w:r>
    </w:p>
    <w:p>
      <w:pPr>
        <w:pStyle w:val="6"/>
        <w:ind w:left="872"/>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分支，或者你也可以等到</w:t>
      </w:r>
    </w:p>
    <w:p>
      <w:pPr>
        <w:pStyle w:val="6"/>
        <w:spacing w:before="43"/>
        <w:ind w:left="608"/>
      </w:pPr>
      <w:r>
        <mc:AlternateContent>
          <mc:Choice Requires="wpg">
            <w:drawing>
              <wp:anchor distT="0" distB="0" distL="114300" distR="114300" simplePos="0" relativeHeight="251662336" behindDoc="0" locked="0" layoutInCell="1" allowOverlap="1">
                <wp:simplePos x="0" y="0"/>
                <wp:positionH relativeFrom="page">
                  <wp:posOffset>4556125</wp:posOffset>
                </wp:positionH>
                <wp:positionV relativeFrom="paragraph">
                  <wp:posOffset>-392430</wp:posOffset>
                </wp:positionV>
                <wp:extent cx="1504950" cy="35560"/>
                <wp:effectExtent l="0" t="0" r="0" b="0"/>
                <wp:wrapNone/>
                <wp:docPr id="144" name="组合 236"/>
                <wp:cNvGraphicFramePr/>
                <a:graphic xmlns:a="http://schemas.openxmlformats.org/drawingml/2006/main">
                  <a:graphicData uri="http://schemas.microsoft.com/office/word/2010/wordprocessingGroup">
                    <wpg:wgp>
                      <wpg:cNvGrpSpPr/>
                      <wpg:grpSpPr>
                        <a:xfrm>
                          <a:off x="0" y="0"/>
                          <a:ext cx="1504950" cy="35560"/>
                          <a:chOff x="7175" y="-618"/>
                          <a:chExt cx="2370" cy="56"/>
                        </a:xfrm>
                      </wpg:grpSpPr>
                      <wps:wsp>
                        <wps:cNvPr id="142" name="直线 237"/>
                        <wps:cNvSpPr/>
                        <wps:spPr>
                          <a:xfrm>
                            <a:off x="7521" y="-611"/>
                            <a:ext cx="717" cy="0"/>
                          </a:xfrm>
                          <a:prstGeom prst="line">
                            <a:avLst/>
                          </a:prstGeom>
                          <a:ln w="9144" cap="flat" cmpd="sng">
                            <a:solidFill>
                              <a:srgbClr val="F5F5F5"/>
                            </a:solidFill>
                            <a:prstDash val="solid"/>
                            <a:headEnd type="none" w="med" len="med"/>
                            <a:tailEnd type="none" w="med" len="med"/>
                          </a:ln>
                        </wps:spPr>
                        <wps:bodyPr upright="1"/>
                      </wps:wsp>
                      <wps:wsp>
                        <wps:cNvPr id="143" name="直线 238"/>
                        <wps:cNvSpPr/>
                        <wps:spPr>
                          <a:xfrm>
                            <a:off x="7175" y="-570"/>
                            <a:ext cx="2369"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236" o:spid="_x0000_s1026" o:spt="203" style="position:absolute;left:0pt;margin-left:358.75pt;margin-top:-30.9pt;height:2.8pt;width:118.5pt;mso-position-horizontal-relative:page;z-index:251662336;mso-width-relative:page;mso-height-relative:page;" coordorigin="7175,-618" coordsize="2370,56" o:gfxdata="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GgxoS2gAA&#10;AAsBAAAPAAAAAAAAAAEAIAAAACIAAABkcnMvZG93bnJldi54bWxQSwECFAAUAAAACACHTuJA2Gvt&#10;no4CAAAWBwAADgAAAAAAAAABACAAAAApAQAAZHJzL2Uyb0RvYy54bWxQSwUGAAAAAAYABgBZAQAA&#10;KQYAAAAA&#10;">
                <o:lock v:ext="edit" aspectratio="f"/>
                <v:line id="直线 237" o:spid="_x0000_s1026" o:spt="20" style="position:absolute;left:7521;top:-611;height:0;width:717;" filled="f" stroked="t" coordsize="21600,21600" o:gfxdata="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LTnxr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238" o:spid="_x0000_s1026" o:spt="20" style="position:absolute;left:7175;top:-570;height:0;width:2369;" filled="f" stroked="t" coordsize="21600,21600" o:gfxdata="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4Ql25AAAA3AAA&#10;AA8AAAAAAAAAAQAgAAAAIgAAAGRycy9kb3ducmV2LnhtbFBLAQIUABQAAAAIAIdO4kAzLwWeOwAA&#10;ADkAAAAQAAAAAAAAAAEAIAAAAAgBAABkcnMvc2hhcGV4bWwueG1sUEsFBgAAAAAGAAYAWwEAALID&#10;AAAAAA==&#10;">
                  <v:fill on="f" focussize="0,0"/>
                  <v:stroke weight="0.72pt" color="#F5F5F5" joinstyle="round"/>
                  <v:imagedata o:title=""/>
                  <o:lock v:ext="edit" aspectratio="f"/>
                </v:line>
              </v:group>
            </w:pict>
          </mc:Fallback>
        </mc:AlternateContent>
      </w:r>
      <w:r>
        <mc:AlternateContent>
          <mc:Choice Requires="wpg">
            <w:drawing>
              <wp:anchor distT="0" distB="0" distL="114300" distR="114300" simplePos="0" relativeHeight="251662336" behindDoc="0" locked="0" layoutInCell="1" allowOverlap="1">
                <wp:simplePos x="0" y="0"/>
                <wp:positionH relativeFrom="page">
                  <wp:posOffset>4556125</wp:posOffset>
                </wp:positionH>
                <wp:positionV relativeFrom="paragraph">
                  <wp:posOffset>-194310</wp:posOffset>
                </wp:positionV>
                <wp:extent cx="1504950" cy="35560"/>
                <wp:effectExtent l="0" t="0" r="0" b="0"/>
                <wp:wrapNone/>
                <wp:docPr id="121" name="组合 239"/>
                <wp:cNvGraphicFramePr/>
                <a:graphic xmlns:a="http://schemas.openxmlformats.org/drawingml/2006/main">
                  <a:graphicData uri="http://schemas.microsoft.com/office/word/2010/wordprocessingGroup">
                    <wpg:wgp>
                      <wpg:cNvGrpSpPr/>
                      <wpg:grpSpPr>
                        <a:xfrm>
                          <a:off x="0" y="0"/>
                          <a:ext cx="1504950" cy="35560"/>
                          <a:chOff x="7175" y="-306"/>
                          <a:chExt cx="2370" cy="56"/>
                        </a:xfrm>
                      </wpg:grpSpPr>
                      <wps:wsp>
                        <wps:cNvPr id="119" name="直线 240"/>
                        <wps:cNvSpPr/>
                        <wps:spPr>
                          <a:xfrm>
                            <a:off x="7175" y="-299"/>
                            <a:ext cx="2369" cy="0"/>
                          </a:xfrm>
                          <a:prstGeom prst="line">
                            <a:avLst/>
                          </a:prstGeom>
                          <a:ln w="9144" cap="flat" cmpd="sng">
                            <a:solidFill>
                              <a:srgbClr val="F5F5F5"/>
                            </a:solidFill>
                            <a:prstDash val="solid"/>
                            <a:headEnd type="none" w="med" len="med"/>
                            <a:tailEnd type="none" w="med" len="med"/>
                          </a:ln>
                        </wps:spPr>
                        <wps:bodyPr upright="1"/>
                      </wps:wsp>
                      <wps:wsp>
                        <wps:cNvPr id="120" name="直线 241"/>
                        <wps:cNvSpPr/>
                        <wps:spPr>
                          <a:xfrm>
                            <a:off x="8241" y="-258"/>
                            <a:ext cx="720"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239" o:spid="_x0000_s1026" o:spt="203" style="position:absolute;left:0pt;margin-left:358.75pt;margin-top:-15.3pt;height:2.8pt;width:118.5pt;mso-position-horizontal-relative:page;z-index:251662336;mso-width-relative:page;mso-height-relative:page;" coordorigin="7175,-306" coordsize="2370,56" o:gfxdata="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9UPQ6tsAAAALAQAADwAAAAAAAAABACAAAAAiAAAAZHJzL2Rvd25yZXYueG1sUEsBAhQAFAAA&#10;AAgAh07iQIMvrQCXAgAAFgcAAA4AAAAAAAAAAQAgAAAAKgEAAGRycy9lMm9Eb2MueG1sUEsFBgAA&#10;AAAGAAYAWQEAADMGAAAAAA==&#10;">
                <o:lock v:ext="edit" aspectratio="f"/>
                <v:line id="直线 240" o:spid="_x0000_s1026" o:spt="20" style="position:absolute;left:7175;top:-299;height:0;width:2369;" filled="f" stroked="t" coordsize="21600,21600" o:gfxdata="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aNaqr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241" o:spid="_x0000_s1026" o:spt="20" style="position:absolute;left:8241;top:-258;height:0;width:720;" filled="f" stroked="t" coordsize="21600,21600" o:gfxdata="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9TmK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62336" behindDoc="0" locked="0" layoutInCell="1" allowOverlap="1">
                <wp:simplePos x="0" y="0"/>
                <wp:positionH relativeFrom="page">
                  <wp:posOffset>3182620</wp:posOffset>
                </wp:positionH>
                <wp:positionV relativeFrom="paragraph">
                  <wp:posOffset>-184785</wp:posOffset>
                </wp:positionV>
                <wp:extent cx="457200" cy="192405"/>
                <wp:effectExtent l="0" t="0" r="0" b="0"/>
                <wp:wrapNone/>
                <wp:docPr id="122" name="文本框 242"/>
                <wp:cNvGraphicFramePr/>
                <a:graphic xmlns:a="http://schemas.openxmlformats.org/drawingml/2006/main">
                  <a:graphicData uri="http://schemas.microsoft.com/office/word/2010/wordprocessingShape">
                    <wps:wsp>
                      <wps:cNvSpPr txBox="1"/>
                      <wps:spPr>
                        <a:xfrm>
                          <a:off x="0" y="0"/>
                          <a:ext cx="457200" cy="192405"/>
                        </a:xfrm>
                        <a:prstGeom prst="rect">
                          <a:avLst/>
                        </a:prstGeom>
                        <a:solidFill>
                          <a:srgbClr val="EDEDED"/>
                        </a:solidFill>
                        <a:ln>
                          <a:noFill/>
                        </a:ln>
                      </wps:spPr>
                      <wps:txbx>
                        <w:txbxContent>
                          <w:p>
                            <w:pPr>
                              <w:spacing w:before="33" w:line="270" w:lineRule="exact"/>
                              <w:ind w:left="0" w:right="-15" w:firstLine="0"/>
                              <w:jc w:val="left"/>
                              <w:rPr>
                                <w:rFonts w:ascii="Courier New"/>
                                <w:sz w:val="24"/>
                              </w:rPr>
                            </w:pPr>
                            <w:r>
                              <w:rPr>
                                <w:rFonts w:ascii="Courier New"/>
                                <w:color w:val="333333"/>
                                <w:sz w:val="24"/>
                              </w:rPr>
                              <w:t>iss53</w:t>
                            </w:r>
                          </w:p>
                        </w:txbxContent>
                      </wps:txbx>
                      <wps:bodyPr lIns="0" tIns="0" rIns="0" bIns="0" upright="1"/>
                    </wps:wsp>
                  </a:graphicData>
                </a:graphic>
              </wp:anchor>
            </w:drawing>
          </mc:Choice>
          <mc:Fallback>
            <w:pict>
              <v:shape id="文本框 242" o:spid="_x0000_s1026" o:spt="202" type="#_x0000_t202" style="position:absolute;left:0pt;margin-left:250.6pt;margin-top:-14.55pt;height:15.15pt;width:36pt;mso-position-horizontal-relative:page;z-index:251662336;mso-width-relative:page;mso-height-relative:page;" fillcolor="#EDEDED" filled="t" stroked="f" coordsize="21600,21600" o:gfxdata="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qXLHENUAAAAJAQAADwAAAAAAAAABACAAAAAiAAAA&#10;ZHJzL2Rvd25yZXYueG1sUEsBAhQAFAAAAAgAh07iQDrWobzRAQAAngMAAA4AAAAAAAAAAQAgAAAA&#10;JAEAAGRycy9lMm9Eb2MueG1sUEsFBgAAAAAGAAYAWQEAAGcFAAAAAA==&#10;">
                <v:fill on="t" focussize="0,0"/>
                <v:stroke on="f"/>
                <v:imagedata o:title=""/>
                <o:lock v:ext="edit" aspectratio="f"/>
                <v:textbox inset="0mm,0mm,0mm,0mm">
                  <w:txbxContent>
                    <w:p>
                      <w:pPr>
                        <w:spacing w:before="33" w:line="270" w:lineRule="exact"/>
                        <w:ind w:left="0" w:right="-15" w:firstLine="0"/>
                        <w:jc w:val="left"/>
                        <w:rPr>
                          <w:rFonts w:ascii="Courier New"/>
                          <w:sz w:val="24"/>
                        </w:rPr>
                      </w:pPr>
                      <w:r>
                        <w:rPr>
                          <w:rFonts w:ascii="Courier New"/>
                          <w:color w:val="333333"/>
                          <w:sz w:val="24"/>
                        </w:rPr>
                        <w:t>iss53</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page">
                  <wp:posOffset>4556125</wp:posOffset>
                </wp:positionH>
                <wp:positionV relativeFrom="paragraph">
                  <wp:posOffset>-370205</wp:posOffset>
                </wp:positionV>
                <wp:extent cx="1504950" cy="176530"/>
                <wp:effectExtent l="0" t="0" r="0" b="0"/>
                <wp:wrapNone/>
                <wp:docPr id="117" name="文本框 243"/>
                <wp:cNvGraphicFramePr/>
                <a:graphic xmlns:a="http://schemas.openxmlformats.org/drawingml/2006/main">
                  <a:graphicData uri="http://schemas.microsoft.com/office/word/2010/wordprocessingShape">
                    <wps:wsp>
                      <wps:cNvSpPr txBox="1"/>
                      <wps:spPr>
                        <a:xfrm>
                          <a:off x="0" y="0"/>
                          <a:ext cx="1504950" cy="176530"/>
                        </a:xfrm>
                        <a:prstGeom prst="rect">
                          <a:avLst/>
                        </a:prstGeom>
                        <a:solidFill>
                          <a:srgbClr val="EDEDED"/>
                        </a:solidFill>
                        <a:ln>
                          <a:noFill/>
                        </a:ln>
                      </wps:spPr>
                      <wps:txbx>
                        <w:txbxContent>
                          <w:p>
                            <w:pPr>
                              <w:spacing w:before="12" w:line="265" w:lineRule="exact"/>
                              <w:ind w:left="0" w:right="0" w:firstLine="0"/>
                              <w:jc w:val="left"/>
                              <w:rPr>
                                <w:rFonts w:ascii="Courier New"/>
                                <w:sz w:val="24"/>
                              </w:rPr>
                            </w:pPr>
                            <w:r>
                              <w:rPr>
                                <w:rFonts w:ascii="Courier New"/>
                                <w:color w:val="333333"/>
                                <w:sz w:val="24"/>
                              </w:rPr>
                              <w:t>git merge</w:t>
                            </w:r>
                            <w:r>
                              <w:rPr>
                                <w:rFonts w:ascii="Courier New"/>
                                <w:color w:val="333333"/>
                                <w:spacing w:val="52"/>
                                <w:sz w:val="24"/>
                              </w:rPr>
                              <w:t xml:space="preserve"> </w:t>
                            </w:r>
                            <w:r>
                              <w:rPr>
                                <w:rFonts w:ascii="Courier New"/>
                                <w:color w:val="333333"/>
                                <w:sz w:val="24"/>
                              </w:rPr>
                              <w:t>master</w:t>
                            </w:r>
                          </w:p>
                        </w:txbxContent>
                      </wps:txbx>
                      <wps:bodyPr lIns="0" tIns="0" rIns="0" bIns="0" upright="1"/>
                    </wps:wsp>
                  </a:graphicData>
                </a:graphic>
              </wp:anchor>
            </w:drawing>
          </mc:Choice>
          <mc:Fallback>
            <w:pict>
              <v:shape id="文本框 243" o:spid="_x0000_s1026" o:spt="202" type="#_x0000_t202" style="position:absolute;left:0pt;margin-left:358.75pt;margin-top:-29.15pt;height:13.9pt;width:118.5pt;mso-position-horizontal-relative:page;z-index:251662336;mso-width-relative:page;mso-height-relative:page;" fillcolor="#EDEDED" filled="t" stroked="f" coordsize="21600,21600" o:gfxdata="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PMuWDXAAAACwEAAA8AAAAAAAAAAQAg&#10;AAAAIgAAAGRycy9kb3ducmV2LnhtbFBLAQIUABQAAAAIAIdO4kAUS+wk1gEAAJ8DAAAOAAAAAAAA&#10;AAEAIAAAACYBAABkcnMvZTJvRG9jLnhtbFBLBQYAAAAABgAGAFkBAABuBQAAAAA=&#10;">
                <v:fill on="t" focussize="0,0"/>
                <v:stroke on="f"/>
                <v:imagedata o:title=""/>
                <o:lock v:ext="edit" aspectratio="f"/>
                <v:textbox inset="0mm,0mm,0mm,0mm">
                  <w:txbxContent>
                    <w:p>
                      <w:pPr>
                        <w:spacing w:before="12" w:line="265" w:lineRule="exact"/>
                        <w:ind w:left="0" w:right="0" w:firstLine="0"/>
                        <w:jc w:val="left"/>
                        <w:rPr>
                          <w:rFonts w:ascii="Courier New"/>
                          <w:sz w:val="24"/>
                        </w:rPr>
                      </w:pPr>
                      <w:r>
                        <w:rPr>
                          <w:rFonts w:ascii="Courier New"/>
                          <w:color w:val="333333"/>
                          <w:sz w:val="24"/>
                        </w:rPr>
                        <w:t>git merge</w:t>
                      </w:r>
                      <w:r>
                        <w:rPr>
                          <w:rFonts w:ascii="Courier New"/>
                          <w:color w:val="333333"/>
                          <w:spacing w:val="52"/>
                          <w:sz w:val="24"/>
                        </w:rPr>
                        <w:t xml:space="preserve"> </w:t>
                      </w:r>
                      <w:r>
                        <w:rPr>
                          <w:rFonts w:ascii="Courier New"/>
                          <w:color w:val="333333"/>
                          <w:sz w:val="24"/>
                        </w:rPr>
                        <w:t>master</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page">
                  <wp:posOffset>4775200</wp:posOffset>
                </wp:positionH>
                <wp:positionV relativeFrom="paragraph">
                  <wp:posOffset>-554990</wp:posOffset>
                </wp:positionV>
                <wp:extent cx="456565" cy="176530"/>
                <wp:effectExtent l="0" t="0" r="0" b="0"/>
                <wp:wrapNone/>
                <wp:docPr id="118" name="文本框 244"/>
                <wp:cNvGraphicFramePr/>
                <a:graphic xmlns:a="http://schemas.openxmlformats.org/drawingml/2006/main">
                  <a:graphicData uri="http://schemas.microsoft.com/office/word/2010/wordprocessingShape">
                    <wps:wsp>
                      <wps:cNvSpPr txBox="1"/>
                      <wps:spPr>
                        <a:xfrm>
                          <a:off x="0" y="0"/>
                          <a:ext cx="456565" cy="176530"/>
                        </a:xfrm>
                        <a:prstGeom prst="rect">
                          <a:avLst/>
                        </a:prstGeom>
                        <a:solidFill>
                          <a:srgbClr val="EDEDED"/>
                        </a:solidFill>
                        <a:ln>
                          <a:noFill/>
                        </a:ln>
                      </wps:spPr>
                      <wps:txbx>
                        <w:txbxContent>
                          <w:p>
                            <w:pPr>
                              <w:spacing w:before="0" w:line="264" w:lineRule="exact"/>
                              <w:ind w:left="0" w:right="0" w:firstLine="0"/>
                              <w:jc w:val="left"/>
                              <w:rPr>
                                <w:rFonts w:ascii="Courier New"/>
                                <w:sz w:val="24"/>
                              </w:rPr>
                            </w:pPr>
                            <w:r>
                              <w:rPr>
                                <w:rFonts w:ascii="Courier New"/>
                                <w:color w:val="333333"/>
                                <w:spacing w:val="-1"/>
                                <w:sz w:val="24"/>
                              </w:rPr>
                              <w:t>iss53</w:t>
                            </w:r>
                          </w:p>
                        </w:txbxContent>
                      </wps:txbx>
                      <wps:bodyPr lIns="0" tIns="0" rIns="0" bIns="0" upright="1"/>
                    </wps:wsp>
                  </a:graphicData>
                </a:graphic>
              </wp:anchor>
            </w:drawing>
          </mc:Choice>
          <mc:Fallback>
            <w:pict>
              <v:shape id="文本框 244" o:spid="_x0000_s1026" o:spt="202" type="#_x0000_t202" style="position:absolute;left:0pt;margin-left:376pt;margin-top:-43.7pt;height:13.9pt;width:35.95pt;mso-position-horizontal-relative:page;z-index:251662336;mso-width-relative:page;mso-height-relative:page;" fillcolor="#EDEDED" filled="t" stroked="f" coordsize="21600,21600" o:gfxdata="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bIwMFtkAAAALAQAADwAAAAAAAAABACAA&#10;AAAiAAAAZHJzL2Rvd25yZXYueG1sUEsBAhQAFAAAAAgAh07iQASnIZrTAQAAngMAAA4AAAAAAAAA&#10;AQAgAAAAKAEAAGRycy9lMm9Eb2MueG1sUEsFBgAAAAAGAAYAWQEAAG0FAAAAAA==&#10;">
                <v:fill on="t" focussize="0,0"/>
                <v:stroke on="f"/>
                <v:imagedata o:title=""/>
                <o:lock v:ext="edit" aspectratio="f"/>
                <v:textbox inset="0mm,0mm,0mm,0mm">
                  <w:txbxContent>
                    <w:p>
                      <w:pPr>
                        <w:spacing w:before="0" w:line="264" w:lineRule="exact"/>
                        <w:ind w:left="0" w:right="0" w:firstLine="0"/>
                        <w:jc w:val="left"/>
                        <w:rPr>
                          <w:rFonts w:ascii="Courier New"/>
                          <w:sz w:val="24"/>
                        </w:rPr>
                      </w:pPr>
                      <w:r>
                        <w:rPr>
                          <w:rFonts w:ascii="Courier New"/>
                          <w:color w:val="333333"/>
                          <w:spacing w:val="-1"/>
                          <w:sz w:val="24"/>
                        </w:rPr>
                        <w:t>iss53</w:t>
                      </w:r>
                    </w:p>
                  </w:txbxContent>
                </v:textbox>
              </v:shape>
            </w:pict>
          </mc:Fallback>
        </mc:AlternateContent>
      </w: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分支。</w:t>
      </w:r>
    </w:p>
    <w:p>
      <w:pPr>
        <w:pStyle w:val="6"/>
        <w:ind w:left="38"/>
        <w:rPr>
          <w:sz w:val="20"/>
        </w:rPr>
      </w:pPr>
      <w:r>
        <w:br w:type="column"/>
      </w:r>
      <w:r>
        <w:rPr>
          <w:sz w:val="20"/>
        </w:rPr>
        <mc:AlternateContent>
          <mc:Choice Requires="wps">
            <w:drawing>
              <wp:inline distT="0" distB="0" distL="114300" distR="114300">
                <wp:extent cx="1186815" cy="180975"/>
                <wp:effectExtent l="0" t="0" r="0" b="0"/>
                <wp:docPr id="352" name="文本框 245"/>
                <wp:cNvGraphicFramePr/>
                <a:graphic xmlns:a="http://schemas.openxmlformats.org/drawingml/2006/main">
                  <a:graphicData uri="http://schemas.microsoft.com/office/word/2010/wordprocessingShape">
                    <wps:wsp>
                      <wps:cNvSpPr txBox="1"/>
                      <wps:spPr>
                        <a:xfrm>
                          <a:off x="0" y="0"/>
                          <a:ext cx="1186815" cy="180975"/>
                        </a:xfrm>
                        <a:prstGeom prst="rect">
                          <a:avLst/>
                        </a:prstGeom>
                        <a:solidFill>
                          <a:srgbClr val="FBFBF9"/>
                        </a:solidFill>
                        <a:ln>
                          <a:noFill/>
                        </a:ln>
                      </wps:spPr>
                      <wps:txbx>
                        <w:txbxContent>
                          <w:p>
                            <w:pPr>
                              <w:pStyle w:val="6"/>
                              <w:spacing w:line="258" w:lineRule="exact"/>
                              <w:ind w:left="70"/>
                            </w:pPr>
                            <w:r>
                              <w:rPr>
                                <w:color w:val="4E443B"/>
                              </w:rPr>
                              <w:t>分支中。 如果你需</w:t>
                            </w:r>
                          </w:p>
                        </w:txbxContent>
                      </wps:txbx>
                      <wps:bodyPr lIns="0" tIns="0" rIns="0" bIns="0" upright="1"/>
                    </wps:wsp>
                  </a:graphicData>
                </a:graphic>
              </wp:inline>
            </w:drawing>
          </mc:Choice>
          <mc:Fallback>
            <w:pict>
              <v:shape id="文本框 245" o:spid="_x0000_s1026" o:spt="202" type="#_x0000_t202" style="height:14.25pt;width:93.45pt;" fillcolor="#FBFBF9" filled="t" stroked="f" coordsize="21600,21600" o:gfxdata="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zg7cbtYAAAAEAQAADwAAAAAAAAABACAA&#10;AAAiAAAAZHJzL2Rvd25yZXYueG1sUEsBAhQAFAAAAAgAh07iQC+IzYnWAQAAnwMAAA4AAAAAAAAA&#10;AQAgAAAAJQEAAGRycy9lMm9Eb2MueG1sUEsFBgAAAAAGAAYAWQEAAG0FAAAAAA==&#10;">
                <v:fill on="t" focussize="0,0"/>
                <v:stroke on="f"/>
                <v:imagedata o:title=""/>
                <o:lock v:ext="edit" aspectratio="f"/>
                <v:textbox inset="0mm,0mm,0mm,0mm">
                  <w:txbxContent>
                    <w:p>
                      <w:pPr>
                        <w:pStyle w:val="6"/>
                        <w:spacing w:line="258" w:lineRule="exact"/>
                        <w:ind w:left="70"/>
                      </w:pPr>
                      <w:r>
                        <w:rPr>
                          <w:color w:val="4E443B"/>
                        </w:rPr>
                        <w:t>分支中。 如果你需</w:t>
                      </w:r>
                    </w:p>
                  </w:txbxContent>
                </v:textbox>
                <w10:wrap type="none"/>
                <w10:anchorlock/>
              </v:shape>
            </w:pict>
          </mc:Fallback>
        </mc:AlternateContent>
      </w:r>
    </w:p>
    <w:p>
      <w:pPr>
        <w:pStyle w:val="6"/>
        <w:spacing w:before="6"/>
        <w:rPr>
          <w:sz w:val="23"/>
        </w:rPr>
      </w:pPr>
    </w:p>
    <w:p>
      <w:pPr>
        <w:pStyle w:val="6"/>
        <w:ind w:left="760"/>
      </w:pPr>
      <w:r>
        <mc:AlternateContent>
          <mc:Choice Requires="wps">
            <w:drawing>
              <wp:anchor distT="0" distB="0" distL="114300" distR="114300" simplePos="0" relativeHeight="251662336" behindDoc="0" locked="0" layoutInCell="1" allowOverlap="1">
                <wp:simplePos x="0" y="0"/>
                <wp:positionH relativeFrom="page">
                  <wp:posOffset>5231765</wp:posOffset>
                </wp:positionH>
                <wp:positionV relativeFrom="paragraph">
                  <wp:posOffset>-13970</wp:posOffset>
                </wp:positionV>
                <wp:extent cx="458470" cy="192405"/>
                <wp:effectExtent l="0" t="0" r="0" b="0"/>
                <wp:wrapNone/>
                <wp:docPr id="124" name="文本框 246"/>
                <wp:cNvGraphicFramePr/>
                <a:graphic xmlns:a="http://schemas.openxmlformats.org/drawingml/2006/main">
                  <a:graphicData uri="http://schemas.microsoft.com/office/word/2010/wordprocessingShape">
                    <wps:wsp>
                      <wps:cNvSpPr txBox="1"/>
                      <wps:spPr>
                        <a:xfrm>
                          <a:off x="0" y="0"/>
                          <a:ext cx="458470" cy="192405"/>
                        </a:xfrm>
                        <a:prstGeom prst="rect">
                          <a:avLst/>
                        </a:prstGeom>
                        <a:solidFill>
                          <a:srgbClr val="EDEDED"/>
                        </a:solidFill>
                        <a:ln>
                          <a:noFill/>
                        </a:ln>
                      </wps:spPr>
                      <wps:txbx>
                        <w:txbxContent>
                          <w:p>
                            <w:pPr>
                              <w:spacing w:before="33" w:line="270" w:lineRule="exact"/>
                              <w:ind w:left="1" w:right="0" w:firstLine="0"/>
                              <w:jc w:val="left"/>
                              <w:rPr>
                                <w:rFonts w:ascii="Courier New"/>
                                <w:sz w:val="24"/>
                              </w:rPr>
                            </w:pPr>
                            <w:r>
                              <w:rPr>
                                <w:rFonts w:ascii="Courier New"/>
                                <w:color w:val="333333"/>
                                <w:sz w:val="24"/>
                              </w:rPr>
                              <w:t>iss53</w:t>
                            </w:r>
                          </w:p>
                        </w:txbxContent>
                      </wps:txbx>
                      <wps:bodyPr lIns="0" tIns="0" rIns="0" bIns="0" upright="1"/>
                    </wps:wsp>
                  </a:graphicData>
                </a:graphic>
              </wp:anchor>
            </w:drawing>
          </mc:Choice>
          <mc:Fallback>
            <w:pict>
              <v:shape id="文本框 246" o:spid="_x0000_s1026" o:spt="202" type="#_x0000_t202" style="position:absolute;left:0pt;margin-left:411.95pt;margin-top:-1.1pt;height:15.15pt;width:36.1pt;mso-position-horizontal-relative:page;z-index:251662336;mso-width-relative:page;mso-height-relative:page;" fillcolor="#EDEDED" filled="t" stroked="f" coordsize="21600,21600" o:gfxdata="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W7VMnWAAAACQEAAA8AAAAAAAAAAQAgAAAAIgAA&#10;AGRycy9kb3ducmV2LnhtbFBLAQIUABQAAAAIAIdO4kA2ycQT0QEAAJ4DAAAOAAAAAAAAAAEAIAAA&#10;ACUBAABkcnMvZTJvRG9jLnhtbFBLBQYAAAAABgAGAFkBAABoBQAAAAA=&#10;">
                <v:fill on="t" focussize="0,0"/>
                <v:stroke on="f"/>
                <v:imagedata o:title=""/>
                <o:lock v:ext="edit" aspectratio="f"/>
                <v:textbox inset="0mm,0mm,0mm,0mm">
                  <w:txbxContent>
                    <w:p>
                      <w:pPr>
                        <w:spacing w:before="33" w:line="270" w:lineRule="exact"/>
                        <w:ind w:left="1" w:right="0" w:firstLine="0"/>
                        <w:jc w:val="left"/>
                        <w:rPr>
                          <w:rFonts w:ascii="Courier New"/>
                          <w:sz w:val="24"/>
                        </w:rPr>
                      </w:pPr>
                      <w:r>
                        <w:rPr>
                          <w:rFonts w:ascii="Courier New"/>
                          <w:color w:val="333333"/>
                          <w:sz w:val="24"/>
                        </w:rPr>
                        <w:t>iss53</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page">
                  <wp:posOffset>6060440</wp:posOffset>
                </wp:positionH>
                <wp:positionV relativeFrom="paragraph">
                  <wp:posOffset>-203835</wp:posOffset>
                </wp:positionV>
                <wp:extent cx="358775" cy="185420"/>
                <wp:effectExtent l="0" t="0" r="0" b="0"/>
                <wp:wrapNone/>
                <wp:docPr id="123" name="文本框 247"/>
                <wp:cNvGraphicFramePr/>
                <a:graphic xmlns:a="http://schemas.openxmlformats.org/drawingml/2006/main">
                  <a:graphicData uri="http://schemas.microsoft.com/office/word/2010/wordprocessingShape">
                    <wps:wsp>
                      <wps:cNvSpPr txBox="1"/>
                      <wps:spPr>
                        <a:xfrm>
                          <a:off x="0" y="0"/>
                          <a:ext cx="358775" cy="185420"/>
                        </a:xfrm>
                        <a:prstGeom prst="rect">
                          <a:avLst/>
                        </a:prstGeom>
                        <a:solidFill>
                          <a:srgbClr val="FBFBF9"/>
                        </a:solidFill>
                        <a:ln>
                          <a:noFill/>
                        </a:ln>
                      </wps:spPr>
                      <wps:txbx>
                        <w:txbxContent>
                          <w:p>
                            <w:pPr>
                              <w:pStyle w:val="6"/>
                              <w:spacing w:before="9"/>
                              <w:ind w:left="108" w:right="-44"/>
                            </w:pPr>
                            <w:r>
                              <w:rPr>
                                <w:color w:val="4E443B"/>
                                <w:spacing w:val="33"/>
                              </w:rPr>
                              <w:t>命令</w:t>
                            </w:r>
                          </w:p>
                        </w:txbxContent>
                      </wps:txbx>
                      <wps:bodyPr lIns="0" tIns="0" rIns="0" bIns="0" upright="1"/>
                    </wps:wsp>
                  </a:graphicData>
                </a:graphic>
              </wp:anchor>
            </w:drawing>
          </mc:Choice>
          <mc:Fallback>
            <w:pict>
              <v:shape id="文本框 247" o:spid="_x0000_s1026" o:spt="202" type="#_x0000_t202" style="position:absolute;left:0pt;margin-left:477.2pt;margin-top:-16.05pt;height:14.6pt;width:28.25pt;mso-position-horizontal-relative:page;z-index:251662336;mso-width-relative:page;mso-height-relative:page;" fillcolor="#FBFBF9" filled="t" stroked="f" coordsize="21600,21600" o:gfxdata="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7Nyu62wAAAAsBAAAPAAAAAAAA&#10;AAEAIAAAACIAAABkcnMvZG93bnJldi54bWxQSwECFAAUAAAACACHTuJAVO8+c9YBAACeAwAADgAA&#10;AAAAAAABACAAAAAqAQAAZHJzL2Uyb0RvYy54bWxQSwUGAAAAAAYABgBZAQAAcgUAAAAA&#10;">
                <v:fill on="t" focussize="0,0"/>
                <v:stroke on="f"/>
                <v:imagedata o:title=""/>
                <o:lock v:ext="edit" aspectratio="f"/>
                <v:textbox inset="0mm,0mm,0mm,0mm">
                  <w:txbxContent>
                    <w:p>
                      <w:pPr>
                        <w:pStyle w:val="6"/>
                        <w:spacing w:before="9"/>
                        <w:ind w:left="108" w:right="-44"/>
                      </w:pPr>
                      <w:r>
                        <w:rPr>
                          <w:color w:val="4E443B"/>
                          <w:spacing w:val="33"/>
                        </w:rPr>
                        <w:t>命令</w:t>
                      </w:r>
                    </w:p>
                  </w:txbxContent>
                </v:textbox>
              </v:shape>
            </w:pict>
          </mc:Fallback>
        </mc:AlternateContent>
      </w: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分支完成其</w:t>
      </w:r>
    </w:p>
    <w:p>
      <w:pPr>
        <w:pStyle w:val="6"/>
        <w:spacing w:line="20" w:lineRule="exact"/>
        <w:ind w:left="31"/>
        <w:rPr>
          <w:sz w:val="2"/>
        </w:rPr>
      </w:pPr>
      <w:r>
        <w:rPr>
          <w:sz w:val="2"/>
        </w:rPr>
        <mc:AlternateContent>
          <mc:Choice Requires="wpg">
            <w:drawing>
              <wp:inline distT="0" distB="0" distL="114300" distR="114300">
                <wp:extent cx="457835" cy="9525"/>
                <wp:effectExtent l="0" t="0" r="0" b="0"/>
                <wp:docPr id="354" name="组合 248"/>
                <wp:cNvGraphicFramePr/>
                <a:graphic xmlns:a="http://schemas.openxmlformats.org/drawingml/2006/main">
                  <a:graphicData uri="http://schemas.microsoft.com/office/word/2010/wordprocessingGroup">
                    <wpg:wgp>
                      <wpg:cNvGrpSpPr/>
                      <wpg:grpSpPr>
                        <a:xfrm>
                          <a:off x="0" y="0"/>
                          <a:ext cx="457835" cy="9525"/>
                          <a:chOff x="0" y="0"/>
                          <a:chExt cx="721" cy="15"/>
                        </a:xfrm>
                      </wpg:grpSpPr>
                      <wps:wsp>
                        <wps:cNvPr id="353" name="直线 249"/>
                        <wps:cNvSpPr/>
                        <wps:spPr>
                          <a:xfrm>
                            <a:off x="0" y="7"/>
                            <a:ext cx="720"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248" o:spid="_x0000_s1026" o:spt="203" style="height:0.75pt;width:36.05pt;" coordsize="721,15" o:gfxdata="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iTbNtMAAAACAQAADwAA&#10;AAAAAAABACAAAAAiAAAAZHJzL2Rvd25yZXYueG1sUEsBAhQAFAAAAAgAh07iQK/VKq9UAgAAAwUA&#10;AA4AAAAAAAAAAQAgAAAAIgEAAGRycy9lMm9Eb2MueG1sUEsFBgAAAAAGAAYAWQEAAOgFAAAAAA==&#10;">
                <o:lock v:ext="edit" aspectratio="f"/>
                <v:line id="直线 249" o:spid="_x0000_s1026" o:spt="20" style="position:absolute;left:0;top:7;height:0;width:720;" filled="f" stroked="t" coordsize="21600,21600" o:gfxdata="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lumG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w10:wrap type="none"/>
                <w10:anchorlock/>
              </v:group>
            </w:pict>
          </mc:Fallback>
        </mc:AlternateContent>
      </w:r>
    </w:p>
    <w:p>
      <w:pPr>
        <w:spacing w:after="0" w:line="20" w:lineRule="exact"/>
        <w:rPr>
          <w:sz w:val="2"/>
        </w:rPr>
        <w:sectPr>
          <w:type w:val="continuous"/>
          <w:pgSz w:w="11910" w:h="16840"/>
          <w:pgMar w:top="1580" w:right="0" w:bottom="1260" w:left="1640" w:header="720" w:footer="720" w:gutter="0"/>
          <w:cols w:equalWidth="0" w:num="3">
            <w:col w:w="3181" w:space="40"/>
            <w:col w:w="3301" w:space="39"/>
            <w:col w:w="3709"/>
          </w:cols>
        </w:sectPr>
      </w:pPr>
    </w:p>
    <w:p>
      <w:pPr>
        <w:pStyle w:val="6"/>
        <w:spacing w:before="65" w:line="271" w:lineRule="auto"/>
        <w:ind w:left="1420" w:right="1793" w:firstLine="288"/>
        <w:jc w:val="both"/>
      </w:pPr>
      <w:r>
        <mc:AlternateContent>
          <mc:Choice Requires="wpg">
            <w:drawing>
              <wp:anchor distT="0" distB="0" distL="114300" distR="114300" simplePos="0" relativeHeight="251676672" behindDoc="1" locked="0" layoutInCell="1" allowOverlap="1">
                <wp:simplePos x="0" y="0"/>
                <wp:positionH relativeFrom="page">
                  <wp:posOffset>3639820</wp:posOffset>
                </wp:positionH>
                <wp:positionV relativeFrom="paragraph">
                  <wp:posOffset>43180</wp:posOffset>
                </wp:positionV>
                <wp:extent cx="549275" cy="181610"/>
                <wp:effectExtent l="0" t="0" r="0" b="0"/>
                <wp:wrapNone/>
                <wp:docPr id="528" name="组合 250"/>
                <wp:cNvGraphicFramePr/>
                <a:graphic xmlns:a="http://schemas.openxmlformats.org/drawingml/2006/main">
                  <a:graphicData uri="http://schemas.microsoft.com/office/word/2010/wordprocessingGroup">
                    <wpg:wgp>
                      <wpg:cNvGrpSpPr/>
                      <wpg:grpSpPr>
                        <a:xfrm>
                          <a:off x="0" y="0"/>
                          <a:ext cx="549275" cy="181610"/>
                          <a:chOff x="5732" y="69"/>
                          <a:chExt cx="865" cy="286"/>
                        </a:xfrm>
                      </wpg:grpSpPr>
                      <wps:wsp>
                        <wps:cNvPr id="525" name="矩形 251"/>
                        <wps:cNvSpPr/>
                        <wps:spPr>
                          <a:xfrm>
                            <a:off x="5732" y="75"/>
                            <a:ext cx="865" cy="264"/>
                          </a:xfrm>
                          <a:prstGeom prst="rect">
                            <a:avLst/>
                          </a:prstGeom>
                          <a:solidFill>
                            <a:srgbClr val="EDEDED"/>
                          </a:solidFill>
                          <a:ln>
                            <a:noFill/>
                          </a:ln>
                        </wps:spPr>
                        <wps:bodyPr upright="1"/>
                      </wps:wsp>
                      <wps:wsp>
                        <wps:cNvPr id="526" name="直线 252"/>
                        <wps:cNvSpPr/>
                        <wps:spPr>
                          <a:xfrm>
                            <a:off x="5732" y="76"/>
                            <a:ext cx="865" cy="0"/>
                          </a:xfrm>
                          <a:prstGeom prst="line">
                            <a:avLst/>
                          </a:prstGeom>
                          <a:ln w="9144" cap="flat" cmpd="sng">
                            <a:solidFill>
                              <a:srgbClr val="F5F5F5"/>
                            </a:solidFill>
                            <a:prstDash val="solid"/>
                            <a:headEnd type="none" w="med" len="med"/>
                            <a:tailEnd type="none" w="med" len="med"/>
                          </a:ln>
                        </wps:spPr>
                        <wps:bodyPr upright="1"/>
                      </wps:wsp>
                      <wps:wsp>
                        <wps:cNvPr id="527" name="直线 253"/>
                        <wps:cNvSpPr/>
                        <wps:spPr>
                          <a:xfrm>
                            <a:off x="5732" y="347"/>
                            <a:ext cx="865"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250" o:spid="_x0000_s1026" o:spt="203" style="position:absolute;left:0pt;margin-left:286.6pt;margin-top:3.4pt;height:14.3pt;width:43.25pt;mso-position-horizontal-relative:page;z-index:-251639808;mso-width-relative:page;mso-height-relative:page;" coordorigin="5732,69" coordsize="865,286" o:gfxdata="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htUGD2QAAAAgBAAAPAAAAAAAAAAEA&#10;IAAAACIAAABkcnMvZG93bnJldi54bWxQSwECFAAUAAAACACHTuJA7rxwc7kCAACSCAAADgAAAAAA&#10;AAABACAAAAAoAQAAZHJzL2Uyb0RvYy54bWxQSwUGAAAAAAYABgBZAQAAUwYAAAAA&#10;">
                <o:lock v:ext="edit" aspectratio="f"/>
                <v:rect id="矩形 251" o:spid="_x0000_s1026" o:spt="1" style="position:absolute;left:5732;top:75;height:264;width:865;" fillcolor="#EDEDED" filled="t" stroked="f" coordsize="21600,21600" o:gfxdata="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UtC7vQAA&#10;ANwAAAAPAAAAAAAAAAEAIAAAACIAAABkcnMvZG93bnJldi54bWxQSwECFAAUAAAACACHTuJAMy8F&#10;njsAAAA5AAAAEAAAAAAAAAABACAAAAAMAQAAZHJzL3NoYXBleG1sLnhtbFBLBQYAAAAABgAGAFsB&#10;AAC2AwAAAAA=&#10;">
                  <v:fill on="t" focussize="0,0"/>
                  <v:stroke on="f"/>
                  <v:imagedata o:title=""/>
                  <o:lock v:ext="edit" aspectratio="f"/>
                </v:rect>
                <v:line id="直线 252" o:spid="_x0000_s1026" o:spt="20" style="position:absolute;left:5732;top:76;height:0;width:865;" filled="f" stroked="t" coordsize="21600,21600" o:gfxdata="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fqHy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253" o:spid="_x0000_s1026" o:spt="20" style="position:absolute;left:5732;top:347;height:0;width:865;" filled="f" stroked="t" coordsize="21600,21600" o:gfxdata="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kw3n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mc:AlternateContent>
          <mc:Choice Requires="wpg">
            <w:drawing>
              <wp:anchor distT="0" distB="0" distL="114300" distR="114300" simplePos="0" relativeHeight="251676672" behindDoc="1" locked="0" layoutInCell="1" allowOverlap="1">
                <wp:simplePos x="0" y="0"/>
                <wp:positionH relativeFrom="page">
                  <wp:posOffset>2160905</wp:posOffset>
                </wp:positionH>
                <wp:positionV relativeFrom="paragraph">
                  <wp:posOffset>439420</wp:posOffset>
                </wp:positionV>
                <wp:extent cx="549275" cy="181610"/>
                <wp:effectExtent l="0" t="0" r="0" b="0"/>
                <wp:wrapNone/>
                <wp:docPr id="581" name="组合 254"/>
                <wp:cNvGraphicFramePr/>
                <a:graphic xmlns:a="http://schemas.openxmlformats.org/drawingml/2006/main">
                  <a:graphicData uri="http://schemas.microsoft.com/office/word/2010/wordprocessingGroup">
                    <wpg:wgp>
                      <wpg:cNvGrpSpPr/>
                      <wpg:grpSpPr>
                        <a:xfrm>
                          <a:off x="0" y="0"/>
                          <a:ext cx="549275" cy="181610"/>
                          <a:chOff x="3404" y="693"/>
                          <a:chExt cx="865" cy="286"/>
                        </a:xfrm>
                      </wpg:grpSpPr>
                      <wps:wsp>
                        <wps:cNvPr id="578" name="矩形 255"/>
                        <wps:cNvSpPr/>
                        <wps:spPr>
                          <a:xfrm>
                            <a:off x="3403" y="699"/>
                            <a:ext cx="865" cy="265"/>
                          </a:xfrm>
                          <a:prstGeom prst="rect">
                            <a:avLst/>
                          </a:prstGeom>
                          <a:solidFill>
                            <a:srgbClr val="EDEDED"/>
                          </a:solidFill>
                          <a:ln>
                            <a:noFill/>
                          </a:ln>
                        </wps:spPr>
                        <wps:bodyPr upright="1"/>
                      </wps:wsp>
                      <wps:wsp>
                        <wps:cNvPr id="579" name="直线 256"/>
                        <wps:cNvSpPr/>
                        <wps:spPr>
                          <a:xfrm>
                            <a:off x="3404" y="700"/>
                            <a:ext cx="864" cy="0"/>
                          </a:xfrm>
                          <a:prstGeom prst="line">
                            <a:avLst/>
                          </a:prstGeom>
                          <a:ln w="9144" cap="flat" cmpd="sng">
                            <a:solidFill>
                              <a:srgbClr val="F5F5F5"/>
                            </a:solidFill>
                            <a:prstDash val="solid"/>
                            <a:headEnd type="none" w="med" len="med"/>
                            <a:tailEnd type="none" w="med" len="med"/>
                          </a:ln>
                        </wps:spPr>
                        <wps:bodyPr upright="1"/>
                      </wps:wsp>
                      <wps:wsp>
                        <wps:cNvPr id="580" name="直线 257"/>
                        <wps:cNvSpPr/>
                        <wps:spPr>
                          <a:xfrm>
                            <a:off x="3404" y="971"/>
                            <a:ext cx="864"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254" o:spid="_x0000_s1026" o:spt="203" style="position:absolute;left:0pt;margin-left:170.15pt;margin-top:34.6pt;height:14.3pt;width:43.25pt;mso-position-horizontal-relative:page;z-index:-251639808;mso-width-relative:page;mso-height-relative:page;" coordorigin="3404,693" coordsize="865,286" o:gfxdata="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OMxo&#10;WtoAAAAJAQAADwAAAAAAAAABACAAAAAiAAAAZHJzL2Rvd25yZXYueG1sUEsBAhQAFAAAAAgAh07i&#10;QJ/TXbvLAgAAlQgAAA4AAAAAAAAAAQAgAAAAKQEAAGRycy9lMm9Eb2MueG1sUEsFBgAAAAAGAAYA&#10;WQEAAGYGAAAAAA==&#10;">
                <o:lock v:ext="edit" aspectratio="f"/>
                <v:rect id="矩形 255" o:spid="_x0000_s1026" o:spt="1" style="position:absolute;left:3403;top:699;height:265;width:865;" fillcolor="#EDEDED" filled="t" stroked="f" coordsize="21600,21600" o:gfxdata="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BQOLsAAADc&#10;AAAADwAAAAAAAAABACAAAAAiAAAAZHJzL2Rvd25yZXYueG1sUEsBAhQAFAAAAAgAh07iQDMvBZ47&#10;AAAAOQAAABAAAAAAAAAAAQAgAAAACgEAAGRycy9zaGFwZXhtbC54bWxQSwUGAAAAAAYABgBbAQAA&#10;tAMAAAAA&#10;">
                  <v:fill on="t" focussize="0,0"/>
                  <v:stroke on="f"/>
                  <v:imagedata o:title=""/>
                  <o:lock v:ext="edit" aspectratio="f"/>
                </v:rect>
                <v:line id="直线 256" o:spid="_x0000_s1026" o:spt="20" style="position:absolute;left:3404;top:700;height:0;width:864;" filled="f" stroked="t" coordsize="21600,21600" o:gfxdata="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8xMT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257" o:spid="_x0000_s1026" o:spt="20" style="position:absolute;left:3404;top:971;height:0;width:864;" filled="f" stroked="t" coordsize="21600,21600" o:gfxdata="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HMqp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76672" behindDoc="1" locked="0" layoutInCell="1" allowOverlap="1">
                <wp:simplePos x="0" y="0"/>
                <wp:positionH relativeFrom="page">
                  <wp:posOffset>4459605</wp:posOffset>
                </wp:positionH>
                <wp:positionV relativeFrom="paragraph">
                  <wp:posOffset>443865</wp:posOffset>
                </wp:positionV>
                <wp:extent cx="1958975" cy="172720"/>
                <wp:effectExtent l="0" t="0" r="0" b="0"/>
                <wp:wrapNone/>
                <wp:docPr id="577" name="文本框 258"/>
                <wp:cNvGraphicFramePr/>
                <a:graphic xmlns:a="http://schemas.openxmlformats.org/drawingml/2006/main">
                  <a:graphicData uri="http://schemas.microsoft.com/office/word/2010/wordprocessingShape">
                    <wps:wsp>
                      <wps:cNvSpPr txBox="1"/>
                      <wps:spPr>
                        <a:xfrm>
                          <a:off x="0" y="0"/>
                          <a:ext cx="1958975" cy="172720"/>
                        </a:xfrm>
                        <a:prstGeom prst="rect">
                          <a:avLst/>
                        </a:prstGeom>
                        <a:solidFill>
                          <a:srgbClr val="FBFBF9"/>
                        </a:solidFill>
                        <a:ln>
                          <a:noFill/>
                        </a:ln>
                      </wps:spPr>
                      <wps:txbx>
                        <w:txbxContent>
                          <w:p>
                            <w:pPr>
                              <w:pStyle w:val="6"/>
                              <w:spacing w:line="258" w:lineRule="exact"/>
                              <w:ind w:left="72"/>
                            </w:pPr>
                            <w:r>
                              <w:rPr>
                                <w:color w:val="4E443B"/>
                                <w:spacing w:val="-11"/>
                                <w:w w:val="100"/>
                              </w:rPr>
                              <w:t>分支所在提交的直接祖先，</w:t>
                            </w:r>
                            <w:r>
                              <w:rPr>
                                <w:rFonts w:ascii="Arial" w:eastAsia="Arial"/>
                                <w:color w:val="4E443B"/>
                                <w:spacing w:val="-4"/>
                                <w:w w:val="100"/>
                              </w:rPr>
                              <w:t>G</w:t>
                            </w:r>
                            <w:r>
                              <w:rPr>
                                <w:rFonts w:ascii="Arial" w:eastAsia="Arial"/>
                                <w:color w:val="4E443B"/>
                                <w:w w:val="100"/>
                              </w:rPr>
                              <w:t>it</w:t>
                            </w:r>
                            <w:r>
                              <w:rPr>
                                <w:rFonts w:ascii="Arial" w:eastAsia="Arial"/>
                                <w:color w:val="4E443B"/>
                                <w:spacing w:val="-8"/>
                              </w:rPr>
                              <w:t xml:space="preserve">  </w:t>
                            </w:r>
                            <w:r>
                              <w:rPr>
                                <w:color w:val="4E443B"/>
                                <w:w w:val="100"/>
                              </w:rPr>
                              <w:t>不</w:t>
                            </w:r>
                          </w:p>
                        </w:txbxContent>
                      </wps:txbx>
                      <wps:bodyPr lIns="0" tIns="0" rIns="0" bIns="0" upright="1"/>
                    </wps:wsp>
                  </a:graphicData>
                </a:graphic>
              </wp:anchor>
            </w:drawing>
          </mc:Choice>
          <mc:Fallback>
            <w:pict>
              <v:shape id="文本框 258" o:spid="_x0000_s1026" o:spt="202" type="#_x0000_t202" style="position:absolute;left:0pt;margin-left:351.15pt;margin-top:34.95pt;height:13.6pt;width:154.25pt;mso-position-horizontal-relative:page;z-index:-251639808;mso-width-relative:page;mso-height-relative:page;" fillcolor="#FBFBF9" filled="t" stroked="f" coordsize="21600,21600" o:gfxdata="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XnquDdkAAAAKAQAADwAAAAAAAAAB&#10;ACAAAAAiAAAAZHJzL2Rvd25yZXYueG1sUEsBAhQAFAAAAAgAh07iQEX3n6fWAQAAnwMAAA4AAAAA&#10;AAAAAQAgAAAAKAEAAGRycy9lMm9Eb2MueG1sUEsFBgAAAAAGAAYAWQEAAHAFAAAAAA==&#10;">
                <v:fill on="t" focussize="0,0"/>
                <v:stroke on="f"/>
                <v:imagedata o:title=""/>
                <o:lock v:ext="edit" aspectratio="f"/>
                <v:textbox inset="0mm,0mm,0mm,0mm">
                  <w:txbxContent>
                    <w:p>
                      <w:pPr>
                        <w:pStyle w:val="6"/>
                        <w:spacing w:line="258" w:lineRule="exact"/>
                        <w:ind w:left="72"/>
                      </w:pPr>
                      <w:r>
                        <w:rPr>
                          <w:color w:val="4E443B"/>
                          <w:spacing w:val="-11"/>
                          <w:w w:val="100"/>
                        </w:rPr>
                        <w:t>分支所在提交的直接祖先，</w:t>
                      </w:r>
                      <w:r>
                        <w:rPr>
                          <w:rFonts w:ascii="Arial" w:eastAsia="Arial"/>
                          <w:color w:val="4E443B"/>
                          <w:spacing w:val="-4"/>
                          <w:w w:val="100"/>
                        </w:rPr>
                        <w:t>G</w:t>
                      </w:r>
                      <w:r>
                        <w:rPr>
                          <w:rFonts w:ascii="Arial" w:eastAsia="Arial"/>
                          <w:color w:val="4E443B"/>
                          <w:w w:val="100"/>
                        </w:rPr>
                        <w:t>it</w:t>
                      </w:r>
                      <w:r>
                        <w:rPr>
                          <w:rFonts w:ascii="Arial" w:eastAsia="Arial"/>
                          <w:color w:val="4E443B"/>
                          <w:spacing w:val="-8"/>
                        </w:rPr>
                        <w:t xml:space="preserve">  </w:t>
                      </w:r>
                      <w:r>
                        <w:rPr>
                          <w:color w:val="4E443B"/>
                          <w:w w:val="100"/>
                        </w:rPr>
                        <w:t>不</w:t>
                      </w:r>
                    </w:p>
                  </w:txbxContent>
                </v:textbox>
              </v:shape>
            </w:pict>
          </mc:Fallback>
        </mc:AlternateContent>
      </w:r>
      <w:r>
        <mc:AlternateContent>
          <mc:Choice Requires="wps">
            <w:drawing>
              <wp:anchor distT="0" distB="0" distL="114300" distR="114300" simplePos="0" relativeHeight="251676672" behindDoc="1" locked="0" layoutInCell="1" allowOverlap="1">
                <wp:simplePos x="0" y="0"/>
                <wp:positionH relativeFrom="page">
                  <wp:posOffset>4002405</wp:posOffset>
                </wp:positionH>
                <wp:positionV relativeFrom="paragraph">
                  <wp:posOffset>448310</wp:posOffset>
                </wp:positionV>
                <wp:extent cx="457200" cy="163830"/>
                <wp:effectExtent l="0" t="0" r="0" b="0"/>
                <wp:wrapNone/>
                <wp:docPr id="576" name="文本框 259"/>
                <wp:cNvGraphicFramePr/>
                <a:graphic xmlns:a="http://schemas.openxmlformats.org/drawingml/2006/main">
                  <a:graphicData uri="http://schemas.microsoft.com/office/word/2010/wordprocessingShape">
                    <wps:wsp>
                      <wps:cNvSpPr txBox="1"/>
                      <wps:spPr>
                        <a:xfrm>
                          <a:off x="0" y="0"/>
                          <a:ext cx="457200" cy="163830"/>
                        </a:xfrm>
                        <a:prstGeom prst="rect">
                          <a:avLst/>
                        </a:prstGeom>
                        <a:solidFill>
                          <a:srgbClr val="EDEDED"/>
                        </a:solidFill>
                        <a:ln>
                          <a:noFill/>
                        </a:ln>
                      </wps:spPr>
                      <wps:txbx>
                        <w:txbxContent>
                          <w:p>
                            <w:pPr>
                              <w:spacing w:before="0" w:line="257" w:lineRule="exact"/>
                              <w:ind w:left="0" w:right="-15" w:firstLine="0"/>
                              <w:jc w:val="left"/>
                              <w:rPr>
                                <w:rFonts w:ascii="Courier New"/>
                                <w:sz w:val="24"/>
                              </w:rPr>
                            </w:pPr>
                            <w:r>
                              <w:rPr>
                                <w:rFonts w:ascii="Courier New"/>
                                <w:color w:val="333333"/>
                                <w:sz w:val="24"/>
                              </w:rPr>
                              <w:t>iss53</w:t>
                            </w:r>
                          </w:p>
                        </w:txbxContent>
                      </wps:txbx>
                      <wps:bodyPr lIns="0" tIns="0" rIns="0" bIns="0" upright="1"/>
                    </wps:wsp>
                  </a:graphicData>
                </a:graphic>
              </wp:anchor>
            </w:drawing>
          </mc:Choice>
          <mc:Fallback>
            <w:pict>
              <v:shape id="文本框 259" o:spid="_x0000_s1026" o:spt="202" type="#_x0000_t202" style="position:absolute;left:0pt;margin-left:315.15pt;margin-top:35.3pt;height:12.9pt;width:36pt;mso-position-horizontal-relative:page;z-index:-251639808;mso-width-relative:page;mso-height-relative:page;" fillcolor="#EDEDED" filled="t" stroked="f" coordsize="21600,21600" o:gfxdata="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FCHXxNYAAAAJAQAADwAAAAAAAAABACAA&#10;AAAiAAAAZHJzL2Rvd25yZXYueG1sUEsBAhQAFAAAAAgAh07iQIMkl/PWAQAAngMAAA4AAAAAAAAA&#10;AQAgAAAAJQEAAGRycy9lMm9Eb2MueG1sUEsFBgAAAAAGAAYAWQEAAG0FAAAAAA==&#10;">
                <v:fill on="t" focussize="0,0"/>
                <v:stroke on="f"/>
                <v:imagedata o:title=""/>
                <o:lock v:ext="edit" aspectratio="f"/>
                <v:textbox inset="0mm,0mm,0mm,0mm">
                  <w:txbxContent>
                    <w:p>
                      <w:pPr>
                        <w:spacing w:before="0" w:line="257" w:lineRule="exact"/>
                        <w:ind w:left="0" w:right="-15" w:firstLine="0"/>
                        <w:jc w:val="left"/>
                        <w:rPr>
                          <w:rFonts w:ascii="Courier New"/>
                          <w:sz w:val="24"/>
                        </w:rPr>
                      </w:pPr>
                      <w:r>
                        <w:rPr>
                          <w:rFonts w:ascii="Courier New"/>
                          <w:color w:val="333333"/>
                          <w:sz w:val="24"/>
                        </w:rPr>
                        <w:t>iss53</w:t>
                      </w:r>
                    </w:p>
                  </w:txbxContent>
                </v:textbox>
              </v:shape>
            </w:pict>
          </mc:Fallback>
        </mc:AlternateContent>
      </w:r>
      <w:r>
        <w:rPr>
          <w:color w:val="4E443B"/>
          <w:spacing w:val="-3"/>
          <w:shd w:val="clear" w:color="auto" w:fill="FBFBF9"/>
        </w:rPr>
        <w:t>当前的合并和你之前合并</w:t>
      </w:r>
      <w:r>
        <w:rPr>
          <w:color w:val="4E443B"/>
          <w:spacing w:val="-3"/>
        </w:rPr>
        <w:t xml:space="preserve"> </w:t>
      </w:r>
      <w:r>
        <w:rPr>
          <w:rFonts w:ascii="Courier New" w:eastAsia="Courier New"/>
          <w:color w:val="333333"/>
          <w:sz w:val="24"/>
        </w:rPr>
        <w:t>hotfix</w:t>
      </w:r>
      <w:r>
        <w:rPr>
          <w:rFonts w:ascii="Courier New" w:eastAsia="Courier New"/>
          <w:color w:val="4E443B"/>
          <w:spacing w:val="-65"/>
          <w:sz w:val="24"/>
          <w:shd w:val="clear" w:color="auto" w:fill="FBFBF9"/>
        </w:rPr>
        <w:t xml:space="preserve"> </w:t>
      </w:r>
      <w:r>
        <w:rPr>
          <w:color w:val="4E443B"/>
          <w:spacing w:val="-5"/>
          <w:shd w:val="clear" w:color="auto" w:fill="FBFBF9"/>
        </w:rPr>
        <w:t>分支的时候看起来有一点不一样。 在</w:t>
      </w:r>
      <w:r>
        <w:rPr>
          <w:color w:val="4E443B"/>
          <w:spacing w:val="-203"/>
          <w:shd w:val="clear" w:color="auto" w:fill="FBFBF9"/>
        </w:rPr>
        <w:t>这</w:t>
      </w:r>
      <w:r>
        <w:rPr>
          <w:color w:val="4E443B"/>
          <w:spacing w:val="-10"/>
          <w:shd w:val="clear" w:color="auto" w:fill="FBFBF9"/>
        </w:rPr>
        <w:t>种情况下，你的开发历史从一个更早的地方开始分叉开来</w:t>
      </w:r>
      <w:r>
        <w:rPr>
          <w:color w:val="4E443B"/>
          <w:spacing w:val="-5"/>
          <w:shd w:val="clear" w:color="auto" w:fill="FBFBF9"/>
        </w:rPr>
        <w:t>（</w:t>
      </w:r>
      <w:r>
        <w:rPr>
          <w:rFonts w:ascii="Arial" w:eastAsia="Arial"/>
          <w:color w:val="4E443B"/>
          <w:spacing w:val="-5"/>
          <w:shd w:val="clear" w:color="auto" w:fill="FBFBF9"/>
        </w:rPr>
        <w:t>diverged</w:t>
      </w:r>
      <w:r>
        <w:rPr>
          <w:color w:val="4E443B"/>
          <w:spacing w:val="-5"/>
          <w:shd w:val="clear" w:color="auto" w:fill="FBFBF9"/>
        </w:rPr>
        <w:t>）</w:t>
      </w:r>
      <w:r>
        <w:rPr>
          <w:color w:val="4E443B"/>
          <w:spacing w:val="-3"/>
          <w:shd w:val="clear" w:color="auto" w:fill="FBFBF9"/>
        </w:rPr>
        <w:t>。 因为</w:t>
      </w:r>
      <w:r>
        <w:rPr>
          <w:color w:val="4E443B"/>
          <w:spacing w:val="-13"/>
          <w:shd w:val="clear" w:color="auto" w:fill="FBFBF9"/>
        </w:rPr>
        <w:t>，</w:t>
      </w:r>
      <w:r>
        <w:rPr>
          <w:rFonts w:ascii="Courier New" w:eastAsia="Courier New"/>
          <w:color w:val="333333"/>
          <w:spacing w:val="-13"/>
          <w:sz w:val="24"/>
        </w:rPr>
        <w:t>master</w:t>
      </w:r>
      <w:r>
        <w:rPr>
          <w:rFonts w:ascii="Courier New" w:eastAsia="Courier New"/>
          <w:color w:val="4E443B"/>
          <w:spacing w:val="-73"/>
          <w:sz w:val="24"/>
          <w:shd w:val="clear" w:color="auto" w:fill="FBFBF9"/>
        </w:rPr>
        <w:t xml:space="preserve"> </w:t>
      </w:r>
      <w:r>
        <w:rPr>
          <w:color w:val="4E443B"/>
          <w:spacing w:val="-3"/>
          <w:shd w:val="clear" w:color="auto" w:fill="FBFBF9"/>
        </w:rPr>
        <w:t>分支所在提交并不是</w:t>
      </w:r>
    </w:p>
    <w:p>
      <w:pPr>
        <w:pStyle w:val="6"/>
        <w:spacing w:before="7" w:line="271" w:lineRule="auto"/>
        <w:ind w:left="1420" w:right="1794"/>
        <w:jc w:val="both"/>
      </w:pPr>
      <w:r>
        <w:drawing>
          <wp:anchor distT="0" distB="0" distL="0" distR="0" simplePos="0" relativeHeight="251660288" behindDoc="0" locked="0" layoutInCell="1" allowOverlap="1">
            <wp:simplePos x="0" y="0"/>
            <wp:positionH relativeFrom="page">
              <wp:posOffset>1543685</wp:posOffset>
            </wp:positionH>
            <wp:positionV relativeFrom="paragraph">
              <wp:posOffset>613410</wp:posOffset>
            </wp:positionV>
            <wp:extent cx="5258435" cy="2503805"/>
            <wp:effectExtent l="0" t="0" r="0" b="0"/>
            <wp:wrapTopAndBottom/>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2.png"/>
                    <pic:cNvPicPr>
                      <a:picLocks noChangeAspect="1"/>
                    </pic:cNvPicPr>
                  </pic:nvPicPr>
                  <pic:blipFill>
                    <a:blip r:embed="rId28" cstate="print"/>
                    <a:stretch>
                      <a:fillRect/>
                    </a:stretch>
                  </pic:blipFill>
                  <pic:spPr>
                    <a:xfrm>
                      <a:off x="0" y="0"/>
                      <a:ext cx="5258457" cy="2504027"/>
                    </a:xfrm>
                    <a:prstGeom prst="rect">
                      <a:avLst/>
                    </a:prstGeom>
                  </pic:spPr>
                </pic:pic>
              </a:graphicData>
            </a:graphic>
          </wp:anchor>
        </w:drawing>
      </w:r>
      <w:r>
        <mc:AlternateContent>
          <mc:Choice Requires="wpg">
            <w:drawing>
              <wp:anchor distT="0" distB="0" distL="114300" distR="114300" simplePos="0" relativeHeight="251676672" behindDoc="1" locked="0" layoutInCell="1" allowOverlap="1">
                <wp:simplePos x="0" y="0"/>
                <wp:positionH relativeFrom="page">
                  <wp:posOffset>2766695</wp:posOffset>
                </wp:positionH>
                <wp:positionV relativeFrom="paragraph">
                  <wp:posOffset>198120</wp:posOffset>
                </wp:positionV>
                <wp:extent cx="182880" cy="181610"/>
                <wp:effectExtent l="0" t="0" r="0" b="0"/>
                <wp:wrapNone/>
                <wp:docPr id="575" name="组合 260"/>
                <wp:cNvGraphicFramePr/>
                <a:graphic xmlns:a="http://schemas.openxmlformats.org/drawingml/2006/main">
                  <a:graphicData uri="http://schemas.microsoft.com/office/word/2010/wordprocessingGroup">
                    <wpg:wgp>
                      <wpg:cNvGrpSpPr/>
                      <wpg:grpSpPr>
                        <a:xfrm>
                          <a:off x="0" y="0"/>
                          <a:ext cx="182880" cy="181610"/>
                          <a:chOff x="4357" y="313"/>
                          <a:chExt cx="288" cy="286"/>
                        </a:xfrm>
                      </wpg:grpSpPr>
                      <wps:wsp>
                        <wps:cNvPr id="572" name="矩形 261"/>
                        <wps:cNvSpPr/>
                        <wps:spPr>
                          <a:xfrm>
                            <a:off x="4357" y="320"/>
                            <a:ext cx="288" cy="264"/>
                          </a:xfrm>
                          <a:prstGeom prst="rect">
                            <a:avLst/>
                          </a:prstGeom>
                          <a:solidFill>
                            <a:srgbClr val="EDEDED"/>
                          </a:solidFill>
                          <a:ln>
                            <a:noFill/>
                          </a:ln>
                        </wps:spPr>
                        <wps:bodyPr upright="1"/>
                      </wps:wsp>
                      <wps:wsp>
                        <wps:cNvPr id="573" name="直线 262"/>
                        <wps:cNvSpPr/>
                        <wps:spPr>
                          <a:xfrm>
                            <a:off x="4357" y="320"/>
                            <a:ext cx="288" cy="0"/>
                          </a:xfrm>
                          <a:prstGeom prst="line">
                            <a:avLst/>
                          </a:prstGeom>
                          <a:ln w="9144" cap="flat" cmpd="sng">
                            <a:solidFill>
                              <a:srgbClr val="F5F5F5"/>
                            </a:solidFill>
                            <a:prstDash val="solid"/>
                            <a:headEnd type="none" w="med" len="med"/>
                            <a:tailEnd type="none" w="med" len="med"/>
                          </a:ln>
                        </wps:spPr>
                        <wps:bodyPr upright="1"/>
                      </wps:wsp>
                      <wps:wsp>
                        <wps:cNvPr id="574" name="直线 263"/>
                        <wps:cNvSpPr/>
                        <wps:spPr>
                          <a:xfrm>
                            <a:off x="4357" y="591"/>
                            <a:ext cx="288"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260" o:spid="_x0000_s1026" o:spt="203" style="position:absolute;left:0pt;margin-left:217.85pt;margin-top:15.6pt;height:14.3pt;width:14.4pt;mso-position-horizontal-relative:page;z-index:-251639808;mso-width-relative:page;mso-height-relative:page;" coordorigin="4357,313" coordsize="288,286" o:gfxdata="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1YmhbtoAAAAJAQAADwAAAAAA&#10;AAABACAAAAAiAAAAZHJzL2Rvd25yZXYueG1sUEsBAhQAFAAAAAgAh07iQE2FXU68AgAAlQgAAA4A&#10;AAAAAAAAAQAgAAAAKQEAAGRycy9lMm9Eb2MueG1sUEsFBgAAAAAGAAYAWQEAAFcGAAAAAA==&#10;">
                <o:lock v:ext="edit" aspectratio="f"/>
                <v:rect id="矩形 261" o:spid="_x0000_s1026" o:spt="1" style="position:absolute;left:4357;top:320;height:264;width:288;" fillcolor="#EDEDED" filled="t" stroked="f" coordsize="21600,21600" o:gfxdata="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hn0r4A&#10;AADcAAAADwAAAAAAAAABACAAAAAiAAAAZHJzL2Rvd25yZXYueG1sUEsBAhQAFAAAAAgAh07iQDMv&#10;BZ47AAAAOQAAABAAAAAAAAAAAQAgAAAADQEAAGRycy9zaGFwZXhtbC54bWxQSwUGAAAAAAYABgBb&#10;AQAAtwMAAAAA&#10;">
                  <v:fill on="t" focussize="0,0"/>
                  <v:stroke on="f"/>
                  <v:imagedata o:title=""/>
                  <o:lock v:ext="edit" aspectratio="f"/>
                </v:rect>
                <v:line id="直线 262" o:spid="_x0000_s1026" o:spt="20" style="position:absolute;left:4357;top:320;height:0;width:288;" filled="f" stroked="t" coordsize="21600,21600" o:gfxdata="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GyT5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263" o:spid="_x0000_s1026" o:spt="20" style="position:absolute;left:4357;top:591;height:0;width:288;" filled="f" stroked="t" coordsize="21600,21600" o:gfxdata="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K8jb4A&#10;AADcAAAADwAAAAAAAAABACAAAAAiAAAAZHJzL2Rvd25yZXYueG1sUEsBAhQAFAAAAAgAh07iQDMv&#10;BZ47AAAAOQAAABAAAAAAAAAAAQAgAAAADQEAAGRycy9zaGFwZXhtbC54bWxQSwUGAAAAAAYABgBb&#10;AQAAtwMAAAAA&#10;">
                  <v:fill on="f" focussize="0,0"/>
                  <v:stroke weight="0.72pt" color="#F5F5F5" joinstyle="round"/>
                  <v:imagedata o:title=""/>
                  <o:lock v:ext="edit" aspectratio="f"/>
                </v:line>
              </v:group>
            </w:pict>
          </mc:Fallback>
        </mc:AlternateContent>
      </w:r>
      <w:r>
        <mc:AlternateContent>
          <mc:Choice Requires="wpg">
            <w:drawing>
              <wp:anchor distT="0" distB="0" distL="114300" distR="114300" simplePos="0" relativeHeight="251676672" behindDoc="1" locked="0" layoutInCell="1" allowOverlap="1">
                <wp:simplePos x="0" y="0"/>
                <wp:positionH relativeFrom="page">
                  <wp:posOffset>3178175</wp:posOffset>
                </wp:positionH>
                <wp:positionV relativeFrom="paragraph">
                  <wp:posOffset>198120</wp:posOffset>
                </wp:positionV>
                <wp:extent cx="184785" cy="181610"/>
                <wp:effectExtent l="0" t="0" r="0" b="0"/>
                <wp:wrapNone/>
                <wp:docPr id="571" name="组合 264"/>
                <wp:cNvGraphicFramePr/>
                <a:graphic xmlns:a="http://schemas.openxmlformats.org/drawingml/2006/main">
                  <a:graphicData uri="http://schemas.microsoft.com/office/word/2010/wordprocessingGroup">
                    <wpg:wgp>
                      <wpg:cNvGrpSpPr/>
                      <wpg:grpSpPr>
                        <a:xfrm>
                          <a:off x="0" y="0"/>
                          <a:ext cx="184785" cy="181610"/>
                          <a:chOff x="5005" y="313"/>
                          <a:chExt cx="291" cy="286"/>
                        </a:xfrm>
                      </wpg:grpSpPr>
                      <wps:wsp>
                        <wps:cNvPr id="568" name="矩形 265"/>
                        <wps:cNvSpPr/>
                        <wps:spPr>
                          <a:xfrm>
                            <a:off x="5005" y="320"/>
                            <a:ext cx="291" cy="264"/>
                          </a:xfrm>
                          <a:prstGeom prst="rect">
                            <a:avLst/>
                          </a:prstGeom>
                          <a:solidFill>
                            <a:srgbClr val="EDEDED"/>
                          </a:solidFill>
                          <a:ln>
                            <a:noFill/>
                          </a:ln>
                        </wps:spPr>
                        <wps:bodyPr upright="1"/>
                      </wps:wsp>
                      <wps:wsp>
                        <wps:cNvPr id="569" name="直线 266"/>
                        <wps:cNvSpPr/>
                        <wps:spPr>
                          <a:xfrm>
                            <a:off x="5005" y="320"/>
                            <a:ext cx="290" cy="0"/>
                          </a:xfrm>
                          <a:prstGeom prst="line">
                            <a:avLst/>
                          </a:prstGeom>
                          <a:ln w="9144" cap="flat" cmpd="sng">
                            <a:solidFill>
                              <a:srgbClr val="F5F5F5"/>
                            </a:solidFill>
                            <a:prstDash val="solid"/>
                            <a:headEnd type="none" w="med" len="med"/>
                            <a:tailEnd type="none" w="med" len="med"/>
                          </a:ln>
                        </wps:spPr>
                        <wps:bodyPr upright="1"/>
                      </wps:wsp>
                      <wps:wsp>
                        <wps:cNvPr id="570" name="直线 267"/>
                        <wps:cNvSpPr/>
                        <wps:spPr>
                          <a:xfrm>
                            <a:off x="5005" y="591"/>
                            <a:ext cx="290"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264" o:spid="_x0000_s1026" o:spt="203" style="position:absolute;left:0pt;margin-left:250.25pt;margin-top:15.6pt;height:14.3pt;width:14.55pt;mso-position-horizontal-relative:page;z-index:-251639808;mso-width-relative:page;mso-height-relative:page;" coordorigin="5005,313" coordsize="291,286" o:gfxdata="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DlkNhB2QAAAAkB&#10;AAAPAAAAAAAAAAEAIAAAACIAAABkcnMvZG93bnJldi54bWxQSwECFAAUAAAACACHTuJA4R+JDsUC&#10;AACVCAAADgAAAAAAAAABACAAAAAoAQAAZHJzL2Uyb0RvYy54bWxQSwUGAAAAAAYABgBZAQAAXwYA&#10;AAAA&#10;">
                <o:lock v:ext="edit" aspectratio="f"/>
                <v:rect id="矩形 265" o:spid="_x0000_s1026" o:spt="1" style="position:absolute;left:5005;top:320;height:264;width:291;" fillcolor="#EDEDED" filled="t" stroked="f" coordsize="21600,21600" o:gfxdata="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nG5bsAAADc&#10;AAAADwAAAAAAAAABACAAAAAiAAAAZHJzL2Rvd25yZXYueG1sUEsBAhQAFAAAAAgAh07iQDMvBZ47&#10;AAAAOQAAABAAAAAAAAAAAQAgAAAACgEAAGRycy9zaGFwZXhtbC54bWxQSwUGAAAAAAYABgBbAQAA&#10;tAMAAAAA&#10;">
                  <v:fill on="t" focussize="0,0"/>
                  <v:stroke on="f"/>
                  <v:imagedata o:title=""/>
                  <o:lock v:ext="edit" aspectratio="f"/>
                </v:rect>
                <v:line id="直线 266" o:spid="_x0000_s1026" o:spt="20" style="position:absolute;left:5005;top:320;height:0;width:290;" filled="f" stroked="t" coordsize="21600,21600" o:gfxdata="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KoXO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267" o:spid="_x0000_s1026" o:spt="20" style="position:absolute;left:5005;top:591;height:0;width:290;" filled="f" stroked="t" coordsize="21600,21600" o:gfxdata="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ybqO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group>
            </w:pict>
          </mc:Fallback>
        </mc:AlternateContent>
      </w:r>
      <w:r>
        <mc:AlternateContent>
          <mc:Choice Requires="wpg">
            <w:drawing>
              <wp:anchor distT="0" distB="0" distL="114300" distR="114300" simplePos="0" relativeHeight="251676672" behindDoc="1" locked="0" layoutInCell="1" allowOverlap="1">
                <wp:simplePos x="0" y="0"/>
                <wp:positionH relativeFrom="page">
                  <wp:posOffset>5276850</wp:posOffset>
                </wp:positionH>
                <wp:positionV relativeFrom="paragraph">
                  <wp:posOffset>198120</wp:posOffset>
                </wp:positionV>
                <wp:extent cx="184785" cy="181610"/>
                <wp:effectExtent l="0" t="0" r="0" b="0"/>
                <wp:wrapNone/>
                <wp:docPr id="567" name="组合 268"/>
                <wp:cNvGraphicFramePr/>
                <a:graphic xmlns:a="http://schemas.openxmlformats.org/drawingml/2006/main">
                  <a:graphicData uri="http://schemas.microsoft.com/office/word/2010/wordprocessingGroup">
                    <wpg:wgp>
                      <wpg:cNvGrpSpPr/>
                      <wpg:grpSpPr>
                        <a:xfrm>
                          <a:off x="0" y="0"/>
                          <a:ext cx="184785" cy="181610"/>
                          <a:chOff x="8310" y="313"/>
                          <a:chExt cx="291" cy="286"/>
                        </a:xfrm>
                      </wpg:grpSpPr>
                      <wps:wsp>
                        <wps:cNvPr id="564" name="矩形 269"/>
                        <wps:cNvSpPr/>
                        <wps:spPr>
                          <a:xfrm>
                            <a:off x="8310" y="320"/>
                            <a:ext cx="291" cy="264"/>
                          </a:xfrm>
                          <a:prstGeom prst="rect">
                            <a:avLst/>
                          </a:prstGeom>
                          <a:solidFill>
                            <a:srgbClr val="EDEDED"/>
                          </a:solidFill>
                          <a:ln>
                            <a:noFill/>
                          </a:ln>
                        </wps:spPr>
                        <wps:bodyPr upright="1"/>
                      </wps:wsp>
                      <wps:wsp>
                        <wps:cNvPr id="565" name="直线 270"/>
                        <wps:cNvSpPr/>
                        <wps:spPr>
                          <a:xfrm>
                            <a:off x="8310" y="320"/>
                            <a:ext cx="291" cy="0"/>
                          </a:xfrm>
                          <a:prstGeom prst="line">
                            <a:avLst/>
                          </a:prstGeom>
                          <a:ln w="9144" cap="flat" cmpd="sng">
                            <a:solidFill>
                              <a:srgbClr val="F5F5F5"/>
                            </a:solidFill>
                            <a:prstDash val="solid"/>
                            <a:headEnd type="none" w="med" len="med"/>
                            <a:tailEnd type="none" w="med" len="med"/>
                          </a:ln>
                        </wps:spPr>
                        <wps:bodyPr upright="1"/>
                      </wps:wsp>
                      <wps:wsp>
                        <wps:cNvPr id="566" name="直线 271"/>
                        <wps:cNvSpPr/>
                        <wps:spPr>
                          <a:xfrm>
                            <a:off x="8310" y="591"/>
                            <a:ext cx="291"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268" o:spid="_x0000_s1026" o:spt="203" style="position:absolute;left:0pt;margin-left:415.5pt;margin-top:15.6pt;height:14.3pt;width:14.55pt;mso-position-horizontal-relative:page;z-index:-251639808;mso-width-relative:page;mso-height-relative:page;" coordorigin="8310,313" coordsize="291,286" o:gfxdata="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">
                <o:lock v:ext="edit" aspectratio="f"/>
                <v:rect id="矩形 269" o:spid="_x0000_s1026" o:spt="1" style="position:absolute;left:8310;top:320;height:264;width:291;" fillcolor="#EDEDED" filled="t" stroked="f" coordsize="21600,21600" o:gfxdata="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3TM4L4A&#10;AADcAAAADwAAAAAAAAABACAAAAAiAAAAZHJzL2Rvd25yZXYueG1sUEsBAhQAFAAAAAgAh07iQDMv&#10;BZ47AAAAOQAAABAAAAAAAAAAAQAgAAAADQEAAGRycy9zaGFwZXhtbC54bWxQSwUGAAAAAAYABgBb&#10;AQAAtwMAAAAA&#10;">
                  <v:fill on="t" focussize="0,0"/>
                  <v:stroke on="f"/>
                  <v:imagedata o:title=""/>
                  <o:lock v:ext="edit" aspectratio="f"/>
                </v:rect>
                <v:line id="直线 270" o:spid="_x0000_s1026" o:spt="20" style="position:absolute;left:8310;top:320;height:0;width:291;" filled="f" stroked="t" coordsize="21600,21600" o:gfxdata="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9nj8u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271" o:spid="_x0000_s1026" o:spt="20" style="position:absolute;left:8310;top:591;height:0;width:291;" filled="f" stroked="t" coordsize="21600,21600" o:gfxdata="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tRG8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w:rPr>
          <w:color w:val="4E443B"/>
          <w:shd w:val="clear" w:color="auto" w:fill="FBFBF9"/>
        </w:rPr>
        <w:t>得不做一些额外的工作。 出现这种情况的时候，</w:t>
      </w:r>
      <w:r>
        <w:rPr>
          <w:rFonts w:ascii="Arial" w:eastAsia="Arial"/>
          <w:color w:val="4E443B"/>
          <w:shd w:val="clear" w:color="auto" w:fill="FBFBF9"/>
        </w:rPr>
        <w:t xml:space="preserve">Git </w:t>
      </w:r>
      <w:r>
        <w:rPr>
          <w:color w:val="4E443B"/>
          <w:shd w:val="clear" w:color="auto" w:fill="FBFBF9"/>
        </w:rPr>
        <w:t>会使用两个分支的末端</w:t>
      </w:r>
      <w:r>
        <w:rPr>
          <w:color w:val="4E443B"/>
          <w:spacing w:val="2"/>
          <w:w w:val="100"/>
          <w:shd w:val="clear" w:color="auto" w:fill="FBFBF9"/>
        </w:rPr>
        <w:t>所指的快照</w:t>
      </w:r>
      <w:r>
        <w:rPr>
          <w:color w:val="4E443B"/>
          <w:spacing w:val="-155"/>
          <w:w w:val="100"/>
          <w:shd w:val="clear" w:color="auto" w:fill="FBFBF9"/>
        </w:rPr>
        <w:t>（</w:t>
      </w:r>
      <w:r>
        <w:rPr>
          <w:rFonts w:ascii="Courier New" w:eastAsia="Courier New"/>
          <w:color w:val="333333"/>
          <w:spacing w:val="-1"/>
          <w:sz w:val="24"/>
        </w:rPr>
        <w:t>C</w:t>
      </w:r>
      <w:r>
        <w:rPr>
          <w:rFonts w:ascii="Courier New" w:eastAsia="Courier New"/>
          <w:color w:val="333333"/>
          <w:spacing w:val="-173"/>
          <w:sz w:val="24"/>
        </w:rPr>
        <w:t>4</w:t>
      </w: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w w:val="100"/>
          <w:shd w:val="clear" w:color="auto" w:fill="FBFBF9"/>
        </w:rPr>
        <w:t>和</w:t>
      </w:r>
      <w:r>
        <w:rPr>
          <w:color w:val="4E443B"/>
        </w:rPr>
        <w:t xml:space="preserve"> </w:t>
      </w:r>
      <w:r>
        <w:rPr>
          <w:rFonts w:ascii="Courier New" w:eastAsia="Courier New"/>
          <w:color w:val="333333"/>
          <w:spacing w:val="-1"/>
          <w:sz w:val="24"/>
        </w:rPr>
        <w:t>C</w:t>
      </w:r>
      <w:r>
        <w:rPr>
          <w:rFonts w:ascii="Courier New" w:eastAsia="Courier New"/>
          <w:color w:val="333333"/>
          <w:spacing w:val="16"/>
          <w:sz w:val="24"/>
        </w:rPr>
        <w:t>5</w:t>
      </w:r>
      <w:r>
        <w:rPr>
          <w:color w:val="4E443B"/>
          <w:spacing w:val="2"/>
          <w:w w:val="100"/>
          <w:shd w:val="clear" w:color="auto" w:fill="FBFBF9"/>
        </w:rPr>
        <w:t>）</w:t>
      </w:r>
      <w:r>
        <w:rPr>
          <w:color w:val="4E443B"/>
          <w:w w:val="100"/>
          <w:shd w:val="clear" w:color="auto" w:fill="FBFBF9"/>
        </w:rPr>
        <w:t>以及这两个分支的工作祖先</w:t>
      </w:r>
      <w:r>
        <w:rPr>
          <w:color w:val="4E443B"/>
          <w:spacing w:val="17"/>
          <w:w w:val="100"/>
          <w:shd w:val="clear" w:color="auto" w:fill="FBFBF9"/>
        </w:rPr>
        <w:t>（</w:t>
      </w:r>
      <w:r>
        <w:rPr>
          <w:rFonts w:ascii="Courier New" w:eastAsia="Courier New"/>
          <w:color w:val="333333"/>
          <w:spacing w:val="-1"/>
          <w:sz w:val="24"/>
        </w:rPr>
        <w:t>C</w:t>
      </w:r>
      <w:r>
        <w:rPr>
          <w:rFonts w:ascii="Courier New" w:eastAsia="Courier New"/>
          <w:color w:val="333333"/>
          <w:spacing w:val="16"/>
          <w:sz w:val="24"/>
        </w:rPr>
        <w:t>2</w:t>
      </w:r>
      <w:r>
        <w:rPr>
          <w:color w:val="4E443B"/>
          <w:spacing w:val="2"/>
          <w:w w:val="100"/>
          <w:shd w:val="clear" w:color="auto" w:fill="FBFBF9"/>
        </w:rPr>
        <w:t>），</w:t>
      </w:r>
      <w:r>
        <w:rPr>
          <w:color w:val="4E443B"/>
          <w:spacing w:val="1"/>
          <w:w w:val="100"/>
          <w:shd w:val="clear" w:color="auto" w:fill="FBFBF9"/>
        </w:rPr>
        <w:t>做一个简单的</w:t>
      </w:r>
      <w:r>
        <w:rPr>
          <w:color w:val="4E443B"/>
          <w:spacing w:val="-2"/>
          <w:shd w:val="clear" w:color="auto" w:fill="FBFBF9"/>
        </w:rPr>
        <w:t>三方合并。</w:t>
      </w:r>
    </w:p>
    <w:p>
      <w:pPr>
        <w:pStyle w:val="6"/>
        <w:spacing w:before="71" w:line="228" w:lineRule="auto"/>
        <w:ind w:left="580" w:right="1791" w:firstLine="420"/>
        <w:jc w:val="both"/>
      </w:pPr>
      <w:r>
        <w:t>和之前将分支指针向前推进所不同的是，</w:t>
      </w:r>
      <w:r>
        <w:rPr>
          <w:rFonts w:ascii="Times New Roman" w:eastAsia="Times New Roman"/>
        </w:rPr>
        <w:t xml:space="preserve">Git </w:t>
      </w:r>
      <w:r>
        <w:t>将此次三方合并的结果做了一个新的快照并且自动创建一个新的提交指向它。 这个被称作一次</w:t>
      </w:r>
      <w:r>
        <w:rPr>
          <w:rFonts w:hint="eastAsia" w:ascii="Microsoft JhengHei" w:eastAsia="Microsoft JhengHei"/>
          <w:b/>
          <w:color w:val="FF0000"/>
        </w:rPr>
        <w:t>合并提交</w:t>
      </w:r>
      <w:r>
        <w:t>，它的特别之处在于他有不止一个父提交。</w:t>
      </w:r>
    </w:p>
    <w:p>
      <w:pPr>
        <w:spacing w:after="0" w:line="228" w:lineRule="auto"/>
        <w:jc w:val="both"/>
        <w:sectPr>
          <w:type w:val="continuous"/>
          <w:pgSz w:w="11910" w:h="16840"/>
          <w:pgMar w:top="1580" w:right="0" w:bottom="1260" w:left="1640" w:header="720" w:footer="720" w:gutter="0"/>
          <w:cols w:space="720" w:num="1"/>
        </w:sectPr>
      </w:pPr>
    </w:p>
    <w:p>
      <w:pPr>
        <w:pStyle w:val="6"/>
        <w:spacing w:before="11"/>
        <w:rPr>
          <w:sz w:val="4"/>
        </w:rPr>
      </w:pPr>
    </w:p>
    <w:p>
      <w:pPr>
        <w:pStyle w:val="6"/>
        <w:ind w:left="1000"/>
        <w:rPr>
          <w:sz w:val="20"/>
        </w:rPr>
      </w:pPr>
      <w:r>
        <w:rPr>
          <w:sz w:val="20"/>
        </w:rPr>
        <w:drawing>
          <wp:inline distT="0" distB="0" distL="0" distR="0">
            <wp:extent cx="5640070" cy="2226945"/>
            <wp:effectExtent l="0" t="0" r="0" b="0"/>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3.png"/>
                    <pic:cNvPicPr>
                      <a:picLocks noChangeAspect="1"/>
                    </pic:cNvPicPr>
                  </pic:nvPicPr>
                  <pic:blipFill>
                    <a:blip r:embed="rId29" cstate="print"/>
                    <a:stretch>
                      <a:fillRect/>
                    </a:stretch>
                  </pic:blipFill>
                  <pic:spPr>
                    <a:xfrm>
                      <a:off x="0" y="0"/>
                      <a:ext cx="5640532" cy="2227326"/>
                    </a:xfrm>
                    <a:prstGeom prst="rect">
                      <a:avLst/>
                    </a:prstGeom>
                  </pic:spPr>
                </pic:pic>
              </a:graphicData>
            </a:graphic>
          </wp:inline>
        </w:drawing>
      </w:r>
    </w:p>
    <w:p>
      <w:pPr>
        <w:pStyle w:val="6"/>
        <w:spacing w:before="147" w:line="278" w:lineRule="auto"/>
        <w:ind w:left="2681" w:right="1791" w:firstLine="420"/>
        <w:jc w:val="both"/>
      </w:pPr>
      <w:r>
        <w:rPr>
          <w:color w:val="4E443B"/>
          <w:spacing w:val="-4"/>
          <w:shd w:val="clear" w:color="auto" w:fill="FBFBF9"/>
        </w:rPr>
        <w:t>需要指出的是，</w:t>
      </w:r>
      <w:r>
        <w:rPr>
          <w:rFonts w:ascii="Arial" w:eastAsia="Arial"/>
          <w:color w:val="4E443B"/>
          <w:spacing w:val="-14"/>
          <w:shd w:val="clear" w:color="auto" w:fill="FBFBF9"/>
        </w:rPr>
        <w:t xml:space="preserve">Git </w:t>
      </w:r>
      <w:r>
        <w:rPr>
          <w:color w:val="4E443B"/>
          <w:spacing w:val="-3"/>
          <w:shd w:val="clear" w:color="auto" w:fill="FBFBF9"/>
        </w:rPr>
        <w:t>会自行决定选取哪一个提交作为最优的</w:t>
      </w:r>
      <w:r>
        <w:rPr>
          <w:color w:val="4E443B"/>
          <w:spacing w:val="1"/>
          <w:shd w:val="clear" w:color="auto" w:fill="FBFBF9"/>
        </w:rPr>
        <w:t xml:space="preserve">共同祖先，并以此作为合并的基础；这和更加古老的 </w:t>
      </w:r>
      <w:r>
        <w:rPr>
          <w:rFonts w:ascii="Arial" w:eastAsia="Arial"/>
          <w:color w:val="4E443B"/>
          <w:shd w:val="clear" w:color="auto" w:fill="FBFBF9"/>
        </w:rPr>
        <w:t xml:space="preserve">CVS </w:t>
      </w:r>
      <w:r>
        <w:rPr>
          <w:color w:val="4E443B"/>
          <w:shd w:val="clear" w:color="auto" w:fill="FBFBF9"/>
        </w:rPr>
        <w:t>系</w:t>
      </w:r>
      <w:r>
        <w:rPr>
          <w:color w:val="4E443B"/>
          <w:spacing w:val="-212"/>
          <w:shd w:val="clear" w:color="auto" w:fill="FBFBF9"/>
        </w:rPr>
        <w:t>统</w:t>
      </w:r>
      <w:r>
        <w:rPr>
          <w:color w:val="4E443B"/>
          <w:spacing w:val="1"/>
          <w:shd w:val="clear" w:color="auto" w:fill="FBFBF9"/>
        </w:rPr>
        <w:t xml:space="preserve">或者 </w:t>
      </w:r>
      <w:r>
        <w:rPr>
          <w:rFonts w:ascii="Arial" w:eastAsia="Arial"/>
          <w:color w:val="4E443B"/>
          <w:shd w:val="clear" w:color="auto" w:fill="FBFBF9"/>
        </w:rPr>
        <w:t xml:space="preserve">Subversion </w:t>
      </w:r>
      <w:r>
        <w:rPr>
          <w:color w:val="4E443B"/>
          <w:shd w:val="clear" w:color="auto" w:fill="FBFBF9"/>
        </w:rPr>
        <w:t>（</w:t>
      </w:r>
      <w:r>
        <w:rPr>
          <w:rFonts w:ascii="Arial" w:eastAsia="Arial"/>
          <w:color w:val="4E443B"/>
          <w:shd w:val="clear" w:color="auto" w:fill="FBFBF9"/>
        </w:rPr>
        <w:t>1.5</w:t>
      </w:r>
      <w:r>
        <w:rPr>
          <w:rFonts w:ascii="Arial" w:eastAsia="Arial"/>
          <w:color w:val="4E443B"/>
          <w:spacing w:val="51"/>
          <w:shd w:val="clear" w:color="auto" w:fill="FBFBF9"/>
        </w:rPr>
        <w:t xml:space="preserve"> </w:t>
      </w:r>
      <w:r>
        <w:rPr>
          <w:color w:val="4E443B"/>
          <w:spacing w:val="-1"/>
          <w:shd w:val="clear" w:color="auto" w:fill="FBFBF9"/>
        </w:rPr>
        <w:t>版本之前</w:t>
      </w:r>
      <w:r>
        <w:rPr>
          <w:color w:val="4E443B"/>
          <w:spacing w:val="-25"/>
          <w:shd w:val="clear" w:color="auto" w:fill="FBFBF9"/>
        </w:rPr>
        <w:t>）</w:t>
      </w:r>
      <w:r>
        <w:rPr>
          <w:color w:val="4E443B"/>
          <w:spacing w:val="-7"/>
          <w:shd w:val="clear" w:color="auto" w:fill="FBFBF9"/>
        </w:rPr>
        <w:t>不同，在这些古老的版本管</w:t>
      </w:r>
      <w:r>
        <w:rPr>
          <w:color w:val="4E443B"/>
          <w:spacing w:val="-6"/>
          <w:shd w:val="clear" w:color="auto" w:fill="FBFBF9"/>
        </w:rPr>
        <w:t xml:space="preserve">理系统中，用户需要自己选择最佳的合并基础。 </w:t>
      </w:r>
      <w:r>
        <w:rPr>
          <w:rFonts w:ascii="Arial" w:eastAsia="Arial"/>
          <w:color w:val="4E443B"/>
          <w:shd w:val="clear" w:color="auto" w:fill="FBFBF9"/>
        </w:rPr>
        <w:t xml:space="preserve">Git </w:t>
      </w:r>
      <w:r>
        <w:rPr>
          <w:color w:val="4E443B"/>
          <w:shd w:val="clear" w:color="auto" w:fill="FBFBF9"/>
        </w:rPr>
        <w:t>的这个优</w:t>
      </w:r>
      <w:r>
        <w:rPr>
          <w:color w:val="4E443B"/>
          <w:spacing w:val="-3"/>
          <w:shd w:val="clear" w:color="auto" w:fill="FBFBF9"/>
        </w:rPr>
        <w:t>势使其在合并操作上比其他系统要简单很多</w:t>
      </w:r>
    </w:p>
    <w:p>
      <w:pPr>
        <w:pStyle w:val="6"/>
        <w:spacing w:line="269" w:lineRule="exact"/>
        <w:ind w:left="1000"/>
      </w:pPr>
      <w:r>
        <w:t xml:space="preserve">最终删除 </w:t>
      </w:r>
      <w:r>
        <w:rPr>
          <w:rFonts w:ascii="Times New Roman" w:eastAsia="Times New Roman"/>
        </w:rPr>
        <w:t xml:space="preserve">iss53 </w:t>
      </w:r>
      <w:r>
        <w:t>号分支</w:t>
      </w:r>
    </w:p>
    <w:p>
      <w:pPr>
        <w:pStyle w:val="5"/>
        <w:spacing w:before="57"/>
        <w:ind w:left="1420"/>
        <w:rPr>
          <w:rFonts w:ascii="Times New Roman"/>
        </w:rPr>
      </w:pPr>
      <w:r>
        <w:rPr>
          <w:rFonts w:ascii="Times New Roman"/>
          <w:color w:val="FF0000"/>
        </w:rPr>
        <w:t>git branch -d iss53</w:t>
      </w:r>
    </w:p>
    <w:p>
      <w:pPr>
        <w:pStyle w:val="10"/>
        <w:numPr>
          <w:ilvl w:val="1"/>
          <w:numId w:val="9"/>
        </w:numPr>
        <w:tabs>
          <w:tab w:val="left" w:pos="1421"/>
        </w:tabs>
        <w:spacing w:before="65" w:after="0" w:line="240" w:lineRule="auto"/>
        <w:ind w:left="1420" w:right="0" w:hanging="269"/>
        <w:jc w:val="left"/>
        <w:rPr>
          <w:b/>
          <w:sz w:val="18"/>
        </w:rPr>
      </w:pPr>
      <w:r>
        <w:rPr>
          <w:b/>
          <w:sz w:val="18"/>
        </w:rPr>
        <w:t>冲突</w:t>
      </w:r>
    </w:p>
    <w:p>
      <w:pPr>
        <w:pStyle w:val="6"/>
        <w:spacing w:before="76" w:line="278" w:lineRule="auto"/>
        <w:ind w:left="1571" w:right="1793" w:firstLine="268"/>
        <w:jc w:val="both"/>
      </w:pPr>
      <w:r>
        <w:rPr>
          <w:color w:val="4E443B"/>
          <w:spacing w:val="-3"/>
          <w:shd w:val="clear" w:color="auto" w:fill="FBFBF9"/>
        </w:rPr>
        <w:t>有时候合并操作不会如此顺利。 如果你在两个不同的分支中，对同一个文件</w:t>
      </w:r>
      <w:r>
        <w:rPr>
          <w:color w:val="4E443B"/>
          <w:spacing w:val="-20"/>
          <w:shd w:val="clear" w:color="auto" w:fill="FBFBF9"/>
        </w:rPr>
        <w:t>的同一个部分进行了不同的修改，</w:t>
      </w:r>
      <w:r>
        <w:rPr>
          <w:rFonts w:ascii="Arial" w:eastAsia="Arial"/>
          <w:color w:val="4E443B"/>
          <w:spacing w:val="-13"/>
          <w:shd w:val="clear" w:color="auto" w:fill="FBFBF9"/>
        </w:rPr>
        <w:t xml:space="preserve">Git </w:t>
      </w:r>
      <w:r>
        <w:rPr>
          <w:color w:val="4E443B"/>
          <w:spacing w:val="-7"/>
          <w:shd w:val="clear" w:color="auto" w:fill="FBFBF9"/>
        </w:rPr>
        <w:t>就没法干净的合并它们。 如果你</w:t>
      </w:r>
    </w:p>
    <w:tbl>
      <w:tblPr>
        <w:tblStyle w:val="7"/>
        <w:tblW w:w="0" w:type="auto"/>
        <w:tblInd w:w="157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645"/>
        <w:gridCol w:w="864"/>
        <w:gridCol w:w="33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6" w:hRule="atLeast"/>
        </w:trPr>
        <w:tc>
          <w:tcPr>
            <w:tcW w:w="2645" w:type="dxa"/>
            <w:shd w:val="clear" w:color="auto" w:fill="FBFBF9"/>
          </w:tcPr>
          <w:p>
            <w:pPr>
              <w:pStyle w:val="11"/>
              <w:spacing w:line="237" w:lineRule="exact"/>
              <w:rPr>
                <w:sz w:val="21"/>
              </w:rPr>
            </w:pPr>
            <w:r>
              <w:rPr>
                <w:color w:val="4E443B"/>
                <w:sz w:val="21"/>
              </w:rPr>
              <w:t xml:space="preserve">对 </w:t>
            </w:r>
            <w:r>
              <w:rPr>
                <w:rFonts w:ascii="Arial" w:eastAsia="Arial"/>
                <w:color w:val="4E443B"/>
                <w:sz w:val="21"/>
              </w:rPr>
              <w:t xml:space="preserve">#53 </w:t>
            </w:r>
            <w:r>
              <w:rPr>
                <w:color w:val="4E443B"/>
                <w:sz w:val="21"/>
              </w:rPr>
              <w:t>问题的修改和有关</w:t>
            </w:r>
          </w:p>
        </w:tc>
        <w:tc>
          <w:tcPr>
            <w:tcW w:w="864" w:type="dxa"/>
            <w:tcBorders>
              <w:top w:val="single" w:color="F5F5F5" w:sz="6" w:space="0"/>
              <w:bottom w:val="single" w:color="F5F5F5" w:sz="6" w:space="0"/>
            </w:tcBorders>
            <w:shd w:val="clear" w:color="auto" w:fill="EDEDED"/>
          </w:tcPr>
          <w:p>
            <w:pPr>
              <w:pStyle w:val="11"/>
              <w:spacing w:line="237" w:lineRule="exact"/>
              <w:ind w:right="-15"/>
              <w:rPr>
                <w:rFonts w:ascii="Courier New"/>
                <w:sz w:val="24"/>
              </w:rPr>
            </w:pPr>
            <w:r>
              <w:rPr>
                <w:rFonts w:ascii="Courier New"/>
                <w:color w:val="333333"/>
                <w:sz w:val="24"/>
              </w:rPr>
              <w:t>hotfix</w:t>
            </w:r>
          </w:p>
        </w:tc>
        <w:tc>
          <w:tcPr>
            <w:tcW w:w="3386" w:type="dxa"/>
            <w:shd w:val="clear" w:color="auto" w:fill="FBFBF9"/>
          </w:tcPr>
          <w:p>
            <w:pPr>
              <w:pStyle w:val="11"/>
              <w:spacing w:line="237" w:lineRule="exact"/>
              <w:ind w:left="82" w:right="-15"/>
              <w:rPr>
                <w:sz w:val="21"/>
              </w:rPr>
            </w:pPr>
            <w:r>
              <w:rPr>
                <w:color w:val="4E443B"/>
                <w:spacing w:val="8"/>
                <w:sz w:val="21"/>
              </w:rPr>
              <w:t>的修改都涉及到同一个文件的同一</w:t>
            </w:r>
          </w:p>
        </w:tc>
      </w:tr>
    </w:tbl>
    <w:p>
      <w:pPr>
        <w:pStyle w:val="6"/>
        <w:spacing w:before="26"/>
        <w:ind w:left="1571"/>
      </w:pPr>
      <w:r>
        <w:rPr>
          <w:color w:val="4E443B"/>
          <w:shd w:val="clear" w:color="auto" w:fill="FBFBF9"/>
        </w:rPr>
        <w:t>处，在合并它们的时候就会产生合并冲突</w:t>
      </w:r>
    </w:p>
    <w:p>
      <w:pPr>
        <w:pStyle w:val="6"/>
        <w:spacing w:before="43" w:line="278" w:lineRule="auto"/>
        <w:ind w:left="1571" w:right="1774" w:firstLine="268"/>
        <w:jc w:val="both"/>
      </w:pPr>
      <w:r>
        <w:rPr>
          <w:color w:val="4E443B"/>
          <w:spacing w:val="1"/>
          <w:shd w:val="clear" w:color="auto" w:fill="FBFBF9"/>
        </w:rPr>
        <w:t xml:space="preserve">此时 </w:t>
      </w:r>
      <w:r>
        <w:rPr>
          <w:rFonts w:ascii="Arial" w:eastAsia="Arial"/>
          <w:color w:val="4E443B"/>
          <w:shd w:val="clear" w:color="auto" w:fill="FBFBF9"/>
        </w:rPr>
        <w:t xml:space="preserve">Git </w:t>
      </w:r>
      <w:r>
        <w:rPr>
          <w:color w:val="4E443B"/>
          <w:spacing w:val="-3"/>
          <w:shd w:val="clear" w:color="auto" w:fill="FBFBF9"/>
        </w:rPr>
        <w:t xml:space="preserve">做了合并，但是没有自动地创建一个新的合并提交。 </w:t>
      </w:r>
      <w:r>
        <w:rPr>
          <w:rFonts w:ascii="Arial" w:eastAsia="Arial"/>
          <w:color w:val="4E443B"/>
          <w:shd w:val="clear" w:color="auto" w:fill="FBFBF9"/>
        </w:rPr>
        <w:t>Git</w:t>
      </w:r>
      <w:r>
        <w:rPr>
          <w:rFonts w:ascii="Arial" w:eastAsia="Arial"/>
          <w:color w:val="4E443B"/>
          <w:spacing w:val="51"/>
          <w:shd w:val="clear" w:color="auto" w:fill="FBFBF9"/>
        </w:rPr>
        <w:t xml:space="preserve"> </w:t>
      </w:r>
      <w:r>
        <w:rPr>
          <w:color w:val="4E443B"/>
          <w:shd w:val="clear" w:color="auto" w:fill="FBFBF9"/>
        </w:rPr>
        <w:t>会暂停下来，等待你去解决合并产生的冲突。 你可以在合并冲突后的任意时刻</w:t>
      </w:r>
      <w:r>
        <w:rPr>
          <w:color w:val="4E443B"/>
          <w:spacing w:val="-194"/>
          <w:shd w:val="clear" w:color="auto" w:fill="FBFBF9"/>
        </w:rPr>
        <w:t>使</w:t>
      </w:r>
      <w:r>
        <w:rPr>
          <w:color w:val="4E443B"/>
          <w:shd w:val="clear" w:color="auto" w:fill="FBFBF9"/>
        </w:rPr>
        <w:t>用</w:t>
      </w:r>
      <w:r>
        <w:rPr>
          <w:color w:val="4E443B"/>
        </w:rPr>
        <w:t xml:space="preserve"> </w:t>
      </w:r>
      <w:r>
        <w:rPr>
          <w:rFonts w:ascii="Times New Roman" w:eastAsia="Times New Roman"/>
          <w:b/>
          <w:color w:val="FF0000"/>
        </w:rPr>
        <w:t>git status</w:t>
      </w:r>
      <w:r>
        <w:rPr>
          <w:rFonts w:ascii="Times New Roman" w:eastAsia="Times New Roman"/>
          <w:b/>
          <w:color w:val="4E443B"/>
          <w:shd w:val="clear" w:color="auto" w:fill="FBFBF9"/>
        </w:rPr>
        <w:t xml:space="preserve"> </w:t>
      </w:r>
      <w:r>
        <w:rPr>
          <w:color w:val="4E443B"/>
          <w:spacing w:val="-3"/>
          <w:shd w:val="clear" w:color="auto" w:fill="FBFBF9"/>
        </w:rPr>
        <w:t>命令来查看那些因包含合并冲突而处于未合并</w:t>
      </w:r>
      <w:r>
        <w:rPr>
          <w:color w:val="4E443B"/>
          <w:shd w:val="clear" w:color="auto" w:fill="FBFBF9"/>
        </w:rPr>
        <w:t>（</w:t>
      </w:r>
      <w:r>
        <w:rPr>
          <w:rFonts w:ascii="Arial" w:eastAsia="Arial"/>
          <w:color w:val="4E443B"/>
          <w:shd w:val="clear" w:color="auto" w:fill="FBFBF9"/>
        </w:rPr>
        <w:t>unmerged</w:t>
      </w:r>
      <w:r>
        <w:rPr>
          <w:color w:val="4E443B"/>
          <w:shd w:val="clear" w:color="auto" w:fill="FBFBF9"/>
        </w:rPr>
        <w:t>）状</w:t>
      </w:r>
      <w:r>
        <w:rPr>
          <w:color w:val="4E443B"/>
          <w:spacing w:val="-2"/>
          <w:shd w:val="clear" w:color="auto" w:fill="FBFBF9"/>
        </w:rPr>
        <w:t>态的文件</w:t>
      </w:r>
    </w:p>
    <w:p>
      <w:pPr>
        <w:pStyle w:val="6"/>
        <w:spacing w:line="269" w:lineRule="exact"/>
        <w:ind w:left="1840"/>
      </w:pPr>
      <w:r>
        <w:rPr>
          <w:color w:val="4E443B"/>
          <w:shd w:val="clear" w:color="auto" w:fill="FBFBF9"/>
        </w:rPr>
        <w:t>任何因包含合并冲突而有待解决的文件，都会以未合并状态标识出来。</w:t>
      </w:r>
    </w:p>
    <w:p>
      <w:pPr>
        <w:pStyle w:val="6"/>
        <w:spacing w:before="53"/>
        <w:ind w:left="2681"/>
        <w:rPr>
          <w:rFonts w:ascii="Arial"/>
        </w:rPr>
      </w:pPr>
      <w:r>
        <w:rPr>
          <w:rFonts w:ascii="Arial"/>
          <w:color w:val="4E443B"/>
          <w:shd w:val="clear" w:color="auto" w:fill="FBFBF9"/>
        </w:rPr>
        <w:t>&lt;&lt;&lt;&lt;&lt;&lt;&lt; HEAD:index.html</w:t>
      </w:r>
    </w:p>
    <w:p>
      <w:pPr>
        <w:pStyle w:val="6"/>
        <w:spacing w:before="71"/>
        <w:ind w:left="2681"/>
        <w:rPr>
          <w:rFonts w:ascii="Arial"/>
        </w:rPr>
      </w:pPr>
      <w:r>
        <w:rPr>
          <w:rFonts w:ascii="Arial"/>
          <w:color w:val="4E443B"/>
          <w:shd w:val="clear" w:color="auto" w:fill="FBFBF9"/>
        </w:rPr>
        <w:t>&lt;div id="footer"&gt;</w:t>
      </w:r>
      <w:r>
        <w:fldChar w:fldCharType="begin"/>
      </w:r>
      <w:r>
        <w:instrText xml:space="preserve"> HYPERLINK "mailto:email.support@github.com" \h </w:instrText>
      </w:r>
      <w:r>
        <w:fldChar w:fldCharType="separate"/>
      </w:r>
      <w:r>
        <w:rPr>
          <w:rFonts w:ascii="Arial"/>
          <w:color w:val="4E443B"/>
          <w:shd w:val="clear" w:color="auto" w:fill="FBFBF9"/>
        </w:rPr>
        <w:t>contact : email.support@github.com</w:t>
      </w:r>
      <w:r>
        <w:rPr>
          <w:rFonts w:ascii="Arial"/>
          <w:color w:val="4E443B"/>
          <w:shd w:val="clear" w:color="auto" w:fill="FBFBF9"/>
        </w:rPr>
        <w:fldChar w:fldCharType="end"/>
      </w:r>
      <w:r>
        <w:rPr>
          <w:rFonts w:ascii="Arial"/>
          <w:color w:val="4E443B"/>
          <w:shd w:val="clear" w:color="auto" w:fill="FBFBF9"/>
        </w:rPr>
        <w:t>&lt;/div&gt;</w:t>
      </w:r>
    </w:p>
    <w:p>
      <w:pPr>
        <w:pStyle w:val="6"/>
        <w:spacing w:before="70"/>
        <w:ind w:left="2681"/>
        <w:rPr>
          <w:rFonts w:ascii="Arial"/>
        </w:rPr>
      </w:pPr>
      <w:r>
        <w:rPr>
          <w:rFonts w:ascii="Arial"/>
          <w:color w:val="4E443B"/>
          <w:shd w:val="clear" w:color="auto" w:fill="FBFBF9"/>
        </w:rPr>
        <w:t>=======</w:t>
      </w:r>
    </w:p>
    <w:p>
      <w:pPr>
        <w:pStyle w:val="6"/>
        <w:spacing w:before="71"/>
        <w:ind w:left="2681"/>
        <w:rPr>
          <w:rFonts w:ascii="Arial"/>
        </w:rPr>
      </w:pPr>
      <w:r>
        <w:rPr>
          <w:rFonts w:ascii="Arial"/>
          <w:color w:val="4E443B"/>
          <w:shd w:val="clear" w:color="auto" w:fill="FBFBF9"/>
        </w:rPr>
        <w:t>&lt;div id="footer"&gt;</w:t>
      </w:r>
    </w:p>
    <w:p>
      <w:pPr>
        <w:pStyle w:val="6"/>
        <w:spacing w:before="70"/>
        <w:ind w:left="2681"/>
        <w:rPr>
          <w:rFonts w:ascii="Arial"/>
        </w:rPr>
      </w:pPr>
      <w:r>
        <w:rPr>
          <w:rFonts w:ascii="Arial"/>
          <w:color w:val="4E443B"/>
          <w:w w:val="100"/>
          <w:shd w:val="clear" w:color="auto" w:fill="FBFBF9"/>
        </w:rPr>
        <w:t xml:space="preserve"> </w:t>
      </w:r>
      <w:r>
        <w:rPr>
          <w:rFonts w:ascii="Arial"/>
          <w:color w:val="4E443B"/>
          <w:shd w:val="clear" w:color="auto" w:fill="FBFBF9"/>
        </w:rPr>
        <w:t xml:space="preserve"> </w:t>
      </w:r>
      <w:r>
        <w:fldChar w:fldCharType="begin"/>
      </w:r>
      <w:r>
        <w:instrText xml:space="preserve"> HYPERLINK "mailto:pleasecontactusatsupport@github.com" \h </w:instrText>
      </w:r>
      <w:r>
        <w:fldChar w:fldCharType="separate"/>
      </w:r>
      <w:r>
        <w:rPr>
          <w:rFonts w:ascii="Arial"/>
          <w:color w:val="4E443B"/>
          <w:shd w:val="clear" w:color="auto" w:fill="FBFBF9"/>
        </w:rPr>
        <w:t>please contact us at support@github.com</w:t>
      </w:r>
      <w:r>
        <w:rPr>
          <w:rFonts w:ascii="Arial"/>
          <w:color w:val="4E443B"/>
          <w:shd w:val="clear" w:color="auto" w:fill="FBFBF9"/>
        </w:rPr>
        <w:fldChar w:fldCharType="end"/>
      </w:r>
    </w:p>
    <w:p>
      <w:pPr>
        <w:pStyle w:val="6"/>
        <w:spacing w:before="72"/>
        <w:ind w:left="2681"/>
        <w:rPr>
          <w:rFonts w:ascii="Arial"/>
        </w:rPr>
      </w:pPr>
      <w:r>
        <w:rPr>
          <w:rFonts w:ascii="Arial"/>
          <w:color w:val="4E443B"/>
          <w:shd w:val="clear" w:color="auto" w:fill="FBFBF9"/>
        </w:rPr>
        <w:t>&lt;/div&gt;</w:t>
      </w:r>
    </w:p>
    <w:p>
      <w:pPr>
        <w:pStyle w:val="6"/>
        <w:spacing w:before="70"/>
        <w:ind w:left="2681"/>
        <w:rPr>
          <w:rFonts w:ascii="Arial"/>
        </w:rPr>
      </w:pPr>
      <w:r>
        <w:rPr>
          <w:rFonts w:ascii="Arial"/>
          <w:color w:val="4E443B"/>
          <w:shd w:val="clear" w:color="auto" w:fill="FBFBF9"/>
        </w:rPr>
        <w:t>&gt;&gt;&gt;&gt;&gt;&gt;&gt; iss53:index.html</w:t>
      </w:r>
    </w:p>
    <w:p>
      <w:pPr>
        <w:pStyle w:val="6"/>
        <w:spacing w:before="60" w:line="278" w:lineRule="auto"/>
        <w:ind w:left="1571" w:right="1791" w:firstLine="268"/>
        <w:jc w:val="both"/>
      </w:pPr>
      <w:r>
        <w:rPr>
          <w:color w:val="4E443B"/>
          <w:spacing w:val="-3"/>
          <w:shd w:val="clear" w:color="auto" w:fill="FBFBF9"/>
        </w:rPr>
        <w:t>在你解决了所有文件里的冲突之后，对每个文件使用</w:t>
      </w:r>
      <w:r>
        <w:rPr>
          <w:color w:val="4E443B"/>
          <w:spacing w:val="-3"/>
        </w:rPr>
        <w:t xml:space="preserve"> </w:t>
      </w:r>
      <w:r>
        <w:rPr>
          <w:rFonts w:ascii="Times New Roman" w:eastAsia="Times New Roman"/>
          <w:b/>
          <w:color w:val="FF0000"/>
        </w:rPr>
        <w:t xml:space="preserve">git add </w:t>
      </w:r>
      <w:r>
        <w:rPr>
          <w:color w:val="4E443B"/>
          <w:spacing w:val="-3"/>
          <w:shd w:val="clear" w:color="auto" w:fill="FBFBF9"/>
        </w:rPr>
        <w:t>命令来将其</w:t>
      </w:r>
      <w:r>
        <w:rPr>
          <w:color w:val="4E443B"/>
          <w:spacing w:val="-207"/>
          <w:shd w:val="clear" w:color="auto" w:fill="FBFBF9"/>
        </w:rPr>
        <w:t>标</w:t>
      </w:r>
      <w:r>
        <w:rPr>
          <w:color w:val="4E443B"/>
          <w:spacing w:val="-8"/>
          <w:shd w:val="clear" w:color="auto" w:fill="FBFBF9"/>
        </w:rPr>
        <w:t>记为冲突已解决。 一旦暂存这些原本有冲突的文件，</w:t>
      </w:r>
      <w:r>
        <w:rPr>
          <w:rFonts w:ascii="Arial" w:eastAsia="Arial"/>
          <w:color w:val="4E443B"/>
          <w:spacing w:val="-13"/>
          <w:shd w:val="clear" w:color="auto" w:fill="FBFBF9"/>
        </w:rPr>
        <w:t xml:space="preserve">Git </w:t>
      </w:r>
      <w:r>
        <w:rPr>
          <w:color w:val="4E443B"/>
          <w:spacing w:val="-3"/>
          <w:shd w:val="clear" w:color="auto" w:fill="FBFBF9"/>
        </w:rPr>
        <w:t>就会将它们标记为冲突已解决</w:t>
      </w:r>
    </w:p>
    <w:p>
      <w:pPr>
        <w:pStyle w:val="3"/>
        <w:numPr>
          <w:ilvl w:val="2"/>
          <w:numId w:val="9"/>
        </w:numPr>
        <w:tabs>
          <w:tab w:val="left" w:pos="1714"/>
        </w:tabs>
        <w:spacing w:before="0" w:after="0" w:line="291" w:lineRule="exact"/>
        <w:ind w:left="1713" w:right="0" w:hanging="420"/>
        <w:jc w:val="left"/>
      </w:pPr>
      <w:r>
        <w:t>分支模式</w:t>
      </w:r>
    </w:p>
    <w:p>
      <w:pPr>
        <w:pStyle w:val="5"/>
        <w:numPr>
          <w:ilvl w:val="0"/>
          <w:numId w:val="9"/>
        </w:numPr>
        <w:tabs>
          <w:tab w:val="left" w:pos="1001"/>
        </w:tabs>
        <w:spacing w:before="0" w:after="0" w:line="338" w:lineRule="exact"/>
        <w:ind w:left="1000" w:right="0" w:hanging="209"/>
        <w:jc w:val="left"/>
      </w:pPr>
      <w:r>
        <w:rPr>
          <w:color w:val="FF0000"/>
        </w:rPr>
        <w:t>长期分支</w:t>
      </w:r>
    </w:p>
    <w:p>
      <w:pPr>
        <w:spacing w:after="0" w:line="338" w:lineRule="exact"/>
        <w:jc w:val="left"/>
        <w:sectPr>
          <w:pgSz w:w="11910" w:h="16840"/>
          <w:pgMar w:top="1620" w:right="0" w:bottom="1260" w:left="1640" w:header="850" w:footer="1064" w:gutter="0"/>
          <w:cols w:space="720" w:num="1"/>
        </w:sectPr>
      </w:pPr>
    </w:p>
    <w:p>
      <w:pPr>
        <w:pStyle w:val="6"/>
        <w:ind w:left="551"/>
        <w:rPr>
          <w:rFonts w:ascii="Microsoft JhengHei"/>
          <w:sz w:val="20"/>
        </w:rPr>
      </w:pPr>
      <w:r>
        <w:rPr>
          <w:rFonts w:ascii="Microsoft JhengHei"/>
          <w:sz w:val="20"/>
        </w:rPr>
        <mc:AlternateContent>
          <mc:Choice Requires="wpg">
            <w:drawing>
              <wp:inline distT="0" distB="0" distL="114300" distR="114300">
                <wp:extent cx="5939155" cy="4185920"/>
                <wp:effectExtent l="0" t="0" r="0" b="0"/>
                <wp:docPr id="381" name="组合 272"/>
                <wp:cNvGraphicFramePr/>
                <a:graphic xmlns:a="http://schemas.openxmlformats.org/drawingml/2006/main">
                  <a:graphicData uri="http://schemas.microsoft.com/office/word/2010/wordprocessingGroup">
                    <wpg:wgp>
                      <wpg:cNvGrpSpPr/>
                      <wpg:grpSpPr>
                        <a:xfrm>
                          <a:off x="0" y="0"/>
                          <a:ext cx="5939155" cy="4185920"/>
                          <a:chOff x="0" y="0"/>
                          <a:chExt cx="9353" cy="6592"/>
                        </a:xfrm>
                      </wpg:grpSpPr>
                      <pic:pic xmlns:pic="http://schemas.openxmlformats.org/drawingml/2006/picture">
                        <pic:nvPicPr>
                          <pic:cNvPr id="355" name="图片 273"/>
                          <pic:cNvPicPr>
                            <a:picLocks noChangeAspect="1"/>
                          </pic:cNvPicPr>
                        </pic:nvPicPr>
                        <pic:blipFill>
                          <a:blip r:embed="rId30"/>
                          <a:stretch>
                            <a:fillRect/>
                          </a:stretch>
                        </pic:blipFill>
                        <pic:spPr>
                          <a:xfrm>
                            <a:off x="868" y="0"/>
                            <a:ext cx="8316" cy="3036"/>
                          </a:xfrm>
                          <a:prstGeom prst="rect">
                            <a:avLst/>
                          </a:prstGeom>
                          <a:noFill/>
                          <a:ln>
                            <a:noFill/>
                          </a:ln>
                        </pic:spPr>
                      </pic:pic>
                      <wps:wsp>
                        <wps:cNvPr id="356" name="矩形 274"/>
                        <wps:cNvSpPr/>
                        <wps:spPr>
                          <a:xfrm>
                            <a:off x="0" y="3079"/>
                            <a:ext cx="7946" cy="332"/>
                          </a:xfrm>
                          <a:prstGeom prst="rect">
                            <a:avLst/>
                          </a:prstGeom>
                          <a:solidFill>
                            <a:srgbClr val="FBFBF9"/>
                          </a:solidFill>
                          <a:ln>
                            <a:noFill/>
                          </a:ln>
                        </wps:spPr>
                        <wps:bodyPr upright="1"/>
                      </wps:wsp>
                      <wps:wsp>
                        <wps:cNvPr id="357" name="直线 275"/>
                        <wps:cNvSpPr/>
                        <wps:spPr>
                          <a:xfrm>
                            <a:off x="5828" y="3158"/>
                            <a:ext cx="759" cy="0"/>
                          </a:xfrm>
                          <a:prstGeom prst="line">
                            <a:avLst/>
                          </a:prstGeom>
                          <a:ln w="9144" cap="flat" cmpd="sng">
                            <a:solidFill>
                              <a:srgbClr val="F5F5F5"/>
                            </a:solidFill>
                            <a:prstDash val="solid"/>
                            <a:headEnd type="none" w="med" len="med"/>
                            <a:tailEnd type="none" w="med" len="med"/>
                          </a:ln>
                        </wps:spPr>
                        <wps:bodyPr upright="1"/>
                      </wps:wsp>
                      <wps:wsp>
                        <wps:cNvPr id="358" name="直线 276"/>
                        <wps:cNvSpPr/>
                        <wps:spPr>
                          <a:xfrm>
                            <a:off x="5821" y="3151"/>
                            <a:ext cx="0" cy="257"/>
                          </a:xfrm>
                          <a:prstGeom prst="line">
                            <a:avLst/>
                          </a:prstGeom>
                          <a:ln w="9144" cap="flat" cmpd="sng">
                            <a:solidFill>
                              <a:srgbClr val="F5F5F5"/>
                            </a:solidFill>
                            <a:prstDash val="solid"/>
                            <a:headEnd type="none" w="med" len="med"/>
                            <a:tailEnd type="none" w="med" len="med"/>
                          </a:ln>
                        </wps:spPr>
                        <wps:bodyPr upright="1"/>
                      </wps:wsp>
                      <wps:wsp>
                        <wps:cNvPr id="359" name="直线 277"/>
                        <wps:cNvSpPr/>
                        <wps:spPr>
                          <a:xfrm>
                            <a:off x="6594" y="3151"/>
                            <a:ext cx="0" cy="257"/>
                          </a:xfrm>
                          <a:prstGeom prst="line">
                            <a:avLst/>
                          </a:prstGeom>
                          <a:ln w="9144" cap="flat" cmpd="sng">
                            <a:solidFill>
                              <a:srgbClr val="F5F5F5"/>
                            </a:solidFill>
                            <a:prstDash val="solid"/>
                            <a:headEnd type="none" w="med" len="med"/>
                            <a:tailEnd type="none" w="med" len="med"/>
                          </a:ln>
                        </wps:spPr>
                        <wps:bodyPr upright="1"/>
                      </wps:wsp>
                      <wps:wsp>
                        <wps:cNvPr id="360" name="直线 278"/>
                        <wps:cNvSpPr/>
                        <wps:spPr>
                          <a:xfrm>
                            <a:off x="5828" y="3401"/>
                            <a:ext cx="759" cy="0"/>
                          </a:xfrm>
                          <a:prstGeom prst="line">
                            <a:avLst/>
                          </a:prstGeom>
                          <a:ln w="9144" cap="flat" cmpd="sng">
                            <a:solidFill>
                              <a:srgbClr val="F5F5F5"/>
                            </a:solidFill>
                            <a:prstDash val="solid"/>
                            <a:headEnd type="none" w="med" len="med"/>
                            <a:tailEnd type="none" w="med" len="med"/>
                          </a:ln>
                        </wps:spPr>
                        <wps:bodyPr upright="1"/>
                      </wps:wsp>
                      <wps:wsp>
                        <wps:cNvPr id="361" name="矩形 279"/>
                        <wps:cNvSpPr/>
                        <wps:spPr>
                          <a:xfrm>
                            <a:off x="0" y="3410"/>
                            <a:ext cx="7946" cy="330"/>
                          </a:xfrm>
                          <a:prstGeom prst="rect">
                            <a:avLst/>
                          </a:prstGeom>
                          <a:solidFill>
                            <a:srgbClr val="FBFBF9"/>
                          </a:solidFill>
                          <a:ln>
                            <a:noFill/>
                          </a:ln>
                        </wps:spPr>
                        <wps:bodyPr upright="1"/>
                      </wps:wsp>
                      <wps:wsp>
                        <wps:cNvPr id="362" name="矩形 280"/>
                        <wps:cNvSpPr/>
                        <wps:spPr>
                          <a:xfrm>
                            <a:off x="0" y="3739"/>
                            <a:ext cx="7946" cy="332"/>
                          </a:xfrm>
                          <a:prstGeom prst="rect">
                            <a:avLst/>
                          </a:prstGeom>
                          <a:solidFill>
                            <a:srgbClr val="FBFBF9"/>
                          </a:solidFill>
                          <a:ln>
                            <a:noFill/>
                          </a:ln>
                        </wps:spPr>
                        <wps:bodyPr upright="1"/>
                      </wps:wsp>
                      <wps:wsp>
                        <wps:cNvPr id="363" name="直线 281"/>
                        <wps:cNvSpPr/>
                        <wps:spPr>
                          <a:xfrm>
                            <a:off x="312" y="3819"/>
                            <a:ext cx="883" cy="0"/>
                          </a:xfrm>
                          <a:prstGeom prst="line">
                            <a:avLst/>
                          </a:prstGeom>
                          <a:ln w="9144" cap="flat" cmpd="sng">
                            <a:solidFill>
                              <a:srgbClr val="F5F5F5"/>
                            </a:solidFill>
                            <a:prstDash val="solid"/>
                            <a:headEnd type="none" w="med" len="med"/>
                            <a:tailEnd type="none" w="med" len="med"/>
                          </a:ln>
                        </wps:spPr>
                        <wps:bodyPr upright="1"/>
                      </wps:wsp>
                      <wps:wsp>
                        <wps:cNvPr id="364" name="直线 282"/>
                        <wps:cNvSpPr/>
                        <wps:spPr>
                          <a:xfrm>
                            <a:off x="305" y="3812"/>
                            <a:ext cx="0" cy="257"/>
                          </a:xfrm>
                          <a:prstGeom prst="line">
                            <a:avLst/>
                          </a:prstGeom>
                          <a:ln w="9144" cap="flat" cmpd="sng">
                            <a:solidFill>
                              <a:srgbClr val="F5F5F5"/>
                            </a:solidFill>
                            <a:prstDash val="solid"/>
                            <a:headEnd type="none" w="med" len="med"/>
                            <a:tailEnd type="none" w="med" len="med"/>
                          </a:ln>
                        </wps:spPr>
                        <wps:bodyPr upright="1"/>
                      </wps:wsp>
                      <wps:wsp>
                        <wps:cNvPr id="365" name="直线 283"/>
                        <wps:cNvSpPr/>
                        <wps:spPr>
                          <a:xfrm>
                            <a:off x="1202" y="3812"/>
                            <a:ext cx="0" cy="257"/>
                          </a:xfrm>
                          <a:prstGeom prst="line">
                            <a:avLst/>
                          </a:prstGeom>
                          <a:ln w="9144" cap="flat" cmpd="sng">
                            <a:solidFill>
                              <a:srgbClr val="F5F5F5"/>
                            </a:solidFill>
                            <a:prstDash val="solid"/>
                            <a:headEnd type="none" w="med" len="med"/>
                            <a:tailEnd type="none" w="med" len="med"/>
                          </a:ln>
                        </wps:spPr>
                        <wps:bodyPr upright="1"/>
                      </wps:wsp>
                      <wps:wsp>
                        <wps:cNvPr id="366" name="直线 284"/>
                        <wps:cNvSpPr/>
                        <wps:spPr>
                          <a:xfrm>
                            <a:off x="312" y="4061"/>
                            <a:ext cx="883" cy="0"/>
                          </a:xfrm>
                          <a:prstGeom prst="line">
                            <a:avLst/>
                          </a:prstGeom>
                          <a:ln w="9144" cap="flat" cmpd="sng">
                            <a:solidFill>
                              <a:srgbClr val="F5F5F5"/>
                            </a:solidFill>
                            <a:prstDash val="solid"/>
                            <a:headEnd type="none" w="med" len="med"/>
                            <a:tailEnd type="none" w="med" len="med"/>
                          </a:ln>
                        </wps:spPr>
                        <wps:bodyPr upright="1"/>
                      </wps:wsp>
                      <wps:wsp>
                        <wps:cNvPr id="367" name="直线 285"/>
                        <wps:cNvSpPr/>
                        <wps:spPr>
                          <a:xfrm>
                            <a:off x="1762" y="3819"/>
                            <a:ext cx="504" cy="0"/>
                          </a:xfrm>
                          <a:prstGeom prst="line">
                            <a:avLst/>
                          </a:prstGeom>
                          <a:ln w="9144" cap="flat" cmpd="sng">
                            <a:solidFill>
                              <a:srgbClr val="F5F5F5"/>
                            </a:solidFill>
                            <a:prstDash val="solid"/>
                            <a:headEnd type="none" w="med" len="med"/>
                            <a:tailEnd type="none" w="med" len="med"/>
                          </a:ln>
                        </wps:spPr>
                        <wps:bodyPr upright="1"/>
                      </wps:wsp>
                      <wps:wsp>
                        <wps:cNvPr id="368" name="直线 286"/>
                        <wps:cNvSpPr/>
                        <wps:spPr>
                          <a:xfrm>
                            <a:off x="1755" y="3812"/>
                            <a:ext cx="0" cy="257"/>
                          </a:xfrm>
                          <a:prstGeom prst="line">
                            <a:avLst/>
                          </a:prstGeom>
                          <a:ln w="9144" cap="flat" cmpd="sng">
                            <a:solidFill>
                              <a:srgbClr val="F5F5F5"/>
                            </a:solidFill>
                            <a:prstDash val="solid"/>
                            <a:headEnd type="none" w="med" len="med"/>
                            <a:tailEnd type="none" w="med" len="med"/>
                          </a:ln>
                        </wps:spPr>
                        <wps:bodyPr upright="1"/>
                      </wps:wsp>
                      <wps:wsp>
                        <wps:cNvPr id="369" name="直线 287"/>
                        <wps:cNvSpPr/>
                        <wps:spPr>
                          <a:xfrm>
                            <a:off x="2273" y="3812"/>
                            <a:ext cx="0" cy="257"/>
                          </a:xfrm>
                          <a:prstGeom prst="line">
                            <a:avLst/>
                          </a:prstGeom>
                          <a:ln w="9144" cap="flat" cmpd="sng">
                            <a:solidFill>
                              <a:srgbClr val="F5F5F5"/>
                            </a:solidFill>
                            <a:prstDash val="solid"/>
                            <a:headEnd type="none" w="med" len="med"/>
                            <a:tailEnd type="none" w="med" len="med"/>
                          </a:ln>
                        </wps:spPr>
                        <wps:bodyPr upright="1"/>
                      </wps:wsp>
                      <wps:wsp>
                        <wps:cNvPr id="370" name="直线 288"/>
                        <wps:cNvSpPr/>
                        <wps:spPr>
                          <a:xfrm>
                            <a:off x="1762" y="4061"/>
                            <a:ext cx="504" cy="0"/>
                          </a:xfrm>
                          <a:prstGeom prst="line">
                            <a:avLst/>
                          </a:prstGeom>
                          <a:ln w="9144" cap="flat" cmpd="sng">
                            <a:solidFill>
                              <a:srgbClr val="F5F5F5"/>
                            </a:solidFill>
                            <a:prstDash val="solid"/>
                            <a:headEnd type="none" w="med" len="med"/>
                            <a:tailEnd type="none" w="med" len="med"/>
                          </a:ln>
                        </wps:spPr>
                        <wps:bodyPr upright="1"/>
                      </wps:wsp>
                      <wps:wsp>
                        <wps:cNvPr id="371" name="矩形 289"/>
                        <wps:cNvSpPr/>
                        <wps:spPr>
                          <a:xfrm>
                            <a:off x="0" y="4071"/>
                            <a:ext cx="7946" cy="329"/>
                          </a:xfrm>
                          <a:prstGeom prst="rect">
                            <a:avLst/>
                          </a:prstGeom>
                          <a:solidFill>
                            <a:srgbClr val="FBFBF9"/>
                          </a:solidFill>
                          <a:ln>
                            <a:noFill/>
                          </a:ln>
                        </wps:spPr>
                        <wps:bodyPr upright="1"/>
                      </wps:wsp>
                      <wps:wsp>
                        <wps:cNvPr id="372" name="直线 290"/>
                        <wps:cNvSpPr/>
                        <wps:spPr>
                          <a:xfrm>
                            <a:off x="6157" y="4150"/>
                            <a:ext cx="759" cy="0"/>
                          </a:xfrm>
                          <a:prstGeom prst="line">
                            <a:avLst/>
                          </a:prstGeom>
                          <a:ln w="9144" cap="flat" cmpd="sng">
                            <a:solidFill>
                              <a:srgbClr val="F5F5F5"/>
                            </a:solidFill>
                            <a:prstDash val="solid"/>
                            <a:headEnd type="none" w="med" len="med"/>
                            <a:tailEnd type="none" w="med" len="med"/>
                          </a:ln>
                        </wps:spPr>
                        <wps:bodyPr upright="1"/>
                      </wps:wsp>
                      <wps:wsp>
                        <wps:cNvPr id="373" name="直线 291"/>
                        <wps:cNvSpPr/>
                        <wps:spPr>
                          <a:xfrm>
                            <a:off x="6150" y="4143"/>
                            <a:ext cx="0" cy="257"/>
                          </a:xfrm>
                          <a:prstGeom prst="line">
                            <a:avLst/>
                          </a:prstGeom>
                          <a:ln w="9144" cap="flat" cmpd="sng">
                            <a:solidFill>
                              <a:srgbClr val="F5F5F5"/>
                            </a:solidFill>
                            <a:prstDash val="solid"/>
                            <a:headEnd type="none" w="med" len="med"/>
                            <a:tailEnd type="none" w="med" len="med"/>
                          </a:ln>
                        </wps:spPr>
                        <wps:bodyPr upright="1"/>
                      </wps:wsp>
                      <wps:wsp>
                        <wps:cNvPr id="374" name="直线 292"/>
                        <wps:cNvSpPr/>
                        <wps:spPr>
                          <a:xfrm>
                            <a:off x="6923" y="4143"/>
                            <a:ext cx="0" cy="257"/>
                          </a:xfrm>
                          <a:prstGeom prst="line">
                            <a:avLst/>
                          </a:prstGeom>
                          <a:ln w="9144" cap="flat" cmpd="sng">
                            <a:solidFill>
                              <a:srgbClr val="F5F5F5"/>
                            </a:solidFill>
                            <a:prstDash val="solid"/>
                            <a:headEnd type="none" w="med" len="med"/>
                            <a:tailEnd type="none" w="med" len="med"/>
                          </a:ln>
                        </wps:spPr>
                        <wps:bodyPr upright="1"/>
                      </wps:wsp>
                      <wps:wsp>
                        <wps:cNvPr id="375" name="直线 293"/>
                        <wps:cNvSpPr/>
                        <wps:spPr>
                          <a:xfrm>
                            <a:off x="6157" y="4393"/>
                            <a:ext cx="759" cy="0"/>
                          </a:xfrm>
                          <a:prstGeom prst="line">
                            <a:avLst/>
                          </a:prstGeom>
                          <a:ln w="9144" cap="flat" cmpd="sng">
                            <a:solidFill>
                              <a:srgbClr val="F5F5F5"/>
                            </a:solidFill>
                            <a:prstDash val="solid"/>
                            <a:headEnd type="none" w="med" len="med"/>
                            <a:tailEnd type="none" w="med" len="med"/>
                          </a:ln>
                        </wps:spPr>
                        <wps:bodyPr upright="1"/>
                      </wps:wsp>
                      <wps:wsp>
                        <wps:cNvPr id="376" name="矩形 294"/>
                        <wps:cNvSpPr/>
                        <wps:spPr>
                          <a:xfrm>
                            <a:off x="0" y="4399"/>
                            <a:ext cx="7946" cy="332"/>
                          </a:xfrm>
                          <a:prstGeom prst="rect">
                            <a:avLst/>
                          </a:prstGeom>
                          <a:solidFill>
                            <a:srgbClr val="FBFBF9"/>
                          </a:solidFill>
                          <a:ln>
                            <a:noFill/>
                          </a:ln>
                        </wps:spPr>
                        <wps:bodyPr upright="1"/>
                      </wps:wsp>
                      <wps:wsp>
                        <wps:cNvPr id="377" name="矩形 295"/>
                        <wps:cNvSpPr/>
                        <wps:spPr>
                          <a:xfrm>
                            <a:off x="0" y="4731"/>
                            <a:ext cx="7946" cy="329"/>
                          </a:xfrm>
                          <a:prstGeom prst="rect">
                            <a:avLst/>
                          </a:prstGeom>
                          <a:solidFill>
                            <a:srgbClr val="FBFBF9"/>
                          </a:solidFill>
                          <a:ln>
                            <a:noFill/>
                          </a:ln>
                        </wps:spPr>
                        <wps:bodyPr upright="1"/>
                      </wps:wsp>
                      <wps:wsp>
                        <wps:cNvPr id="378" name="矩形 296"/>
                        <wps:cNvSpPr/>
                        <wps:spPr>
                          <a:xfrm>
                            <a:off x="0" y="5059"/>
                            <a:ext cx="7946" cy="332"/>
                          </a:xfrm>
                          <a:prstGeom prst="rect">
                            <a:avLst/>
                          </a:prstGeom>
                          <a:solidFill>
                            <a:srgbClr val="FBFBF9"/>
                          </a:solidFill>
                          <a:ln>
                            <a:noFill/>
                          </a:ln>
                        </wps:spPr>
                        <wps:bodyPr upright="1"/>
                      </wps:wsp>
                      <pic:pic xmlns:pic="http://schemas.openxmlformats.org/drawingml/2006/picture">
                        <pic:nvPicPr>
                          <pic:cNvPr id="379" name="图片 297"/>
                          <pic:cNvPicPr>
                            <a:picLocks noChangeAspect="1"/>
                          </pic:cNvPicPr>
                        </pic:nvPicPr>
                        <pic:blipFill>
                          <a:blip r:embed="rId31"/>
                          <a:stretch>
                            <a:fillRect/>
                          </a:stretch>
                        </pic:blipFill>
                        <pic:spPr>
                          <a:xfrm>
                            <a:off x="448" y="5433"/>
                            <a:ext cx="8904" cy="1159"/>
                          </a:xfrm>
                          <a:prstGeom prst="rect">
                            <a:avLst/>
                          </a:prstGeom>
                          <a:noFill/>
                          <a:ln>
                            <a:noFill/>
                          </a:ln>
                        </pic:spPr>
                      </pic:pic>
                      <wps:wsp>
                        <wps:cNvPr id="380" name="文本框 298"/>
                        <wps:cNvSpPr txBox="1"/>
                        <wps:spPr>
                          <a:xfrm>
                            <a:off x="0" y="0"/>
                            <a:ext cx="9353" cy="6592"/>
                          </a:xfrm>
                          <a:prstGeom prst="rect">
                            <a:avLst/>
                          </a:prstGeom>
                          <a:noFill/>
                          <a:ln>
                            <a:noFill/>
                          </a:ln>
                        </wps:spPr>
                        <wps:txbx>
                          <w:txbxContent>
                            <w:p>
                              <w:pPr>
                                <w:spacing w:before="0" w:line="240" w:lineRule="auto"/>
                                <w:rPr>
                                  <w:rFonts w:ascii="Microsoft JhengHei"/>
                                  <w:b/>
                                  <w:sz w:val="24"/>
                                </w:rPr>
                              </w:pPr>
                            </w:p>
                            <w:p>
                              <w:pPr>
                                <w:spacing w:before="0" w:line="240" w:lineRule="auto"/>
                                <w:rPr>
                                  <w:rFonts w:ascii="Microsoft JhengHei"/>
                                  <w:b/>
                                  <w:sz w:val="24"/>
                                </w:rPr>
                              </w:pPr>
                            </w:p>
                            <w:p>
                              <w:pPr>
                                <w:spacing w:before="0" w:line="240" w:lineRule="auto"/>
                                <w:rPr>
                                  <w:rFonts w:ascii="Microsoft JhengHei"/>
                                  <w:b/>
                                  <w:sz w:val="24"/>
                                </w:rPr>
                              </w:pPr>
                            </w:p>
                            <w:p>
                              <w:pPr>
                                <w:spacing w:before="0" w:line="240" w:lineRule="auto"/>
                                <w:rPr>
                                  <w:rFonts w:ascii="Microsoft JhengHei"/>
                                  <w:b/>
                                  <w:sz w:val="24"/>
                                </w:rPr>
                              </w:pPr>
                            </w:p>
                            <w:p>
                              <w:pPr>
                                <w:spacing w:before="0" w:line="240" w:lineRule="auto"/>
                                <w:rPr>
                                  <w:rFonts w:ascii="Microsoft JhengHei"/>
                                  <w:b/>
                                  <w:sz w:val="24"/>
                                </w:rPr>
                              </w:pPr>
                            </w:p>
                            <w:p>
                              <w:pPr>
                                <w:spacing w:before="0" w:line="240" w:lineRule="auto"/>
                                <w:rPr>
                                  <w:rFonts w:ascii="Microsoft JhengHei"/>
                                  <w:b/>
                                  <w:sz w:val="24"/>
                                </w:rPr>
                              </w:pPr>
                            </w:p>
                            <w:p>
                              <w:pPr>
                                <w:spacing w:before="18" w:line="240" w:lineRule="auto"/>
                                <w:rPr>
                                  <w:rFonts w:ascii="Microsoft JhengHei"/>
                                  <w:b/>
                                  <w:sz w:val="25"/>
                                </w:rPr>
                              </w:pPr>
                            </w:p>
                            <w:p>
                              <w:pPr>
                                <w:spacing w:before="0" w:line="302" w:lineRule="auto"/>
                                <w:ind w:left="28" w:right="1430" w:firstLine="0"/>
                                <w:jc w:val="left"/>
                                <w:rPr>
                                  <w:sz w:val="21"/>
                                </w:rPr>
                              </w:pPr>
                              <w:r>
                                <w:rPr>
                                  <w:color w:val="4E443B"/>
                                  <w:sz w:val="21"/>
                                </w:rPr>
                                <w:t xml:space="preserve">许多使用 </w:t>
                              </w:r>
                              <w:r>
                                <w:rPr>
                                  <w:rFonts w:ascii="Arial" w:hAnsi="Arial" w:eastAsia="Arial"/>
                                  <w:color w:val="4E443B"/>
                                  <w:sz w:val="21"/>
                                </w:rPr>
                                <w:t>Git</w:t>
                              </w:r>
                              <w:r>
                                <w:rPr>
                                  <w:rFonts w:ascii="Arial" w:hAnsi="Arial" w:eastAsia="Arial"/>
                                  <w:color w:val="4E443B"/>
                                  <w:spacing w:val="53"/>
                                  <w:sz w:val="21"/>
                                </w:rPr>
                                <w:t xml:space="preserve"> </w:t>
                              </w:r>
                              <w:r>
                                <w:rPr>
                                  <w:color w:val="4E443B"/>
                                  <w:spacing w:val="-6"/>
                                  <w:sz w:val="21"/>
                                </w:rPr>
                                <w:t xml:space="preserve">的开发者都喜欢使用这种方式来工作，比如只在 </w:t>
                              </w:r>
                              <w:r>
                                <w:rPr>
                                  <w:rFonts w:ascii="Courier New" w:hAnsi="Courier New" w:eastAsia="Courier New"/>
                                  <w:color w:val="333333"/>
                                  <w:sz w:val="21"/>
                                  <w:shd w:val="clear" w:color="auto" w:fill="EDEDED"/>
                                </w:rPr>
                                <w:t>master</w:t>
                              </w:r>
                              <w:r>
                                <w:rPr>
                                  <w:rFonts w:ascii="Courier New" w:hAnsi="Courier New" w:eastAsia="Courier New"/>
                                  <w:color w:val="333333"/>
                                  <w:sz w:val="21"/>
                                </w:rPr>
                                <w:t xml:space="preserve"> </w:t>
                              </w:r>
                              <w:r>
                                <w:rPr>
                                  <w:color w:val="4E443B"/>
                                  <w:spacing w:val="-3"/>
                                  <w:sz w:val="21"/>
                                </w:rPr>
                                <w:t>分支上保留完全稳定的代码</w:t>
                              </w:r>
                              <w:r>
                                <w:rPr>
                                  <w:rFonts w:ascii="Arial" w:hAnsi="Arial" w:eastAsia="Arial"/>
                                  <w:color w:val="4E443B"/>
                                  <w:sz w:val="21"/>
                                </w:rPr>
                                <w:t>——</w:t>
                              </w:r>
                              <w:r>
                                <w:rPr>
                                  <w:color w:val="4E443B"/>
                                  <w:spacing w:val="-3"/>
                                  <w:sz w:val="21"/>
                                </w:rPr>
                                <w:t>有可能仅仅是已经发布或即将发布的代码。 他们还有一些名</w:t>
                              </w:r>
                            </w:p>
                            <w:p>
                              <w:pPr>
                                <w:spacing w:before="0" w:line="252" w:lineRule="exact"/>
                                <w:ind w:left="28" w:right="0" w:firstLine="0"/>
                                <w:jc w:val="left"/>
                                <w:rPr>
                                  <w:sz w:val="21"/>
                                </w:rPr>
                              </w:pPr>
                              <w:r>
                                <w:rPr>
                                  <w:color w:val="4E443B"/>
                                  <w:spacing w:val="-17"/>
                                  <w:sz w:val="21"/>
                                </w:rPr>
                                <w:t xml:space="preserve">为 </w:t>
                              </w:r>
                              <w:r>
                                <w:rPr>
                                  <w:rFonts w:ascii="Courier New" w:hAnsi="Courier New" w:eastAsia="Courier New"/>
                                  <w:color w:val="333333"/>
                                  <w:sz w:val="21"/>
                                  <w:shd w:val="clear" w:color="auto" w:fill="EDEDED"/>
                                </w:rPr>
                                <w:t>develop</w:t>
                              </w:r>
                              <w:r>
                                <w:rPr>
                                  <w:rFonts w:ascii="Courier New" w:hAnsi="Courier New" w:eastAsia="Courier New"/>
                                  <w:color w:val="333333"/>
                                  <w:spacing w:val="-53"/>
                                  <w:sz w:val="21"/>
                                </w:rPr>
                                <w:t xml:space="preserve"> </w:t>
                              </w:r>
                              <w:r>
                                <w:rPr>
                                  <w:color w:val="4E443B"/>
                                  <w:spacing w:val="-11"/>
                                  <w:sz w:val="21"/>
                                </w:rPr>
                                <w:t xml:space="preserve">或者 </w:t>
                              </w:r>
                              <w:r>
                                <w:rPr>
                                  <w:rFonts w:ascii="Courier New" w:hAnsi="Courier New" w:eastAsia="Courier New"/>
                                  <w:color w:val="333333"/>
                                  <w:sz w:val="21"/>
                                  <w:shd w:val="clear" w:color="auto" w:fill="EDEDED"/>
                                </w:rPr>
                                <w:t>next</w:t>
                              </w:r>
                              <w:r>
                                <w:rPr>
                                  <w:rFonts w:ascii="Courier New" w:hAnsi="Courier New" w:eastAsia="Courier New"/>
                                  <w:color w:val="333333"/>
                                  <w:spacing w:val="-55"/>
                                  <w:sz w:val="21"/>
                                </w:rPr>
                                <w:t xml:space="preserve"> </w:t>
                              </w:r>
                              <w:r>
                                <w:rPr>
                                  <w:color w:val="4E443B"/>
                                  <w:spacing w:val="-12"/>
                                  <w:sz w:val="21"/>
                                </w:rPr>
                                <w:t>的平行分支，被用来做后续开发或者测试稳定性</w:t>
                              </w:r>
                              <w:r>
                                <w:rPr>
                                  <w:rFonts w:ascii="Arial" w:hAnsi="Arial" w:eastAsia="Arial"/>
                                  <w:color w:val="4E443B"/>
                                  <w:sz w:val="21"/>
                                </w:rPr>
                                <w:t>——</w:t>
                              </w:r>
                              <w:r>
                                <w:rPr>
                                  <w:color w:val="4E443B"/>
                                  <w:sz w:val="21"/>
                                </w:rPr>
                                <w:t>这些分支</w:t>
                              </w:r>
                            </w:p>
                            <w:p>
                              <w:pPr>
                                <w:spacing w:before="58" w:line="300" w:lineRule="auto"/>
                                <w:ind w:left="28" w:right="1328" w:firstLine="0"/>
                                <w:jc w:val="left"/>
                                <w:rPr>
                                  <w:sz w:val="21"/>
                                </w:rPr>
                              </w:pPr>
                              <w:r>
                                <w:rPr>
                                  <w:color w:val="4E443B"/>
                                  <w:spacing w:val="-7"/>
                                  <w:sz w:val="21"/>
                                </w:rPr>
                                <w:t xml:space="preserve">不必保持绝对稳定，但是一旦达到稳定状态，它们就可以被合并入 </w:t>
                              </w:r>
                              <w:r>
                                <w:rPr>
                                  <w:rFonts w:ascii="Courier New" w:eastAsia="Courier New"/>
                                  <w:color w:val="333333"/>
                                  <w:sz w:val="21"/>
                                  <w:shd w:val="clear" w:color="auto" w:fill="EDEDED"/>
                                </w:rPr>
                                <w:t>master</w:t>
                              </w:r>
                              <w:r>
                                <w:rPr>
                                  <w:rFonts w:ascii="Courier New" w:eastAsia="Courier New"/>
                                  <w:color w:val="333333"/>
                                  <w:sz w:val="21"/>
                                </w:rPr>
                                <w:t xml:space="preserve"> </w:t>
                              </w:r>
                              <w:r>
                                <w:rPr>
                                  <w:color w:val="4E443B"/>
                                  <w:spacing w:val="-4"/>
                                  <w:sz w:val="21"/>
                                </w:rPr>
                                <w:t xml:space="preserve">分支了。， </w:t>
                              </w:r>
                              <w:r>
                                <w:rPr>
                                  <w:color w:val="4E443B"/>
                                  <w:spacing w:val="-3"/>
                                  <w:sz w:val="21"/>
                                </w:rPr>
                                <w:t>等待下一次的发布。</w:t>
                              </w:r>
                            </w:p>
                            <w:p>
                              <w:pPr>
                                <w:spacing w:before="0" w:line="292" w:lineRule="auto"/>
                                <w:ind w:left="28" w:right="1323" w:firstLine="420"/>
                                <w:jc w:val="left"/>
                                <w:rPr>
                                  <w:sz w:val="21"/>
                                </w:rPr>
                              </w:pPr>
                              <w:r>
                                <w:rPr>
                                  <w:color w:val="4E443B"/>
                                  <w:sz w:val="21"/>
                                </w:rPr>
                                <w:t>随着你的提交而不断右移的指针。稳定分支的指针总是在提交历史中落后一大截， 而前沿分支的指针往往比较靠前。</w:t>
                              </w:r>
                            </w:p>
                          </w:txbxContent>
                        </wps:txbx>
                        <wps:bodyPr lIns="0" tIns="0" rIns="0" bIns="0" upright="1"/>
                      </wps:wsp>
                    </wpg:wgp>
                  </a:graphicData>
                </a:graphic>
              </wp:inline>
            </w:drawing>
          </mc:Choice>
          <mc:Fallback>
            <w:pict>
              <v:group id="组合 272" o:spid="_x0000_s1026" o:spt="203" style="height:329.6pt;width:467.65pt;" coordsize="9353,6592" o:gfxdata="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">
                <o:lock v:ext="edit" aspectratio="f"/>
                <v:shape id="图片 273" o:spid="_x0000_s1026" o:spt="75" alt="" type="#_x0000_t75" style="position:absolute;left:868;top:0;height:3036;width:8316;" filled="f" o:preferrelative="t" stroked="f" coordsize="21600,21600" o:gfxdata="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Zx3u/&#10;AAAA3AAAAA8AAAAAAAAAAQAgAAAAIgAAAGRycy9kb3ducmV2LnhtbFBLAQIUABQAAAAIAIdO4kAz&#10;LwWeOwAAADkAAAAQAAAAAAAAAAEAIAAAAA4BAABkcnMvc2hhcGV4bWwueG1sUEsFBgAAAAAGAAYA&#10;WwEAALgDAAAAAA==&#10;">
                  <v:fill on="f" focussize="0,0"/>
                  <v:stroke on="f"/>
                  <v:imagedata r:id="rId30" o:title=""/>
                  <o:lock v:ext="edit" aspectratio="t"/>
                </v:shape>
                <v:rect id="矩形 274" o:spid="_x0000_s1026" o:spt="1" style="position:absolute;left:0;top:3079;height:332;width:7946;" fillcolor="#FBFBF9" filled="t" stroked="f" coordsize="21600,21600" o:gfxdata="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NzdNvQAA&#10;ANwAAAAPAAAAAAAAAAEAIAAAACIAAABkcnMvZG93bnJldi54bWxQSwECFAAUAAAACACHTuJAMy8F&#10;njsAAAA5AAAAEAAAAAAAAAABACAAAAAMAQAAZHJzL3NoYXBleG1sLnhtbFBLBQYAAAAABgAGAFsB&#10;AAC2AwAAAAA=&#10;">
                  <v:fill on="t" focussize="0,0"/>
                  <v:stroke on="f"/>
                  <v:imagedata o:title=""/>
                  <o:lock v:ext="edit" aspectratio="f"/>
                </v:rect>
                <v:line id="直线 275" o:spid="_x0000_s1026" o:spt="20" style="position:absolute;left:5828;top:3158;height:0;width:759;" filled="f" stroked="t" coordsize="21600,21600" o:gfxdata="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3rxi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276" o:spid="_x0000_s1026" o:spt="20" style="position:absolute;left:5821;top:3151;height:257;width:0;" filled="f" stroked="t" coordsize="21600,21600" o:gfxdata="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QSgQ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line id="直线 277" o:spid="_x0000_s1026" o:spt="20" style="position:absolute;left:6594;top:3151;height:257;width:0;" filled="f" stroked="t" coordsize="21600,21600" o:gfxdata="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DY2L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278" o:spid="_x0000_s1026" o:spt="20" style="position:absolute;left:5828;top:3401;height:0;width:759;" filled="f" stroked="t" coordsize="21600,21600" o:gfxdata="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JW+6r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rect id="矩形 279" o:spid="_x0000_s1026" o:spt="1" style="position:absolute;left:0;top:3410;height:330;width:7946;" fillcolor="#FBFBF9" filled="t" stroked="f" coordsize="21600,21600" o:gfxdata="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JlhL4A&#10;AADcAAAADwAAAAAAAAABACAAAAAiAAAAZHJzL2Rvd25yZXYueG1sUEsBAhQAFAAAAAgAh07iQDMv&#10;BZ47AAAAOQAAABAAAAAAAAAAAQAgAAAADQEAAGRycy9zaGFwZXhtbC54bWxQSwUGAAAAAAYABgBb&#10;AQAAtwMAAAAA&#10;">
                  <v:fill on="t" focussize="0,0"/>
                  <v:stroke on="f"/>
                  <v:imagedata o:title=""/>
                  <o:lock v:ext="edit" aspectratio="f"/>
                </v:rect>
                <v:rect id="矩形 280" o:spid="_x0000_s1026" o:spt="1" style="position:absolute;left:0;top:3739;height:332;width:7946;" fillcolor="#FBFBF9" filled="t" stroked="f" coordsize="21600,21600" o:gfxdata="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YPvzvQAA&#10;ANwAAAAPAAAAAAAAAAEAIAAAACIAAABkcnMvZG93bnJldi54bWxQSwECFAAUAAAACACHTuJAMy8F&#10;njsAAAA5AAAAEAAAAAAAAAABACAAAAAMAQAAZHJzL3NoYXBleG1sLnhtbFBLBQYAAAAABgAGAFsB&#10;AAC2AwAAAAA=&#10;">
                  <v:fill on="t" focussize="0,0"/>
                  <v:stroke on="f"/>
                  <v:imagedata o:title=""/>
                  <o:lock v:ext="edit" aspectratio="f"/>
                </v:rect>
                <v:line id="直线 281" o:spid="_x0000_s1026" o:spt="20" style="position:absolute;left:312;top:3819;height:0;width:883;" filled="f" stroked="t" coordsize="21600,21600" o:gfxdata="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JcNy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282" o:spid="_x0000_s1026" o:spt="20" style="position:absolute;left:305;top:3812;height:257;width:0;" filled="f" stroked="t" coordsize="21600,21600" o:gfxdata="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g6Ki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283" o:spid="_x0000_s1026" o:spt="20" style="position:absolute;left:1202;top:3812;height:257;width:0;" filled="f" stroked="t" coordsize="21600,21600" o:gfxdata="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sTTO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284" o:spid="_x0000_s1026" o:spt="20" style="position:absolute;left:312;top:4061;height:0;width:883;" filled="f" stroked="t" coordsize="21600,21600" o:gfxdata="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f7TRL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285" o:spid="_x0000_s1026" o:spt="20" style="position:absolute;left:1762;top:3819;height:0;width:504;" filled="f" stroked="t" coordsize="21600,21600" o:gfxdata="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ydt+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286" o:spid="_x0000_s1026" o:spt="20" style="position:absolute;left:1755;top:3812;height:257;width:0;" filled="f" stroked="t" coordsize="21600,21600" o:gfxdata="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3LeKt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line id="直线 287" o:spid="_x0000_s1026" o:spt="20" style="position:absolute;left:2273;top:3812;height:257;width:0;" filled="f" stroked="t" coordsize="21600,21600" o:gfxdata="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hRza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288" o:spid="_x0000_s1026" o:spt="20" style="position:absolute;left:1762;top:4061;height:0;width:504;" filled="f" stroked="t" coordsize="21600,21600" o:gfxdata="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gnh2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rect id="矩形 289" o:spid="_x0000_s1026" o:spt="1" style="position:absolute;left:0;top:4071;height:329;width:7946;" fillcolor="#FBFBF9" filled="t" stroked="f" coordsize="21600,21600" o:gfxdata="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WvzWb4A&#10;AADcAAAADwAAAAAAAAABACAAAAAiAAAAZHJzL2Rvd25yZXYueG1sUEsBAhQAFAAAAAgAh07iQDMv&#10;BZ47AAAAOQAAABAAAAAAAAAAAQAgAAAADQEAAGRycy9zaGFwZXhtbC54bWxQSwUGAAAAAAYABgBb&#10;AQAAtwMAAAAA&#10;">
                  <v:fill on="t" focussize="0,0"/>
                  <v:stroke on="f"/>
                  <v:imagedata o:title=""/>
                  <o:lock v:ext="edit" aspectratio="f"/>
                </v:rect>
                <v:line id="直线 290" o:spid="_x0000_s1026" o:spt="20" style="position:absolute;left:6157;top:4150;height:0;width:759;" filled="f" stroked="t" coordsize="21600,21600" o:gfxdata="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HEOa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291" o:spid="_x0000_s1026" o:spt="20" style="position:absolute;left:6150;top:4143;height:257;width:0;" filled="f" stroked="t" coordsize="21600,21600" o:gfxdata="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xQ5gG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292" o:spid="_x0000_s1026" o:spt="20" style="position:absolute;left:6923;top:4143;height:257;width:0;" filled="f" stroked="t" coordsize="21600,21600" o:gfxdata="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uX51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293" o:spid="_x0000_s1026" o:spt="20" style="position:absolute;left:6157;top:4393;height:0;width:759;" filled="f" stroked="t" coordsize="21600,21600" o:gfxdata="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9dvu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rect id="矩形 294" o:spid="_x0000_s1026" o:spt="1" style="position:absolute;left:0;top:4399;height:332;width:7946;" fillcolor="#FBFBF9" filled="t" stroked="f" coordsize="21600,21600" o:gfxdata="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gmstvQAA&#10;ANwAAAAPAAAAAAAAAAEAIAAAACIAAABkcnMvZG93bnJldi54bWxQSwECFAAUAAAACACHTuJAMy8F&#10;njsAAAA5AAAAEAAAAAAAAAABACAAAAAMAQAAZHJzL3NoYXBleG1sLnhtbFBLBQYAAAAABgAGAFsB&#10;AAC2AwAAAAA=&#10;">
                  <v:fill on="t" focussize="0,0"/>
                  <v:stroke on="f"/>
                  <v:imagedata o:title=""/>
                  <o:lock v:ext="edit" aspectratio="f"/>
                </v:rect>
                <v:rect id="矩形 295" o:spid="_x0000_s1026" o:spt="1" style="position:absolute;left:0;top:4731;height:329;width:7946;" fillcolor="#FBFBF9" filled="t" stroked="f" coordsize="21600,21600" o:gfxdata="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7Otr4A&#10;AADcAAAADwAAAAAAAAABACAAAAAiAAAAZHJzL2Rvd25yZXYueG1sUEsBAhQAFAAAAAgAh07iQDMv&#10;BZ47AAAAOQAAABAAAAAAAAAAAQAgAAAADQEAAGRycy9zaGFwZXhtbC54bWxQSwUGAAAAAAYABgBb&#10;AQAAtwMAAAAA&#10;">
                  <v:fill on="t" focussize="0,0"/>
                  <v:stroke on="f"/>
                  <v:imagedata o:title=""/>
                  <o:lock v:ext="edit" aspectratio="f"/>
                </v:rect>
                <v:rect id="矩形 296" o:spid="_x0000_s1026" o:spt="1" style="position:absolute;left:0;top:5059;height:332;width:7946;" fillcolor="#FBFBF9" filled="t" stroked="f" coordsize="21600,21600" o:gfxdata="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FFaxLsAAADc&#10;AAAADwAAAAAAAAABACAAAAAiAAAAZHJzL2Rvd25yZXYueG1sUEsBAhQAFAAAAAgAh07iQDMvBZ47&#10;AAAAOQAAABAAAAAAAAAAAQAgAAAACgEAAGRycy9zaGFwZXhtbC54bWxQSwUGAAAAAAYABgBbAQAA&#10;tAMAAAAA&#10;">
                  <v:fill on="t" focussize="0,0"/>
                  <v:stroke on="f"/>
                  <v:imagedata o:title=""/>
                  <o:lock v:ext="edit" aspectratio="f"/>
                </v:rect>
                <v:shape id="图片 297" o:spid="_x0000_s1026" o:spt="75" alt="" type="#_x0000_t75" style="position:absolute;left:448;top:5433;height:1159;width:8904;" filled="f" o:preferrelative="t" stroked="f" coordsize="21600,21600" o:gfxdata="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FIb4A&#10;AADcAAAADwAAAAAAAAABACAAAAAiAAAAZHJzL2Rvd25yZXYueG1sUEsBAhQAFAAAAAgAh07iQDMv&#10;BZ47AAAAOQAAABAAAAAAAAAAAQAgAAAADQEAAGRycy9zaGFwZXhtbC54bWxQSwUGAAAAAAYABgBb&#10;AQAAtwMAAAAA&#10;">
                  <v:fill on="f" focussize="0,0"/>
                  <v:stroke on="f"/>
                  <v:imagedata r:id="rId31" o:title=""/>
                  <o:lock v:ext="edit" aspectratio="t"/>
                </v:shape>
                <v:shape id="文本框 298" o:spid="_x0000_s1026" o:spt="202" type="#_x0000_t202" style="position:absolute;left:0;top:0;height:6592;width:9353;" filled="f" stroked="f" coordsize="21600,21600" o:gfxdata="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XO9m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40" w:lineRule="auto"/>
                          <w:rPr>
                            <w:rFonts w:ascii="Microsoft JhengHei"/>
                            <w:b/>
                            <w:sz w:val="24"/>
                          </w:rPr>
                        </w:pPr>
                      </w:p>
                      <w:p>
                        <w:pPr>
                          <w:spacing w:before="0" w:line="240" w:lineRule="auto"/>
                          <w:rPr>
                            <w:rFonts w:ascii="Microsoft JhengHei"/>
                            <w:b/>
                            <w:sz w:val="24"/>
                          </w:rPr>
                        </w:pPr>
                      </w:p>
                      <w:p>
                        <w:pPr>
                          <w:spacing w:before="0" w:line="240" w:lineRule="auto"/>
                          <w:rPr>
                            <w:rFonts w:ascii="Microsoft JhengHei"/>
                            <w:b/>
                            <w:sz w:val="24"/>
                          </w:rPr>
                        </w:pPr>
                      </w:p>
                      <w:p>
                        <w:pPr>
                          <w:spacing w:before="0" w:line="240" w:lineRule="auto"/>
                          <w:rPr>
                            <w:rFonts w:ascii="Microsoft JhengHei"/>
                            <w:b/>
                            <w:sz w:val="24"/>
                          </w:rPr>
                        </w:pPr>
                      </w:p>
                      <w:p>
                        <w:pPr>
                          <w:spacing w:before="0" w:line="240" w:lineRule="auto"/>
                          <w:rPr>
                            <w:rFonts w:ascii="Microsoft JhengHei"/>
                            <w:b/>
                            <w:sz w:val="24"/>
                          </w:rPr>
                        </w:pPr>
                      </w:p>
                      <w:p>
                        <w:pPr>
                          <w:spacing w:before="0" w:line="240" w:lineRule="auto"/>
                          <w:rPr>
                            <w:rFonts w:ascii="Microsoft JhengHei"/>
                            <w:b/>
                            <w:sz w:val="24"/>
                          </w:rPr>
                        </w:pPr>
                      </w:p>
                      <w:p>
                        <w:pPr>
                          <w:spacing w:before="18" w:line="240" w:lineRule="auto"/>
                          <w:rPr>
                            <w:rFonts w:ascii="Microsoft JhengHei"/>
                            <w:b/>
                            <w:sz w:val="25"/>
                          </w:rPr>
                        </w:pPr>
                      </w:p>
                      <w:p>
                        <w:pPr>
                          <w:spacing w:before="0" w:line="302" w:lineRule="auto"/>
                          <w:ind w:left="28" w:right="1430" w:firstLine="0"/>
                          <w:jc w:val="left"/>
                          <w:rPr>
                            <w:sz w:val="21"/>
                          </w:rPr>
                        </w:pPr>
                        <w:r>
                          <w:rPr>
                            <w:color w:val="4E443B"/>
                            <w:sz w:val="21"/>
                          </w:rPr>
                          <w:t xml:space="preserve">许多使用 </w:t>
                        </w:r>
                        <w:r>
                          <w:rPr>
                            <w:rFonts w:ascii="Arial" w:hAnsi="Arial" w:eastAsia="Arial"/>
                            <w:color w:val="4E443B"/>
                            <w:sz w:val="21"/>
                          </w:rPr>
                          <w:t>Git</w:t>
                        </w:r>
                        <w:r>
                          <w:rPr>
                            <w:rFonts w:ascii="Arial" w:hAnsi="Arial" w:eastAsia="Arial"/>
                            <w:color w:val="4E443B"/>
                            <w:spacing w:val="53"/>
                            <w:sz w:val="21"/>
                          </w:rPr>
                          <w:t xml:space="preserve"> </w:t>
                        </w:r>
                        <w:r>
                          <w:rPr>
                            <w:color w:val="4E443B"/>
                            <w:spacing w:val="-6"/>
                            <w:sz w:val="21"/>
                          </w:rPr>
                          <w:t xml:space="preserve">的开发者都喜欢使用这种方式来工作，比如只在 </w:t>
                        </w:r>
                        <w:r>
                          <w:rPr>
                            <w:rFonts w:ascii="Courier New" w:hAnsi="Courier New" w:eastAsia="Courier New"/>
                            <w:color w:val="333333"/>
                            <w:sz w:val="21"/>
                            <w:shd w:val="clear" w:color="auto" w:fill="EDEDED"/>
                          </w:rPr>
                          <w:t>master</w:t>
                        </w:r>
                        <w:r>
                          <w:rPr>
                            <w:rFonts w:ascii="Courier New" w:hAnsi="Courier New" w:eastAsia="Courier New"/>
                            <w:color w:val="333333"/>
                            <w:sz w:val="21"/>
                          </w:rPr>
                          <w:t xml:space="preserve"> </w:t>
                        </w:r>
                        <w:r>
                          <w:rPr>
                            <w:color w:val="4E443B"/>
                            <w:spacing w:val="-3"/>
                            <w:sz w:val="21"/>
                          </w:rPr>
                          <w:t>分支上保留完全稳定的代码</w:t>
                        </w:r>
                        <w:r>
                          <w:rPr>
                            <w:rFonts w:ascii="Arial" w:hAnsi="Arial" w:eastAsia="Arial"/>
                            <w:color w:val="4E443B"/>
                            <w:sz w:val="21"/>
                          </w:rPr>
                          <w:t>——</w:t>
                        </w:r>
                        <w:r>
                          <w:rPr>
                            <w:color w:val="4E443B"/>
                            <w:spacing w:val="-3"/>
                            <w:sz w:val="21"/>
                          </w:rPr>
                          <w:t>有可能仅仅是已经发布或即将发布的代码。 他们还有一些名</w:t>
                        </w:r>
                      </w:p>
                      <w:p>
                        <w:pPr>
                          <w:spacing w:before="0" w:line="252" w:lineRule="exact"/>
                          <w:ind w:left="28" w:right="0" w:firstLine="0"/>
                          <w:jc w:val="left"/>
                          <w:rPr>
                            <w:sz w:val="21"/>
                          </w:rPr>
                        </w:pPr>
                        <w:r>
                          <w:rPr>
                            <w:color w:val="4E443B"/>
                            <w:spacing w:val="-17"/>
                            <w:sz w:val="21"/>
                          </w:rPr>
                          <w:t xml:space="preserve">为 </w:t>
                        </w:r>
                        <w:r>
                          <w:rPr>
                            <w:rFonts w:ascii="Courier New" w:hAnsi="Courier New" w:eastAsia="Courier New"/>
                            <w:color w:val="333333"/>
                            <w:sz w:val="21"/>
                            <w:shd w:val="clear" w:color="auto" w:fill="EDEDED"/>
                          </w:rPr>
                          <w:t>develop</w:t>
                        </w:r>
                        <w:r>
                          <w:rPr>
                            <w:rFonts w:ascii="Courier New" w:hAnsi="Courier New" w:eastAsia="Courier New"/>
                            <w:color w:val="333333"/>
                            <w:spacing w:val="-53"/>
                            <w:sz w:val="21"/>
                          </w:rPr>
                          <w:t xml:space="preserve"> </w:t>
                        </w:r>
                        <w:r>
                          <w:rPr>
                            <w:color w:val="4E443B"/>
                            <w:spacing w:val="-11"/>
                            <w:sz w:val="21"/>
                          </w:rPr>
                          <w:t xml:space="preserve">或者 </w:t>
                        </w:r>
                        <w:r>
                          <w:rPr>
                            <w:rFonts w:ascii="Courier New" w:hAnsi="Courier New" w:eastAsia="Courier New"/>
                            <w:color w:val="333333"/>
                            <w:sz w:val="21"/>
                            <w:shd w:val="clear" w:color="auto" w:fill="EDEDED"/>
                          </w:rPr>
                          <w:t>next</w:t>
                        </w:r>
                        <w:r>
                          <w:rPr>
                            <w:rFonts w:ascii="Courier New" w:hAnsi="Courier New" w:eastAsia="Courier New"/>
                            <w:color w:val="333333"/>
                            <w:spacing w:val="-55"/>
                            <w:sz w:val="21"/>
                          </w:rPr>
                          <w:t xml:space="preserve"> </w:t>
                        </w:r>
                        <w:r>
                          <w:rPr>
                            <w:color w:val="4E443B"/>
                            <w:spacing w:val="-12"/>
                            <w:sz w:val="21"/>
                          </w:rPr>
                          <w:t>的平行分支，被用来做后续开发或者测试稳定性</w:t>
                        </w:r>
                        <w:r>
                          <w:rPr>
                            <w:rFonts w:ascii="Arial" w:hAnsi="Arial" w:eastAsia="Arial"/>
                            <w:color w:val="4E443B"/>
                            <w:sz w:val="21"/>
                          </w:rPr>
                          <w:t>——</w:t>
                        </w:r>
                        <w:r>
                          <w:rPr>
                            <w:color w:val="4E443B"/>
                            <w:sz w:val="21"/>
                          </w:rPr>
                          <w:t>这些分支</w:t>
                        </w:r>
                      </w:p>
                      <w:p>
                        <w:pPr>
                          <w:spacing w:before="58" w:line="300" w:lineRule="auto"/>
                          <w:ind w:left="28" w:right="1328" w:firstLine="0"/>
                          <w:jc w:val="left"/>
                          <w:rPr>
                            <w:sz w:val="21"/>
                          </w:rPr>
                        </w:pPr>
                        <w:r>
                          <w:rPr>
                            <w:color w:val="4E443B"/>
                            <w:spacing w:val="-7"/>
                            <w:sz w:val="21"/>
                          </w:rPr>
                          <w:t xml:space="preserve">不必保持绝对稳定，但是一旦达到稳定状态，它们就可以被合并入 </w:t>
                        </w:r>
                        <w:r>
                          <w:rPr>
                            <w:rFonts w:ascii="Courier New" w:eastAsia="Courier New"/>
                            <w:color w:val="333333"/>
                            <w:sz w:val="21"/>
                            <w:shd w:val="clear" w:color="auto" w:fill="EDEDED"/>
                          </w:rPr>
                          <w:t>master</w:t>
                        </w:r>
                        <w:r>
                          <w:rPr>
                            <w:rFonts w:ascii="Courier New" w:eastAsia="Courier New"/>
                            <w:color w:val="333333"/>
                            <w:sz w:val="21"/>
                          </w:rPr>
                          <w:t xml:space="preserve"> </w:t>
                        </w:r>
                        <w:r>
                          <w:rPr>
                            <w:color w:val="4E443B"/>
                            <w:spacing w:val="-4"/>
                            <w:sz w:val="21"/>
                          </w:rPr>
                          <w:t xml:space="preserve">分支了。， </w:t>
                        </w:r>
                        <w:r>
                          <w:rPr>
                            <w:color w:val="4E443B"/>
                            <w:spacing w:val="-3"/>
                            <w:sz w:val="21"/>
                          </w:rPr>
                          <w:t>等待下一次的发布。</w:t>
                        </w:r>
                      </w:p>
                      <w:p>
                        <w:pPr>
                          <w:spacing w:before="0" w:line="292" w:lineRule="auto"/>
                          <w:ind w:left="28" w:right="1323" w:firstLine="420"/>
                          <w:jc w:val="left"/>
                          <w:rPr>
                            <w:sz w:val="21"/>
                          </w:rPr>
                        </w:pPr>
                        <w:r>
                          <w:rPr>
                            <w:color w:val="4E443B"/>
                            <w:sz w:val="21"/>
                          </w:rPr>
                          <w:t>随着你的提交而不断右移的指针。稳定分支的指针总是在提交历史中落后一大截， 而前沿分支的指针往往比较靠前。</w:t>
                        </w:r>
                      </w:p>
                    </w:txbxContent>
                  </v:textbox>
                </v:shape>
                <w10:wrap type="none"/>
                <w10:anchorlock/>
              </v:group>
            </w:pict>
          </mc:Fallback>
        </mc:AlternateContent>
      </w:r>
    </w:p>
    <w:p>
      <w:pPr>
        <w:pStyle w:val="10"/>
        <w:numPr>
          <w:ilvl w:val="1"/>
          <w:numId w:val="9"/>
        </w:numPr>
        <w:tabs>
          <w:tab w:val="left" w:pos="1421"/>
        </w:tabs>
        <w:spacing w:before="35" w:after="0" w:line="240" w:lineRule="auto"/>
        <w:ind w:left="1420" w:right="0" w:hanging="269"/>
        <w:jc w:val="left"/>
        <w:rPr>
          <w:b/>
          <w:sz w:val="18"/>
        </w:rPr>
      </w:pPr>
      <w:r>
        <w:rPr>
          <w:b/>
          <w:sz w:val="18"/>
        </w:rPr>
        <w:t>特性分支（</w:t>
      </w:r>
      <w:r>
        <w:rPr>
          <w:rFonts w:ascii="Calibri Light" w:eastAsia="Calibri Light"/>
          <w:b w:val="0"/>
          <w:sz w:val="18"/>
        </w:rPr>
        <w:t>topic</w:t>
      </w:r>
      <w:r>
        <w:rPr>
          <w:b/>
          <w:sz w:val="18"/>
        </w:rPr>
        <w:t>）</w:t>
      </w:r>
    </w:p>
    <w:p>
      <w:pPr>
        <w:pStyle w:val="6"/>
        <w:spacing w:before="76" w:line="273" w:lineRule="auto"/>
        <w:ind w:left="1420" w:right="1687" w:firstLine="288"/>
      </w:pPr>
      <w:r>
        <mc:AlternateContent>
          <mc:Choice Requires="wpg">
            <w:drawing>
              <wp:anchor distT="0" distB="0" distL="114300" distR="114300" simplePos="0" relativeHeight="251676672" behindDoc="1" locked="0" layoutInCell="1" allowOverlap="1">
                <wp:simplePos x="0" y="0"/>
                <wp:positionH relativeFrom="page">
                  <wp:posOffset>6069330</wp:posOffset>
                </wp:positionH>
                <wp:positionV relativeFrom="paragraph">
                  <wp:posOffset>237490</wp:posOffset>
                </wp:positionV>
                <wp:extent cx="349250" cy="186055"/>
                <wp:effectExtent l="0" t="0" r="0" b="0"/>
                <wp:wrapNone/>
                <wp:docPr id="563" name="组合 299"/>
                <wp:cNvGraphicFramePr/>
                <a:graphic xmlns:a="http://schemas.openxmlformats.org/drawingml/2006/main">
                  <a:graphicData uri="http://schemas.microsoft.com/office/word/2010/wordprocessingGroup">
                    <wpg:wgp>
                      <wpg:cNvGrpSpPr/>
                      <wpg:grpSpPr>
                        <a:xfrm>
                          <a:off x="0" y="0"/>
                          <a:ext cx="349250" cy="186055"/>
                          <a:chOff x="9559" y="375"/>
                          <a:chExt cx="550" cy="293"/>
                        </a:xfrm>
                      </wpg:grpSpPr>
                      <wps:wsp>
                        <wps:cNvPr id="558" name="矩形 300"/>
                        <wps:cNvSpPr/>
                        <wps:spPr>
                          <a:xfrm>
                            <a:off x="9558" y="389"/>
                            <a:ext cx="432" cy="264"/>
                          </a:xfrm>
                          <a:prstGeom prst="rect">
                            <a:avLst/>
                          </a:prstGeom>
                          <a:solidFill>
                            <a:srgbClr val="EDEDED"/>
                          </a:solidFill>
                          <a:ln>
                            <a:noFill/>
                          </a:ln>
                        </wps:spPr>
                        <wps:bodyPr upright="1"/>
                      </wps:wsp>
                      <wps:wsp>
                        <wps:cNvPr id="559" name="直线 301"/>
                        <wps:cNvSpPr/>
                        <wps:spPr>
                          <a:xfrm>
                            <a:off x="10057" y="375"/>
                            <a:ext cx="0" cy="293"/>
                          </a:xfrm>
                          <a:prstGeom prst="line">
                            <a:avLst/>
                          </a:prstGeom>
                          <a:ln w="65532" cap="flat" cmpd="sng">
                            <a:solidFill>
                              <a:srgbClr val="FBFBF9"/>
                            </a:solidFill>
                            <a:prstDash val="solid"/>
                            <a:headEnd type="none" w="med" len="med"/>
                            <a:tailEnd type="none" w="med" len="med"/>
                          </a:ln>
                        </wps:spPr>
                        <wps:bodyPr upright="1"/>
                      </wps:wsp>
                      <wps:wsp>
                        <wps:cNvPr id="560" name="直线 302"/>
                        <wps:cNvSpPr/>
                        <wps:spPr>
                          <a:xfrm>
                            <a:off x="9559" y="389"/>
                            <a:ext cx="432" cy="0"/>
                          </a:xfrm>
                          <a:prstGeom prst="line">
                            <a:avLst/>
                          </a:prstGeom>
                          <a:ln w="9144" cap="flat" cmpd="sng">
                            <a:solidFill>
                              <a:srgbClr val="F5F5F5"/>
                            </a:solidFill>
                            <a:prstDash val="solid"/>
                            <a:headEnd type="none" w="med" len="med"/>
                            <a:tailEnd type="none" w="med" len="med"/>
                          </a:ln>
                        </wps:spPr>
                        <wps:bodyPr upright="1"/>
                      </wps:wsp>
                      <wps:wsp>
                        <wps:cNvPr id="561" name="直线 303"/>
                        <wps:cNvSpPr/>
                        <wps:spPr>
                          <a:xfrm>
                            <a:off x="9998" y="382"/>
                            <a:ext cx="0" cy="286"/>
                          </a:xfrm>
                          <a:prstGeom prst="line">
                            <a:avLst/>
                          </a:prstGeom>
                          <a:ln w="9144" cap="flat" cmpd="sng">
                            <a:solidFill>
                              <a:srgbClr val="F5F5F5"/>
                            </a:solidFill>
                            <a:prstDash val="solid"/>
                            <a:headEnd type="none" w="med" len="med"/>
                            <a:tailEnd type="none" w="med" len="med"/>
                          </a:ln>
                        </wps:spPr>
                        <wps:bodyPr upright="1"/>
                      </wps:wsp>
                      <wps:wsp>
                        <wps:cNvPr id="562" name="直线 304"/>
                        <wps:cNvSpPr/>
                        <wps:spPr>
                          <a:xfrm>
                            <a:off x="9559" y="660"/>
                            <a:ext cx="432"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299" o:spid="_x0000_s1026" o:spt="203" style="position:absolute;left:0pt;margin-left:477.9pt;margin-top:18.7pt;height:14.65pt;width:27.5pt;mso-position-horizontal-relative:page;z-index:-251639808;mso-width-relative:page;mso-height-relative:page;" coordorigin="9559,375" coordsize="550,293" o:gfxdata="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Cka2C+2gAAAAoBAAAPAAAAAAAA&#10;AAEAIAAAACIAAABkcnMvZG93bnJldi54bWxQSwECFAAUAAAACACHTuJA+kKyhS0DAACbDAAADgAA&#10;AAAAAAABACAAAAApAQAAZHJzL2Uyb0RvYy54bWxQSwUGAAAAAAYABgBZAQAAyAYAAAAA&#10;">
                <o:lock v:ext="edit" aspectratio="f"/>
                <v:rect id="矩形 300" o:spid="_x0000_s1026" o:spt="1" style="position:absolute;left:9558;top:389;height:264;width:432;" fillcolor="#EDEDED" filled="t" stroked="f" coordsize="21600,21600" o:gfxdata="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VQxYugAAANwA&#10;AAAPAAAAAAAAAAEAIAAAACIAAABkcnMvZG93bnJldi54bWxQSwECFAAUAAAACACHTuJAMy8FnjsA&#10;AAA5AAAAEAAAAAAAAAABACAAAAAJAQAAZHJzL3NoYXBleG1sLnhtbFBLBQYAAAAABgAGAFsBAACz&#10;AwAAAAA=&#10;">
                  <v:fill on="t" focussize="0,0"/>
                  <v:stroke on="f"/>
                  <v:imagedata o:title=""/>
                  <o:lock v:ext="edit" aspectratio="f"/>
                </v:rect>
                <v:line id="直线 301" o:spid="_x0000_s1026" o:spt="20" style="position:absolute;left:10057;top:375;height:293;width:0;" filled="f" stroked="t" coordsize="21600,21600" o:gfxdata="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YzFrsAAADc&#10;AAAADwAAAAAAAAABACAAAAAiAAAAZHJzL2Rvd25yZXYueG1sUEsBAhQAFAAAAAgAh07iQDMvBZ47&#10;AAAAOQAAABAAAAAAAAAAAQAgAAAACgEAAGRycy9zaGFwZXhtbC54bWxQSwUGAAAAAAYABgBbAQAA&#10;tAMAAAAA&#10;">
                  <v:fill on="f" focussize="0,0"/>
                  <v:stroke weight="5.16pt" color="#FBFBF9" joinstyle="round"/>
                  <v:imagedata o:title=""/>
                  <o:lock v:ext="edit" aspectratio="f"/>
                </v:line>
                <v:line id="直线 302" o:spid="_x0000_s1026" o:spt="20" style="position:absolute;left:9559;top:389;height:0;width:432;" filled="f" stroked="t" coordsize="21600,21600" o:gfxdata="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CxT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line id="直线 303" o:spid="_x0000_s1026" o:spt="20" style="position:absolute;left:9998;top:382;height:286;width:0;" filled="f" stroked="t" coordsize="21600,21600" o:gfxdata="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XInI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304" o:spid="_x0000_s1026" o:spt="20" style="position:absolute;left:9559;top:660;height:0;width:432;" filled="f" stroked="t" coordsize="21600,21600" o:gfxdata="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OF7+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group>
            </w:pict>
          </mc:Fallback>
        </mc:AlternateContent>
      </w:r>
      <w:r>
        <w:rPr>
          <w:color w:val="4E443B"/>
          <w:spacing w:val="-8"/>
          <w:shd w:val="clear" w:color="auto" w:fill="FBFBF9"/>
        </w:rPr>
        <w:t>特性分支对任何规模的项目都适用。 特性分支是一种短期分支，它被用来实</w:t>
      </w:r>
      <w:r>
        <w:rPr>
          <w:color w:val="4E443B"/>
          <w:spacing w:val="-10"/>
          <w:shd w:val="clear" w:color="auto" w:fill="FBFBF9"/>
        </w:rPr>
        <w:t>现单一特性或其相关工作。 也许你从来没有在其他的版本控制系统</w:t>
      </w:r>
      <w:r>
        <w:rPr>
          <w:color w:val="4E443B"/>
          <w:spacing w:val="5"/>
          <w:shd w:val="clear" w:color="auto" w:fill="FBFBF9"/>
        </w:rPr>
        <w:t>（</w:t>
      </w:r>
      <w:r>
        <w:rPr>
          <w:rFonts w:ascii="Courier New" w:eastAsia="Courier New"/>
          <w:color w:val="333333"/>
          <w:spacing w:val="5"/>
          <w:sz w:val="24"/>
        </w:rPr>
        <w:t>VCS</w:t>
      </w:r>
      <w:r>
        <w:rPr>
          <w:color w:val="4E443B"/>
          <w:spacing w:val="5"/>
        </w:rPr>
        <w:t>）</w:t>
      </w:r>
      <w:r>
        <w:rPr>
          <w:color w:val="4E443B"/>
          <w:shd w:val="clear" w:color="auto" w:fill="FBFBF9"/>
        </w:rPr>
        <w:t>上</w:t>
      </w:r>
      <w:r>
        <w:rPr>
          <w:color w:val="4E443B"/>
          <w:spacing w:val="-10"/>
          <w:shd w:val="clear" w:color="auto" w:fill="FBFBF9"/>
        </w:rPr>
        <w:t>这么做过，因为在那些版本控制系统中创建和合并分支通常很费劲。 然而，在</w:t>
      </w:r>
      <w:r>
        <w:rPr>
          <w:rFonts w:ascii="Arial" w:eastAsia="Arial"/>
          <w:color w:val="4E443B"/>
          <w:spacing w:val="-10"/>
          <w:shd w:val="clear" w:color="auto" w:fill="FBFBF9"/>
        </w:rPr>
        <w:t>Git</w:t>
      </w:r>
      <w:r>
        <w:rPr>
          <w:rFonts w:ascii="Arial" w:eastAsia="Arial"/>
          <w:color w:val="4E443B"/>
          <w:spacing w:val="46"/>
          <w:shd w:val="clear" w:color="auto" w:fill="FBFBF9"/>
        </w:rPr>
        <w:t xml:space="preserve"> </w:t>
      </w:r>
      <w:r>
        <w:rPr>
          <w:color w:val="4E443B"/>
          <w:spacing w:val="-3"/>
          <w:shd w:val="clear" w:color="auto" w:fill="FBFBF9"/>
        </w:rPr>
        <w:t>中一天之内多次创建、使用、合并、删除分支都很常见。</w:t>
      </w:r>
    </w:p>
    <w:p>
      <w:pPr>
        <w:pStyle w:val="6"/>
        <w:spacing w:before="7"/>
        <w:ind w:left="1708"/>
      </w:pPr>
      <w:r>
        <w:rPr>
          <w:color w:val="4E443B"/>
          <w:shd w:val="clear" w:color="auto" w:fill="FBFBF9"/>
        </w:rPr>
        <w:t>实例：</w:t>
      </w:r>
    </w:p>
    <w:p>
      <w:pPr>
        <w:spacing w:after="0"/>
        <w:sectPr>
          <w:pgSz w:w="11910" w:h="16840"/>
          <w:pgMar w:top="1620" w:right="0" w:bottom="1260" w:left="1640" w:header="850" w:footer="1064" w:gutter="0"/>
          <w:cols w:space="720" w:num="1"/>
        </w:sectPr>
      </w:pPr>
    </w:p>
    <w:p>
      <w:pPr>
        <w:pStyle w:val="6"/>
        <w:spacing w:before="12"/>
        <w:rPr>
          <w:sz w:val="26"/>
        </w:rPr>
      </w:pPr>
    </w:p>
    <w:p>
      <w:pPr>
        <w:pStyle w:val="6"/>
        <w:spacing w:line="278" w:lineRule="auto"/>
        <w:ind w:left="1420"/>
      </w:pPr>
      <w:r>
        <w:rPr>
          <w:color w:val="4E443B"/>
          <w:shd w:val="clear" w:color="auto" w:fill="FBFBF9"/>
        </w:rPr>
        <w:t>决一个问题而新建断</w:t>
      </w:r>
    </w:p>
    <w:p>
      <w:pPr>
        <w:pStyle w:val="6"/>
        <w:spacing w:line="269" w:lineRule="exact"/>
        <w:ind w:left="1420"/>
      </w:pPr>
      <w:r>
        <w:rPr>
          <w:color w:val="4E443B"/>
          <w:shd w:val="clear" w:color="auto" w:fill="FBFBF9"/>
        </w:rPr>
        <w:t>这时你突然对</w:t>
      </w:r>
    </w:p>
    <w:p>
      <w:pPr>
        <w:pStyle w:val="6"/>
        <w:spacing w:before="11"/>
        <w:rPr>
          <w:sz w:val="2"/>
        </w:rPr>
      </w:pPr>
      <w:r>
        <w:br w:type="column"/>
      </w:r>
    </w:p>
    <w:p>
      <w:pPr>
        <w:pStyle w:val="6"/>
        <w:spacing w:line="20" w:lineRule="exact"/>
        <w:ind w:left="1477"/>
        <w:rPr>
          <w:sz w:val="2"/>
        </w:rPr>
      </w:pPr>
      <w:r>
        <w:rPr>
          <w:sz w:val="2"/>
        </w:rPr>
        <mc:AlternateContent>
          <mc:Choice Requires="wpg">
            <w:drawing>
              <wp:inline distT="0" distB="0" distL="114300" distR="114300">
                <wp:extent cx="548640" cy="9525"/>
                <wp:effectExtent l="0" t="0" r="0" b="0"/>
                <wp:docPr id="284" name="组合 305"/>
                <wp:cNvGraphicFramePr/>
                <a:graphic xmlns:a="http://schemas.openxmlformats.org/drawingml/2006/main">
                  <a:graphicData uri="http://schemas.microsoft.com/office/word/2010/wordprocessingGroup">
                    <wpg:wgp>
                      <wpg:cNvGrpSpPr/>
                      <wpg:grpSpPr>
                        <a:xfrm>
                          <a:off x="0" y="0"/>
                          <a:ext cx="548640" cy="9525"/>
                          <a:chOff x="0" y="0"/>
                          <a:chExt cx="864" cy="15"/>
                        </a:xfrm>
                      </wpg:grpSpPr>
                      <wps:wsp>
                        <wps:cNvPr id="283" name="直线 306"/>
                        <wps:cNvSpPr/>
                        <wps:spPr>
                          <a:xfrm>
                            <a:off x="0" y="7"/>
                            <a:ext cx="864"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305" o:spid="_x0000_s1026" o:spt="203" style="height:0.75pt;width:43.2pt;" coordsize="864,15" o:gfxdata="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1ktZPTAAAAAgEAAA8AAAAAAAAA&#10;AQAgAAAAIgAAAGRycy9kb3ducmV2LnhtbFBLAQIUABQAAAAIAIdO4kC61ToZTwIAAAMFAAAOAAAA&#10;AAAAAAEAIAAAACIBAABkcnMvZTJvRG9jLnhtbFBLBQYAAAAABgAGAFkBAADjBQAAAAA=&#10;">
                <o:lock v:ext="edit" aspectratio="f"/>
                <v:line id="直线 306" o:spid="_x0000_s1026" o:spt="20" style="position:absolute;left:0;top:7;height:0;width:864;" filled="f" stroked="t" coordsize="21600,21600" o:gfxdata="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2SZu7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w10:wrap type="none"/>
                <w10:anchorlock/>
              </v:group>
            </w:pict>
          </mc:Fallback>
        </mc:AlternateContent>
      </w:r>
    </w:p>
    <w:p>
      <w:pPr>
        <w:pStyle w:val="6"/>
        <w:spacing w:line="266" w:lineRule="auto"/>
        <w:ind w:left="2603" w:right="1793" w:hanging="255"/>
      </w:pPr>
      <w:r>
        <w:rPr>
          <w:rFonts w:ascii="Times New Roman" w:eastAsia="Times New Roman"/>
          <w:color w:val="4E443B"/>
          <w:w w:val="100"/>
          <w:shd w:val="clear" w:color="auto" w:fill="FBFBF9"/>
        </w:rPr>
        <w:t xml:space="preserve"> </w:t>
      </w:r>
      <w:r>
        <w:rPr>
          <w:rFonts w:ascii="Times New Roman" w:eastAsia="Times New Roman"/>
          <w:color w:val="4E443B"/>
          <w:spacing w:val="-34"/>
          <w:shd w:val="clear" w:color="auto" w:fill="FBFBF9"/>
        </w:rPr>
        <w:t xml:space="preserve"> </w:t>
      </w:r>
      <w:r>
        <w:rPr>
          <w:color w:val="4E443B"/>
          <w:spacing w:val="-2"/>
          <w:shd w:val="clear" w:color="auto" w:fill="FBFBF9"/>
        </w:rPr>
        <w:t>分支上工作到</w:t>
      </w:r>
      <w:r>
        <w:rPr>
          <w:color w:val="4E443B"/>
          <w:spacing w:val="-21"/>
        </w:rPr>
        <w:t xml:space="preserve"> </w:t>
      </w:r>
      <w:r>
        <w:rPr>
          <w:rFonts w:ascii="Courier New" w:eastAsia="Courier New"/>
          <w:color w:val="333333"/>
          <w:spacing w:val="2"/>
          <w:sz w:val="24"/>
        </w:rPr>
        <w:t>C1</w:t>
      </w:r>
      <w:r>
        <w:rPr>
          <w:color w:val="4E443B"/>
          <w:spacing w:val="-2"/>
          <w:shd w:val="clear" w:color="auto" w:fill="FBFBF9"/>
        </w:rPr>
        <w:t>，这时为了解分支上工作到</w:t>
      </w:r>
      <w:r>
        <w:rPr>
          <w:color w:val="4E443B"/>
          <w:spacing w:val="-11"/>
        </w:rPr>
        <w:t xml:space="preserve"> </w:t>
      </w:r>
      <w:r>
        <w:rPr>
          <w:rFonts w:ascii="Courier New" w:eastAsia="Courier New"/>
          <w:color w:val="333333"/>
          <w:spacing w:val="5"/>
          <w:sz w:val="24"/>
        </w:rPr>
        <w:t>C2</w:t>
      </w:r>
      <w:r>
        <w:rPr>
          <w:color w:val="4E443B"/>
          <w:shd w:val="clear" w:color="auto" w:fill="FBFBF9"/>
        </w:rPr>
        <w:t>，这时思路</w:t>
      </w:r>
    </w:p>
    <w:p>
      <w:pPr>
        <w:pStyle w:val="6"/>
        <w:spacing w:line="266" w:lineRule="auto"/>
        <w:ind w:left="352" w:right="1690" w:firstLine="734"/>
      </w:pPr>
      <w:r>
        <mc:AlternateContent>
          <mc:Choice Requires="wpg">
            <w:drawing>
              <wp:anchor distT="0" distB="0" distL="114300" distR="114300" simplePos="0" relativeHeight="251676672" behindDoc="1" locked="0" layoutInCell="1" allowOverlap="1">
                <wp:simplePos x="0" y="0"/>
                <wp:positionH relativeFrom="page">
                  <wp:posOffset>5429250</wp:posOffset>
                </wp:positionH>
                <wp:positionV relativeFrom="paragraph">
                  <wp:posOffset>-393700</wp:posOffset>
                </wp:positionV>
                <wp:extent cx="306705" cy="379730"/>
                <wp:effectExtent l="0" t="0" r="0" b="0"/>
                <wp:wrapNone/>
                <wp:docPr id="557" name="组合 307"/>
                <wp:cNvGraphicFramePr/>
                <a:graphic xmlns:a="http://schemas.openxmlformats.org/drawingml/2006/main">
                  <a:graphicData uri="http://schemas.microsoft.com/office/word/2010/wordprocessingGroup">
                    <wpg:wgp>
                      <wpg:cNvGrpSpPr/>
                      <wpg:grpSpPr>
                        <a:xfrm>
                          <a:off x="0" y="0"/>
                          <a:ext cx="306705" cy="379730"/>
                          <a:chOff x="8550" y="-620"/>
                          <a:chExt cx="483" cy="598"/>
                        </a:xfrm>
                      </wpg:grpSpPr>
                      <wps:wsp>
                        <wps:cNvPr id="551" name="矩形 308"/>
                        <wps:cNvSpPr/>
                        <wps:spPr>
                          <a:xfrm>
                            <a:off x="8550" y="-614"/>
                            <a:ext cx="289" cy="264"/>
                          </a:xfrm>
                          <a:prstGeom prst="rect">
                            <a:avLst/>
                          </a:prstGeom>
                          <a:solidFill>
                            <a:srgbClr val="EDEDED"/>
                          </a:solidFill>
                          <a:ln>
                            <a:noFill/>
                          </a:ln>
                        </wps:spPr>
                        <wps:bodyPr upright="1"/>
                      </wps:wsp>
                      <wps:wsp>
                        <wps:cNvPr id="552" name="直线 309"/>
                        <wps:cNvSpPr/>
                        <wps:spPr>
                          <a:xfrm>
                            <a:off x="8550" y="-613"/>
                            <a:ext cx="289" cy="0"/>
                          </a:xfrm>
                          <a:prstGeom prst="line">
                            <a:avLst/>
                          </a:prstGeom>
                          <a:ln w="9144" cap="flat" cmpd="sng">
                            <a:solidFill>
                              <a:srgbClr val="F5F5F5"/>
                            </a:solidFill>
                            <a:prstDash val="solid"/>
                            <a:headEnd type="none" w="med" len="med"/>
                            <a:tailEnd type="none" w="med" len="med"/>
                          </a:ln>
                        </wps:spPr>
                        <wps:bodyPr upright="1"/>
                      </wps:wsp>
                      <wps:wsp>
                        <wps:cNvPr id="553" name="直线 310"/>
                        <wps:cNvSpPr/>
                        <wps:spPr>
                          <a:xfrm>
                            <a:off x="8550" y="-342"/>
                            <a:ext cx="289" cy="0"/>
                          </a:xfrm>
                          <a:prstGeom prst="line">
                            <a:avLst/>
                          </a:prstGeom>
                          <a:ln w="9144" cap="flat" cmpd="sng">
                            <a:solidFill>
                              <a:srgbClr val="F5F5F5"/>
                            </a:solidFill>
                            <a:prstDash val="solid"/>
                            <a:headEnd type="none" w="med" len="med"/>
                            <a:tailEnd type="none" w="med" len="med"/>
                          </a:ln>
                        </wps:spPr>
                        <wps:bodyPr upright="1"/>
                      </wps:wsp>
                      <wps:wsp>
                        <wps:cNvPr id="554" name="矩形 311"/>
                        <wps:cNvSpPr/>
                        <wps:spPr>
                          <a:xfrm>
                            <a:off x="8745" y="-302"/>
                            <a:ext cx="288" cy="264"/>
                          </a:xfrm>
                          <a:prstGeom prst="rect">
                            <a:avLst/>
                          </a:prstGeom>
                          <a:solidFill>
                            <a:srgbClr val="EDEDED"/>
                          </a:solidFill>
                          <a:ln>
                            <a:noFill/>
                          </a:ln>
                        </wps:spPr>
                        <wps:bodyPr upright="1"/>
                      </wps:wsp>
                      <wps:wsp>
                        <wps:cNvPr id="555" name="直线 312"/>
                        <wps:cNvSpPr/>
                        <wps:spPr>
                          <a:xfrm>
                            <a:off x="8745" y="-301"/>
                            <a:ext cx="288" cy="0"/>
                          </a:xfrm>
                          <a:prstGeom prst="line">
                            <a:avLst/>
                          </a:prstGeom>
                          <a:ln w="9144" cap="flat" cmpd="sng">
                            <a:solidFill>
                              <a:srgbClr val="F5F5F5"/>
                            </a:solidFill>
                            <a:prstDash val="solid"/>
                            <a:headEnd type="none" w="med" len="med"/>
                            <a:tailEnd type="none" w="med" len="med"/>
                          </a:ln>
                        </wps:spPr>
                        <wps:bodyPr upright="1"/>
                      </wps:wsp>
                      <wps:wsp>
                        <wps:cNvPr id="556" name="直线 313"/>
                        <wps:cNvSpPr/>
                        <wps:spPr>
                          <a:xfrm>
                            <a:off x="8745" y="-30"/>
                            <a:ext cx="288"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307" o:spid="_x0000_s1026" o:spt="203" style="position:absolute;left:0pt;margin-left:427.5pt;margin-top:-31pt;height:29.9pt;width:24.15pt;mso-position-horizontal-relative:page;z-index:-251639808;mso-width-relative:page;mso-height-relative:page;" coordorigin="8550,-620" coordsize="483,598" o:gfxdata="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">
                <o:lock v:ext="edit" aspectratio="f"/>
                <v:rect id="矩形 308" o:spid="_x0000_s1026" o:spt="1" style="position:absolute;left:8550;top:-614;height:264;width:289;" fillcolor="#EDEDED" filled="t" stroked="f" coordsize="21600,21600" o:gfxdata="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lxb4A&#10;AADcAAAADwAAAAAAAAABACAAAAAiAAAAZHJzL2Rvd25yZXYueG1sUEsBAhQAFAAAAAgAh07iQDMv&#10;BZ47AAAAOQAAABAAAAAAAAAAAQAgAAAADQEAAGRycy9zaGFwZXhtbC54bWxQSwUGAAAAAAYABgBb&#10;AQAAtwMAAAAA&#10;">
                  <v:fill on="t" focussize="0,0"/>
                  <v:stroke on="f"/>
                  <v:imagedata o:title=""/>
                  <o:lock v:ext="edit" aspectratio="f"/>
                </v:rect>
                <v:line id="直线 309" o:spid="_x0000_s1026" o:spt="20" style="position:absolute;left:8550;top:-613;height:0;width:289;" filled="f" stroked="t" coordsize="21600,21600" o:gfxdata="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uLdAr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310" o:spid="_x0000_s1026" o:spt="20" style="position:absolute;left:8550;top:-342;height:0;width:289;" filled="f" stroked="t" coordsize="21600,21600" o:gfxdata="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a54mb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rect id="矩形 311" o:spid="_x0000_s1026" o:spt="1" style="position:absolute;left:8745;top:-302;height:264;width:288;" fillcolor="#EDEDED" filled="t" stroked="f" coordsize="21600,21600" o:gfxdata="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RgGXb4A&#10;AADcAAAADwAAAAAAAAABACAAAAAiAAAAZHJzL2Rvd25yZXYueG1sUEsBAhQAFAAAAAgAh07iQDMv&#10;BZ47AAAAOQAAABAAAAAAAAAAAQAgAAAADQEAAGRycy9zaGFwZXhtbC54bWxQSwUGAAAAAAYABgBb&#10;AQAAtwMAAAAA&#10;">
                  <v:fill on="t" focussize="0,0"/>
                  <v:stroke on="f"/>
                  <v:imagedata o:title=""/>
                  <o:lock v:ext="edit" aspectratio="f"/>
                </v:rect>
                <v:line id="直线 312" o:spid="_x0000_s1026" o:spt="20" style="position:absolute;left:8745;top:-301;height:0;width:288;" filled="f" stroked="t" coordsize="21600,21600" o:gfxdata="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LRXa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313" o:spid="_x0000_s1026" o:spt="20" style="position:absolute;left:8745;top:-30;height:0;width:288;" filled="f" stroked="t" coordsize="21600,21600" o:gfxdata="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Z2wG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group>
            </w:pict>
          </mc:Fallback>
        </mc:AlternateContent>
      </w:r>
      <w:r>
        <mc:AlternateContent>
          <mc:Choice Requires="wpg">
            <w:drawing>
              <wp:anchor distT="0" distB="0" distL="114300" distR="114300" simplePos="0" relativeHeight="251676672" behindDoc="1" locked="0" layoutInCell="1" allowOverlap="1">
                <wp:simplePos x="0" y="0"/>
                <wp:positionH relativeFrom="page">
                  <wp:posOffset>3987165</wp:posOffset>
                </wp:positionH>
                <wp:positionV relativeFrom="paragraph">
                  <wp:posOffset>-221615</wp:posOffset>
                </wp:positionV>
                <wp:extent cx="701040" cy="35560"/>
                <wp:effectExtent l="0" t="0" r="0" b="0"/>
                <wp:wrapNone/>
                <wp:docPr id="550" name="组合 314"/>
                <wp:cNvGraphicFramePr/>
                <a:graphic xmlns:a="http://schemas.openxmlformats.org/drawingml/2006/main">
                  <a:graphicData uri="http://schemas.microsoft.com/office/word/2010/wordprocessingGroup">
                    <wpg:wgp>
                      <wpg:cNvGrpSpPr/>
                      <wpg:grpSpPr>
                        <a:xfrm>
                          <a:off x="0" y="0"/>
                          <a:ext cx="701040" cy="35560"/>
                          <a:chOff x="6280" y="-349"/>
                          <a:chExt cx="1104" cy="56"/>
                        </a:xfrm>
                      </wpg:grpSpPr>
                      <wps:wsp>
                        <wps:cNvPr id="548" name="直线 315"/>
                        <wps:cNvSpPr/>
                        <wps:spPr>
                          <a:xfrm>
                            <a:off x="6280" y="-342"/>
                            <a:ext cx="864" cy="0"/>
                          </a:xfrm>
                          <a:prstGeom prst="line">
                            <a:avLst/>
                          </a:prstGeom>
                          <a:ln w="9144" cap="flat" cmpd="sng">
                            <a:solidFill>
                              <a:srgbClr val="F5F5F5"/>
                            </a:solidFill>
                            <a:prstDash val="solid"/>
                            <a:headEnd type="none" w="med" len="med"/>
                            <a:tailEnd type="none" w="med" len="med"/>
                          </a:ln>
                        </wps:spPr>
                        <wps:bodyPr upright="1"/>
                      </wps:wsp>
                      <wps:wsp>
                        <wps:cNvPr id="549" name="直线 316"/>
                        <wps:cNvSpPr/>
                        <wps:spPr>
                          <a:xfrm>
                            <a:off x="6544" y="-301"/>
                            <a:ext cx="840"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314" o:spid="_x0000_s1026" o:spt="203" style="position:absolute;left:0pt;margin-left:313.95pt;margin-top:-17.45pt;height:2.8pt;width:55.2pt;mso-position-horizontal-relative:page;z-index:-251639808;mso-width-relative:page;mso-height-relative:page;" coordorigin="6280,-349" coordsize="1104,56" o:gfxdata="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F60xKjbAAAACwEA&#10;AA8AAAAAAAAAAQAgAAAAIgAAAGRycy9kb3ducmV2LnhtbFBLAQIUABQAAAAIAIdO4kDiqECqiQIA&#10;ABQHAAAOAAAAAAAAAAEAIAAAACoBAABkcnMvZTJvRG9jLnhtbFBLBQYAAAAABgAGAFkBAAAlBgAA&#10;AAA=&#10;">
                <o:lock v:ext="edit" aspectratio="f"/>
                <v:line id="直线 315" o:spid="_x0000_s1026" o:spt="20" style="position:absolute;left:6280;top:-342;height:0;width:864;" filled="f" stroked="t" coordsize="21600,21600" o:gfxdata="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03w1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line id="直线 316" o:spid="_x0000_s1026" o:spt="20" style="position:absolute;left:6544;top:-301;height:0;width:840;" filled="f" stroked="t" coordsize="21600,21600" o:gfxdata="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Zrr4A&#10;AADcAAAADwAAAAAAAAABACAAAAAiAAAAZHJzL2Rvd25yZXYueG1sUEsBAhQAFAAAAAgAh07iQDMv&#10;BZ47AAAAOQAAABAAAAAAAAAAAQAgAAAADQEAAGRycy9zaGFwZXhtbC54bWxQSwUGAAAAAAYABgBb&#10;AQAAtwM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63360" behindDoc="0" locked="0" layoutInCell="1" allowOverlap="1">
                <wp:simplePos x="0" y="0"/>
                <wp:positionH relativeFrom="page">
                  <wp:posOffset>3066415</wp:posOffset>
                </wp:positionH>
                <wp:positionV relativeFrom="paragraph">
                  <wp:posOffset>-191135</wp:posOffset>
                </wp:positionV>
                <wp:extent cx="455295" cy="0"/>
                <wp:effectExtent l="0" t="0" r="0" b="0"/>
                <wp:wrapNone/>
                <wp:docPr id="157" name="直线 317"/>
                <wp:cNvGraphicFramePr/>
                <a:graphic xmlns:a="http://schemas.openxmlformats.org/drawingml/2006/main">
                  <a:graphicData uri="http://schemas.microsoft.com/office/word/2010/wordprocessingShape">
                    <wps:wsp>
                      <wps:cNvSpPr/>
                      <wps:spPr>
                        <a:xfrm>
                          <a:off x="0" y="0"/>
                          <a:ext cx="455295"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317" o:spid="_x0000_s1026" o:spt="20" style="position:absolute;left:0pt;margin-left:241.45pt;margin-top:-15.05pt;height:0pt;width:35.85pt;mso-position-horizontal-relative:page;z-index:251663360;mso-width-relative:page;mso-height-relative:page;" filled="f" stroked="t" coordsize="21600,21600" o:gfxdata="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M6APB9cAAAALAQAADwAAAAAAAAABACAAAAAiAAAAZHJzL2Rvd25yZXYueG1sUEsBAhQAFAAAAAgA&#10;h07iQJNOdWHtAQAA3gMAAA4AAAAAAAAAAQAgAAAAJgEAAGRycy9lMm9Eb2MueG1sUEsFBgAAAAAG&#10;AAYAWQEAAIUFAAAAAA==&#10;">
                <v:fill on="f" focussize="0,0"/>
                <v:stroke weight="0.72pt" color="#F5F5F5" joinstyle="round"/>
                <v:imagedata o:title=""/>
                <o:lock v:ext="edit" aspectratio="f"/>
              </v:line>
            </w:pict>
          </mc:Fallback>
        </mc:AlternateContent>
      </w:r>
      <w:r>
        <mc:AlternateContent>
          <mc:Choice Requires="wpg">
            <w:drawing>
              <wp:anchor distT="0" distB="0" distL="114300" distR="114300" simplePos="0" relativeHeight="251663360" behindDoc="0" locked="0" layoutInCell="1" allowOverlap="1">
                <wp:simplePos x="0" y="0"/>
                <wp:positionH relativeFrom="page">
                  <wp:posOffset>3066415</wp:posOffset>
                </wp:positionH>
                <wp:positionV relativeFrom="paragraph">
                  <wp:posOffset>-23495</wp:posOffset>
                </wp:positionV>
                <wp:extent cx="658495" cy="35560"/>
                <wp:effectExtent l="0" t="0" r="0" b="0"/>
                <wp:wrapNone/>
                <wp:docPr id="160" name="组合 318"/>
                <wp:cNvGraphicFramePr/>
                <a:graphic xmlns:a="http://schemas.openxmlformats.org/drawingml/2006/main">
                  <a:graphicData uri="http://schemas.microsoft.com/office/word/2010/wordprocessingGroup">
                    <wpg:wgp>
                      <wpg:cNvGrpSpPr/>
                      <wpg:grpSpPr>
                        <a:xfrm>
                          <a:off x="0" y="0"/>
                          <a:ext cx="658495" cy="35560"/>
                          <a:chOff x="4830" y="-37"/>
                          <a:chExt cx="1037" cy="56"/>
                        </a:xfrm>
                      </wpg:grpSpPr>
                      <wps:wsp>
                        <wps:cNvPr id="158" name="直线 319"/>
                        <wps:cNvSpPr/>
                        <wps:spPr>
                          <a:xfrm>
                            <a:off x="4830" y="-30"/>
                            <a:ext cx="717" cy="0"/>
                          </a:xfrm>
                          <a:prstGeom prst="line">
                            <a:avLst/>
                          </a:prstGeom>
                          <a:ln w="9144" cap="flat" cmpd="sng">
                            <a:solidFill>
                              <a:srgbClr val="F5F5F5"/>
                            </a:solidFill>
                            <a:prstDash val="solid"/>
                            <a:headEnd type="none" w="med" len="med"/>
                            <a:tailEnd type="none" w="med" len="med"/>
                          </a:ln>
                        </wps:spPr>
                        <wps:bodyPr upright="1"/>
                      </wps:wsp>
                      <wps:wsp>
                        <wps:cNvPr id="159" name="直线 320"/>
                        <wps:cNvSpPr/>
                        <wps:spPr>
                          <a:xfrm>
                            <a:off x="5149" y="11"/>
                            <a:ext cx="718"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318" o:spid="_x0000_s1026" o:spt="203" style="position:absolute;left:0pt;margin-left:241.45pt;margin-top:-1.85pt;height:2.8pt;width:51.85pt;mso-position-horizontal-relative:page;z-index:251663360;mso-width-relative:page;mso-height-relative:page;" coordorigin="4830,-37" coordsize="1037,56" o:gfxdata="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swnxatkAAAAIAQAA&#10;DwAAAAAAAAABACAAAAAiAAAAZHJzL2Rvd25yZXYueG1sUEsBAhQAFAAAAAgAh07iQHx/OeuKAgAA&#10;EAcAAA4AAAAAAAAAAQAgAAAAKAEAAGRycy9lMm9Eb2MueG1sUEsFBgAAAAAGAAYAWQEAACQGAAAA&#10;AA==&#10;">
                <o:lock v:ext="edit" aspectratio="f"/>
                <v:line id="直线 319" o:spid="_x0000_s1026" o:spt="20" style="position:absolute;left:4830;top:-30;height:0;width:717;" filled="f" stroked="t" coordsize="21600,21600" o:gfxdata="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hUbx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320" o:spid="_x0000_s1026" o:spt="20" style="position:absolute;left:5149;top:11;height:0;width:718;" filled="f" stroked="t" coordsize="21600,21600" o:gfxdata="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njar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63360" behindDoc="0" locked="0" layoutInCell="1" allowOverlap="1">
                <wp:simplePos x="0" y="0"/>
                <wp:positionH relativeFrom="page">
                  <wp:posOffset>4154805</wp:posOffset>
                </wp:positionH>
                <wp:positionV relativeFrom="paragraph">
                  <wp:posOffset>-19050</wp:posOffset>
                </wp:positionV>
                <wp:extent cx="533400" cy="0"/>
                <wp:effectExtent l="0" t="0" r="0" b="0"/>
                <wp:wrapNone/>
                <wp:docPr id="161" name="直线 321"/>
                <wp:cNvGraphicFramePr/>
                <a:graphic xmlns:a="http://schemas.openxmlformats.org/drawingml/2006/main">
                  <a:graphicData uri="http://schemas.microsoft.com/office/word/2010/wordprocessingShape">
                    <wps:wsp>
                      <wps:cNvSpPr/>
                      <wps:spPr>
                        <a:xfrm>
                          <a:off x="0" y="0"/>
                          <a:ext cx="53340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321" o:spid="_x0000_s1026" o:spt="20" style="position:absolute;left:0pt;margin-left:327.15pt;margin-top:-1.5pt;height:0pt;width:42pt;mso-position-horizontal-relative:page;z-index:251663360;mso-width-relative:page;mso-height-relative:page;" filled="f" stroked="t" coordsize="21600,21600" o:gfxdata="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UU53xtQA&#10;AAAJAQAADwAAAAAAAAABACAAAAAiAAAAZHJzL2Rvd25yZXYueG1sUEsBAhQAFAAAAAgAh07iQFeT&#10;JcDqAQAA3gMAAA4AAAAAAAAAAQAgAAAAIwEAAGRycy9lMm9Eb2MueG1sUEsFBgAAAAAGAAYAWQEA&#10;AH8FAAAAAA==&#10;">
                <v:fill on="f" focussize="0,0"/>
                <v:stroke weight="0.72pt" color="#F5F5F5" joinstyle="round"/>
                <v:imagedata o:title=""/>
                <o:lock v:ext="edit" aspectratio="f"/>
              </v:line>
            </w:pict>
          </mc:Fallback>
        </mc:AlternateContent>
      </w:r>
      <w:r>
        <mc:AlternateContent>
          <mc:Choice Requires="wpg">
            <w:drawing>
              <wp:anchor distT="0" distB="0" distL="114300" distR="114300" simplePos="0" relativeHeight="251676672" behindDoc="1" locked="0" layoutInCell="1" allowOverlap="1">
                <wp:simplePos x="0" y="0"/>
                <wp:positionH relativeFrom="page">
                  <wp:posOffset>4577080</wp:posOffset>
                </wp:positionH>
                <wp:positionV relativeFrom="paragraph">
                  <wp:posOffset>1905</wp:posOffset>
                </wp:positionV>
                <wp:extent cx="800100" cy="577850"/>
                <wp:effectExtent l="0" t="0" r="0" b="0"/>
                <wp:wrapNone/>
                <wp:docPr id="547" name="组合 322"/>
                <wp:cNvGraphicFramePr/>
                <a:graphic xmlns:a="http://schemas.openxmlformats.org/drawingml/2006/main">
                  <a:graphicData uri="http://schemas.microsoft.com/office/word/2010/wordprocessingGroup">
                    <wpg:wgp>
                      <wpg:cNvGrpSpPr/>
                      <wpg:grpSpPr>
                        <a:xfrm>
                          <a:off x="0" y="0"/>
                          <a:ext cx="800100" cy="577850"/>
                          <a:chOff x="7209" y="4"/>
                          <a:chExt cx="1260" cy="910"/>
                        </a:xfrm>
                      </wpg:grpSpPr>
                      <wps:wsp>
                        <wps:cNvPr id="538" name="矩形 323"/>
                        <wps:cNvSpPr/>
                        <wps:spPr>
                          <a:xfrm>
                            <a:off x="8180" y="10"/>
                            <a:ext cx="288" cy="264"/>
                          </a:xfrm>
                          <a:prstGeom prst="rect">
                            <a:avLst/>
                          </a:prstGeom>
                          <a:solidFill>
                            <a:srgbClr val="EDEDED"/>
                          </a:solidFill>
                          <a:ln>
                            <a:noFill/>
                          </a:ln>
                        </wps:spPr>
                        <wps:bodyPr upright="1"/>
                      </wps:wsp>
                      <wps:wsp>
                        <wps:cNvPr id="539" name="直线 324"/>
                        <wps:cNvSpPr/>
                        <wps:spPr>
                          <a:xfrm>
                            <a:off x="8181" y="11"/>
                            <a:ext cx="288" cy="0"/>
                          </a:xfrm>
                          <a:prstGeom prst="line">
                            <a:avLst/>
                          </a:prstGeom>
                          <a:ln w="9144" cap="flat" cmpd="sng">
                            <a:solidFill>
                              <a:srgbClr val="F5F5F5"/>
                            </a:solidFill>
                            <a:prstDash val="solid"/>
                            <a:headEnd type="none" w="med" len="med"/>
                            <a:tailEnd type="none" w="med" len="med"/>
                          </a:ln>
                        </wps:spPr>
                        <wps:bodyPr upright="1"/>
                      </wps:wsp>
                      <wps:wsp>
                        <wps:cNvPr id="540" name="直线 325"/>
                        <wps:cNvSpPr/>
                        <wps:spPr>
                          <a:xfrm>
                            <a:off x="8181" y="282"/>
                            <a:ext cx="288" cy="0"/>
                          </a:xfrm>
                          <a:prstGeom prst="line">
                            <a:avLst/>
                          </a:prstGeom>
                          <a:ln w="9144" cap="flat" cmpd="sng">
                            <a:solidFill>
                              <a:srgbClr val="F5F5F5"/>
                            </a:solidFill>
                            <a:prstDash val="solid"/>
                            <a:headEnd type="none" w="med" len="med"/>
                            <a:tailEnd type="none" w="med" len="med"/>
                          </a:ln>
                        </wps:spPr>
                        <wps:bodyPr upright="1"/>
                      </wps:wsp>
                      <wps:wsp>
                        <wps:cNvPr id="541" name="矩形 326"/>
                        <wps:cNvSpPr/>
                        <wps:spPr>
                          <a:xfrm>
                            <a:off x="7614" y="322"/>
                            <a:ext cx="759" cy="264"/>
                          </a:xfrm>
                          <a:prstGeom prst="rect">
                            <a:avLst/>
                          </a:prstGeom>
                          <a:solidFill>
                            <a:srgbClr val="EDEDED"/>
                          </a:solidFill>
                          <a:ln>
                            <a:noFill/>
                          </a:ln>
                        </wps:spPr>
                        <wps:bodyPr upright="1"/>
                      </wps:wsp>
                      <wps:wsp>
                        <wps:cNvPr id="542" name="直线 327"/>
                        <wps:cNvSpPr/>
                        <wps:spPr>
                          <a:xfrm>
                            <a:off x="7614" y="323"/>
                            <a:ext cx="759" cy="0"/>
                          </a:xfrm>
                          <a:prstGeom prst="line">
                            <a:avLst/>
                          </a:prstGeom>
                          <a:ln w="9144" cap="flat" cmpd="sng">
                            <a:solidFill>
                              <a:srgbClr val="F5F5F5"/>
                            </a:solidFill>
                            <a:prstDash val="solid"/>
                            <a:headEnd type="none" w="med" len="med"/>
                            <a:tailEnd type="none" w="med" len="med"/>
                          </a:ln>
                        </wps:spPr>
                        <wps:bodyPr upright="1"/>
                      </wps:wsp>
                      <wps:wsp>
                        <wps:cNvPr id="543" name="直线 328"/>
                        <wps:cNvSpPr/>
                        <wps:spPr>
                          <a:xfrm>
                            <a:off x="7614" y="594"/>
                            <a:ext cx="759" cy="0"/>
                          </a:xfrm>
                          <a:prstGeom prst="line">
                            <a:avLst/>
                          </a:prstGeom>
                          <a:ln w="9144" cap="flat" cmpd="sng">
                            <a:solidFill>
                              <a:srgbClr val="F5F5F5"/>
                            </a:solidFill>
                            <a:prstDash val="solid"/>
                            <a:headEnd type="none" w="med" len="med"/>
                            <a:tailEnd type="none" w="med" len="med"/>
                          </a:ln>
                        </wps:spPr>
                        <wps:bodyPr upright="1"/>
                      </wps:wsp>
                      <wps:wsp>
                        <wps:cNvPr id="544" name="矩形 329"/>
                        <wps:cNvSpPr/>
                        <wps:spPr>
                          <a:xfrm>
                            <a:off x="7208" y="634"/>
                            <a:ext cx="341" cy="264"/>
                          </a:xfrm>
                          <a:prstGeom prst="rect">
                            <a:avLst/>
                          </a:prstGeom>
                          <a:solidFill>
                            <a:srgbClr val="EDEDED"/>
                          </a:solidFill>
                          <a:ln>
                            <a:noFill/>
                          </a:ln>
                        </wps:spPr>
                        <wps:bodyPr upright="1"/>
                      </wps:wsp>
                      <wps:wsp>
                        <wps:cNvPr id="545" name="直线 330"/>
                        <wps:cNvSpPr/>
                        <wps:spPr>
                          <a:xfrm>
                            <a:off x="7209" y="635"/>
                            <a:ext cx="340" cy="0"/>
                          </a:xfrm>
                          <a:prstGeom prst="line">
                            <a:avLst/>
                          </a:prstGeom>
                          <a:ln w="9144" cap="flat" cmpd="sng">
                            <a:solidFill>
                              <a:srgbClr val="F5F5F5"/>
                            </a:solidFill>
                            <a:prstDash val="solid"/>
                            <a:headEnd type="none" w="med" len="med"/>
                            <a:tailEnd type="none" w="med" len="med"/>
                          </a:ln>
                        </wps:spPr>
                        <wps:bodyPr upright="1"/>
                      </wps:wsp>
                      <wps:wsp>
                        <wps:cNvPr id="546" name="直线 331"/>
                        <wps:cNvSpPr/>
                        <wps:spPr>
                          <a:xfrm>
                            <a:off x="7209" y="906"/>
                            <a:ext cx="340"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322" o:spid="_x0000_s1026" o:spt="203" style="position:absolute;left:0pt;margin-left:360.4pt;margin-top:0.15pt;height:45.5pt;width:63pt;mso-position-horizontal-relative:page;z-index:-251639808;mso-width-relative:page;mso-height-relative:page;" coordorigin="7209,4" coordsize="1260,910" o:gfxdata="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">
                <o:lock v:ext="edit" aspectratio="f"/>
                <v:rect id="矩形 323" o:spid="_x0000_s1026" o:spt="1" style="position:absolute;left:8180;top:10;height:264;width:288;" fillcolor="#EDEDED" filled="t" stroked="f" coordsize="21600,21600" o:gfxdata="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iun4ugAAANwA&#10;AAAPAAAAAAAAAAEAIAAAACIAAABkcnMvZG93bnJldi54bWxQSwECFAAUAAAACACHTuJAMy8FnjsA&#10;AAA5AAAAEAAAAAAAAAABACAAAAAJAQAAZHJzL3NoYXBleG1sLnhtbFBLBQYAAAAABgAGAFsBAACz&#10;AwAAAAA=&#10;">
                  <v:fill on="t" focussize="0,0"/>
                  <v:stroke on="f"/>
                  <v:imagedata o:title=""/>
                  <o:lock v:ext="edit" aspectratio="f"/>
                </v:rect>
                <v:line id="直线 324" o:spid="_x0000_s1026" o:spt="20" style="position:absolute;left:8181;top:11;height:0;width:288;" filled="f" stroked="t" coordsize="21600,21600" o:gfxdata="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marT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325" o:spid="_x0000_s1026" o:spt="20" style="position:absolute;left:8181;top:282;height:0;width:288;" filled="f" stroked="t" coordsize="21600,21600" o:gfxdata="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pXAz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rect id="矩形 326" o:spid="_x0000_s1026" o:spt="1" style="position:absolute;left:7614;top:322;height:264;width:759;" fillcolor="#EDEDED" filled="t" stroked="f" coordsize="21600,21600" o:gfxdata="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LYzGL4A&#10;AADcAAAADwAAAAAAAAABACAAAAAiAAAAZHJzL2Rvd25yZXYueG1sUEsBAhQAFAAAAAgAh07iQDMv&#10;BZ47AAAAOQAAABAAAAAAAAAAAQAgAAAADQEAAGRycy9zaGFwZXhtbC54bWxQSwUGAAAAAAYABgBb&#10;AQAAtwMAAAAA&#10;">
                  <v:fill on="t" focussize="0,0"/>
                  <v:stroke on="f"/>
                  <v:imagedata o:title=""/>
                  <o:lock v:ext="edit" aspectratio="f"/>
                </v:rect>
                <v:line id="直线 327" o:spid="_x0000_s1026" o:spt="20" style="position:absolute;left:7614;top:323;height:0;width:759;" filled="f" stroked="t" coordsize="21600,21600" o:gfxdata="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O0vf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328" o:spid="_x0000_s1026" o:spt="20" style="position:absolute;left:7614;top:594;height:0;width:759;" filled="f" stroked="t" coordsize="21600,21600" o:gfxdata="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d+5E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rect id="矩形 329" o:spid="_x0000_s1026" o:spt="1" style="position:absolute;left:7208;top:634;height:264;width:341;" fillcolor="#EDEDED" filled="t" stroked="f" coordsize="21600,21600" o:gfxdata="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MGQgL4A&#10;AADcAAAADwAAAAAAAAABACAAAAAiAAAAZHJzL2Rvd25yZXYueG1sUEsBAhQAFAAAAAgAh07iQDMv&#10;BZ47AAAAOQAAABAAAAAAAAAAAQAgAAAADQEAAGRycy9zaGFwZXhtbC54bWxQSwUGAAAAAAYABgBb&#10;AQAAtwMAAAAA&#10;">
                  <v:fill on="t" focussize="0,0"/>
                  <v:stroke on="f"/>
                  <v:imagedata o:title=""/>
                  <o:lock v:ext="edit" aspectratio="f"/>
                </v:rect>
                <v:line id="直线 330" o:spid="_x0000_s1026" o:spt="20" style="position:absolute;left:7209;top:635;height:0;width:340;" filled="f" stroked="t" coordsize="21600,21600" o:gfxdata="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S06u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331" o:spid="_x0000_s1026" o:spt="20" style="position:absolute;left:7209;top:906;height:0;width:340;" filled="f" stroked="t" coordsize="21600,21600" o:gfxdata="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ATdy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group>
            </w:pict>
          </mc:Fallback>
        </mc:AlternateContent>
      </w:r>
      <w:r>
        <mc:AlternateContent>
          <mc:Choice Requires="wpg">
            <w:drawing>
              <wp:anchor distT="0" distB="0" distL="114300" distR="114300" simplePos="0" relativeHeight="251676672" behindDoc="1" locked="0" layoutInCell="1" allowOverlap="1">
                <wp:simplePos x="0" y="0"/>
                <wp:positionH relativeFrom="page">
                  <wp:posOffset>2776855</wp:posOffset>
                </wp:positionH>
                <wp:positionV relativeFrom="paragraph">
                  <wp:posOffset>173990</wp:posOffset>
                </wp:positionV>
                <wp:extent cx="948055" cy="35560"/>
                <wp:effectExtent l="0" t="0" r="0" b="0"/>
                <wp:wrapNone/>
                <wp:docPr id="537" name="组合 332"/>
                <wp:cNvGraphicFramePr/>
                <a:graphic xmlns:a="http://schemas.openxmlformats.org/drawingml/2006/main">
                  <a:graphicData uri="http://schemas.microsoft.com/office/word/2010/wordprocessingGroup">
                    <wpg:wgp>
                      <wpg:cNvGrpSpPr/>
                      <wpg:grpSpPr>
                        <a:xfrm>
                          <a:off x="0" y="0"/>
                          <a:ext cx="948055" cy="35560"/>
                          <a:chOff x="4374" y="275"/>
                          <a:chExt cx="1493" cy="56"/>
                        </a:xfrm>
                      </wpg:grpSpPr>
                      <wps:wsp>
                        <wps:cNvPr id="535" name="直线 333"/>
                        <wps:cNvSpPr/>
                        <wps:spPr>
                          <a:xfrm>
                            <a:off x="5149" y="282"/>
                            <a:ext cx="718" cy="0"/>
                          </a:xfrm>
                          <a:prstGeom prst="line">
                            <a:avLst/>
                          </a:prstGeom>
                          <a:ln w="9144" cap="flat" cmpd="sng">
                            <a:solidFill>
                              <a:srgbClr val="F5F5F5"/>
                            </a:solidFill>
                            <a:prstDash val="solid"/>
                            <a:headEnd type="none" w="med" len="med"/>
                            <a:tailEnd type="none" w="med" len="med"/>
                          </a:ln>
                        </wps:spPr>
                        <wps:bodyPr upright="1"/>
                      </wps:wsp>
                      <wps:wsp>
                        <wps:cNvPr id="536" name="直线 334"/>
                        <wps:cNvSpPr/>
                        <wps:spPr>
                          <a:xfrm>
                            <a:off x="4374" y="323"/>
                            <a:ext cx="758"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332" o:spid="_x0000_s1026" o:spt="203" style="position:absolute;left:0pt;margin-left:218.65pt;margin-top:13.7pt;height:2.8pt;width:74.65pt;mso-position-horizontal-relative:page;z-index:-251639808;mso-width-relative:page;mso-height-relative:page;" coordorigin="4374,275" coordsize="1493,56" o:gfxdata="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O3TfbHaAAAA&#10;CQEAAA8AAAAAAAAAAQAgAAAAIgAAAGRycy9kb3ducmV2LnhtbFBLAQIUABQAAAAIAIdO4kC7mtXW&#10;jQIAABEHAAAOAAAAAAAAAAEAIAAAACkBAABkcnMvZTJvRG9jLnhtbFBLBQYAAAAABgAGAFkBAAAo&#10;BgAAAAA=&#10;">
                <o:lock v:ext="edit" aspectratio="f"/>
                <v:line id="直线 333" o:spid="_x0000_s1026" o:spt="20" style="position:absolute;left:5149;top:282;height:0;width:718;" filled="f" stroked="t" coordsize="21600,21600" o:gfxdata="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NSg1r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334" o:spid="_x0000_s1026" o:spt="20" style="position:absolute;left:4374;top:323;height:0;width:758;" filled="f" stroked="t" coordsize="21600,21600" o:gfxdata="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GPqG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group>
            </w:pict>
          </mc:Fallback>
        </mc:AlternateContent>
      </w:r>
      <w:r>
        <mc:AlternateContent>
          <mc:Choice Requires="wpg">
            <w:drawing>
              <wp:anchor distT="0" distB="0" distL="114300" distR="114300" simplePos="0" relativeHeight="251676672" behindDoc="1" locked="0" layoutInCell="1" allowOverlap="1">
                <wp:simplePos x="0" y="0"/>
                <wp:positionH relativeFrom="page">
                  <wp:posOffset>6159500</wp:posOffset>
                </wp:positionH>
                <wp:positionV relativeFrom="paragraph">
                  <wp:posOffset>195580</wp:posOffset>
                </wp:positionV>
                <wp:extent cx="259080" cy="186055"/>
                <wp:effectExtent l="0" t="0" r="0" b="0"/>
                <wp:wrapNone/>
                <wp:docPr id="534" name="组合 335"/>
                <wp:cNvGraphicFramePr/>
                <a:graphic xmlns:a="http://schemas.openxmlformats.org/drawingml/2006/main">
                  <a:graphicData uri="http://schemas.microsoft.com/office/word/2010/wordprocessingGroup">
                    <wpg:wgp>
                      <wpg:cNvGrpSpPr/>
                      <wpg:grpSpPr>
                        <a:xfrm>
                          <a:off x="0" y="0"/>
                          <a:ext cx="259080" cy="186055"/>
                          <a:chOff x="9700" y="308"/>
                          <a:chExt cx="408" cy="293"/>
                        </a:xfrm>
                      </wpg:grpSpPr>
                      <wps:wsp>
                        <wps:cNvPr id="529" name="矩形 336"/>
                        <wps:cNvSpPr/>
                        <wps:spPr>
                          <a:xfrm>
                            <a:off x="9700" y="322"/>
                            <a:ext cx="288" cy="264"/>
                          </a:xfrm>
                          <a:prstGeom prst="rect">
                            <a:avLst/>
                          </a:prstGeom>
                          <a:solidFill>
                            <a:srgbClr val="EDEDED"/>
                          </a:solidFill>
                          <a:ln>
                            <a:noFill/>
                          </a:ln>
                        </wps:spPr>
                        <wps:bodyPr upright="1"/>
                      </wps:wsp>
                      <wps:wsp>
                        <wps:cNvPr id="530" name="直线 337"/>
                        <wps:cNvSpPr/>
                        <wps:spPr>
                          <a:xfrm>
                            <a:off x="10056" y="308"/>
                            <a:ext cx="0" cy="293"/>
                          </a:xfrm>
                          <a:prstGeom prst="line">
                            <a:avLst/>
                          </a:prstGeom>
                          <a:ln w="67056" cap="flat" cmpd="sng">
                            <a:solidFill>
                              <a:srgbClr val="FBFBF9"/>
                            </a:solidFill>
                            <a:prstDash val="solid"/>
                            <a:headEnd type="none" w="med" len="med"/>
                            <a:tailEnd type="none" w="med" len="med"/>
                          </a:ln>
                        </wps:spPr>
                        <wps:bodyPr upright="1"/>
                      </wps:wsp>
                      <wps:wsp>
                        <wps:cNvPr id="531" name="直线 338"/>
                        <wps:cNvSpPr/>
                        <wps:spPr>
                          <a:xfrm>
                            <a:off x="9700" y="323"/>
                            <a:ext cx="288" cy="0"/>
                          </a:xfrm>
                          <a:prstGeom prst="line">
                            <a:avLst/>
                          </a:prstGeom>
                          <a:ln w="9144" cap="flat" cmpd="sng">
                            <a:solidFill>
                              <a:srgbClr val="F5F5F5"/>
                            </a:solidFill>
                            <a:prstDash val="solid"/>
                            <a:headEnd type="none" w="med" len="med"/>
                            <a:tailEnd type="none" w="med" len="med"/>
                          </a:ln>
                        </wps:spPr>
                        <wps:bodyPr upright="1"/>
                      </wps:wsp>
                      <wps:wsp>
                        <wps:cNvPr id="532" name="直线 339"/>
                        <wps:cNvSpPr/>
                        <wps:spPr>
                          <a:xfrm>
                            <a:off x="9996" y="316"/>
                            <a:ext cx="0" cy="285"/>
                          </a:xfrm>
                          <a:prstGeom prst="line">
                            <a:avLst/>
                          </a:prstGeom>
                          <a:ln w="9144" cap="flat" cmpd="sng">
                            <a:solidFill>
                              <a:srgbClr val="F5F5F5"/>
                            </a:solidFill>
                            <a:prstDash val="solid"/>
                            <a:headEnd type="none" w="med" len="med"/>
                            <a:tailEnd type="none" w="med" len="med"/>
                          </a:ln>
                        </wps:spPr>
                        <wps:bodyPr upright="1"/>
                      </wps:wsp>
                      <wps:wsp>
                        <wps:cNvPr id="533" name="直线 340"/>
                        <wps:cNvSpPr/>
                        <wps:spPr>
                          <a:xfrm>
                            <a:off x="9700" y="594"/>
                            <a:ext cx="288"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335" o:spid="_x0000_s1026" o:spt="203" style="position:absolute;left:0pt;margin-left:485pt;margin-top:15.4pt;height:14.65pt;width:20.4pt;mso-position-horizontal-relative:page;z-index:-251639808;mso-width-relative:page;mso-height-relative:page;" coordorigin="9700,308" coordsize="408,293" o:gfxdata="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fE+4ltgAAAAKAQAADwAAAAAAAAABACAAAAAi&#10;AAAAZHJzL2Rvd25yZXYueG1sUEsBAhQAFAAAAAgAh07iQE+AawUnAwAAmwwAAA4AAAAAAAAAAQAg&#10;AAAAJwEAAGRycy9lMm9Eb2MueG1sUEsFBgAAAAAGAAYAWQEAAMAGAAAAAA==&#10;">
                <o:lock v:ext="edit" aspectratio="f"/>
                <v:rect id="矩形 336" o:spid="_x0000_s1026" o:spt="1" style="position:absolute;left:9700;top:322;height:264;width:288;" fillcolor="#EDEDED" filled="t" stroked="f" coordsize="21600,21600" o:gfxdata="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x/avr4A&#10;AADcAAAADwAAAAAAAAABACAAAAAiAAAAZHJzL2Rvd25yZXYueG1sUEsBAhQAFAAAAAgAh07iQDMv&#10;BZ47AAAAOQAAABAAAAAAAAAAAQAgAAAADQEAAGRycy9zaGFwZXhtbC54bWxQSwUGAAAAAAYABgBb&#10;AQAAtwMAAAAA&#10;">
                  <v:fill on="t" focussize="0,0"/>
                  <v:stroke on="f"/>
                  <v:imagedata o:title=""/>
                  <o:lock v:ext="edit" aspectratio="f"/>
                </v:rect>
                <v:line id="直线 337" o:spid="_x0000_s1026" o:spt="20" style="position:absolute;left:10056;top:308;height:293;width:0;" filled="f" stroked="t" coordsize="21600,21600" o:gfxdata="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EYEO8AAAA&#10;3AAAAA8AAAAAAAAAAQAgAAAAIgAAAGRycy9kb3ducmV2LnhtbFBLAQIUABQAAAAIAIdO4kAzLwWe&#10;OwAAADkAAAAQAAAAAAAAAAEAIAAAAAsBAABkcnMvc2hhcGV4bWwueG1sUEsFBgAAAAAGAAYAWwEA&#10;ALUDAAAAAA==&#10;">
                  <v:fill on="f" focussize="0,0"/>
                  <v:stroke weight="5.28pt" color="#FBFBF9" joinstyle="round"/>
                  <v:imagedata o:title=""/>
                  <o:lock v:ext="edit" aspectratio="f"/>
                </v:line>
                <v:line id="直线 338" o:spid="_x0000_s1026" o:spt="20" style="position:absolute;left:9700;top:323;height:0;width:288;" filled="f" stroked="t" coordsize="21600,21600" o:gfxdata="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m1b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339" o:spid="_x0000_s1026" o:spt="20" style="position:absolute;left:9996;top:316;height:285;width:0;" filled="f" stroked="t" coordsize="21600,21600" o:gfxdata="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z04or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340" o:spid="_x0000_s1026" o:spt="20" style="position:absolute;left:9700;top:594;height:0;width:288;" filled="f" stroked="t" coordsize="21600,21600" o:gfxdata="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xnTm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63360" behindDoc="0" locked="0" layoutInCell="1" allowOverlap="1">
                <wp:simplePos x="0" y="0"/>
                <wp:positionH relativeFrom="page">
                  <wp:posOffset>2776855</wp:posOffset>
                </wp:positionH>
                <wp:positionV relativeFrom="paragraph">
                  <wp:posOffset>377190</wp:posOffset>
                </wp:positionV>
                <wp:extent cx="481330" cy="0"/>
                <wp:effectExtent l="0" t="0" r="0" b="0"/>
                <wp:wrapNone/>
                <wp:docPr id="150" name="直线 341"/>
                <wp:cNvGraphicFramePr/>
                <a:graphic xmlns:a="http://schemas.openxmlformats.org/drawingml/2006/main">
                  <a:graphicData uri="http://schemas.microsoft.com/office/word/2010/wordprocessingShape">
                    <wps:wsp>
                      <wps:cNvSpPr/>
                      <wps:spPr>
                        <a:xfrm>
                          <a:off x="0" y="0"/>
                          <a:ext cx="48133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341" o:spid="_x0000_s1026" o:spt="20" style="position:absolute;left:0pt;margin-left:218.65pt;margin-top:29.7pt;height:0pt;width:37.9pt;mso-position-horizontal-relative:page;z-index:251663360;mso-width-relative:page;mso-height-relative:page;" filled="f" stroked="t" coordsize="21600,21600" o:gfxdata="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G7by&#10;cNYAAAAJAQAADwAAAAAAAAABACAAAAAiAAAAZHJzL2Rvd25yZXYueG1sUEsBAhQAFAAAAAgAh07i&#10;QM2FhXvrAQAA3gMAAA4AAAAAAAAAAQAgAAAAJQEAAGRycy9lMm9Eb2MueG1sUEsFBgAAAAAGAAYA&#10;WQEAAIIFAAAAAA==&#10;">
                <v:fill on="f" focussize="0,0"/>
                <v:stroke weight="0.72pt" color="#F5F5F5" joinstyle="round"/>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page">
                  <wp:posOffset>2776855</wp:posOffset>
                </wp:positionH>
                <wp:positionV relativeFrom="paragraph">
                  <wp:posOffset>196215</wp:posOffset>
                </wp:positionV>
                <wp:extent cx="481965" cy="176530"/>
                <wp:effectExtent l="0" t="0" r="0" b="0"/>
                <wp:wrapNone/>
                <wp:docPr id="155" name="文本框 342"/>
                <wp:cNvGraphicFramePr/>
                <a:graphic xmlns:a="http://schemas.openxmlformats.org/drawingml/2006/main">
                  <a:graphicData uri="http://schemas.microsoft.com/office/word/2010/wordprocessingShape">
                    <wps:wsp>
                      <wps:cNvSpPr txBox="1"/>
                      <wps:spPr>
                        <a:xfrm>
                          <a:off x="0" y="0"/>
                          <a:ext cx="481965" cy="176530"/>
                        </a:xfrm>
                        <a:prstGeom prst="rect">
                          <a:avLst/>
                        </a:prstGeom>
                        <a:solidFill>
                          <a:srgbClr val="EDEDED"/>
                        </a:solidFill>
                        <a:ln>
                          <a:noFill/>
                        </a:ln>
                      </wps:spPr>
                      <wps:txbx>
                        <w:txbxContent>
                          <w:p>
                            <w:pPr>
                              <w:spacing w:before="12" w:line="265" w:lineRule="exact"/>
                              <w:ind w:left="0" w:right="0" w:firstLine="0"/>
                              <w:jc w:val="left"/>
                              <w:rPr>
                                <w:rFonts w:ascii="Courier New"/>
                                <w:sz w:val="24"/>
                              </w:rPr>
                            </w:pPr>
                            <w:r>
                              <w:rPr>
                                <w:rFonts w:ascii="Courier New"/>
                                <w:color w:val="333333"/>
                                <w:sz w:val="24"/>
                              </w:rPr>
                              <w:t>iss91</w:t>
                            </w:r>
                          </w:p>
                        </w:txbxContent>
                      </wps:txbx>
                      <wps:bodyPr lIns="0" tIns="0" rIns="0" bIns="0" upright="1"/>
                    </wps:wsp>
                  </a:graphicData>
                </a:graphic>
              </wp:anchor>
            </w:drawing>
          </mc:Choice>
          <mc:Fallback>
            <w:pict>
              <v:shape id="文本框 342" o:spid="_x0000_s1026" o:spt="202" type="#_x0000_t202" style="position:absolute;left:0pt;margin-left:218.65pt;margin-top:15.45pt;height:13.9pt;width:37.95pt;mso-position-horizontal-relative:page;z-index:251663360;mso-width-relative:page;mso-height-relative:page;" fillcolor="#EDEDED" filled="t" stroked="f" coordsize="21600,21600" o:gfxdata="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030TXAAAACQEAAA8AAAAAAAAAAQAg&#10;AAAAIgAAAGRycy9kb3ducmV2LnhtbFBLAQIUABQAAAAIAIdO4kBtK0pz1gEAAJ4DAAAOAAAAAAAA&#10;AAEAIAAAACYBAABkcnMvZTJvRG9jLnhtbFBLBQYAAAAABgAGAFkBAABuBQAAAAA=&#10;">
                <v:fill on="t" focussize="0,0"/>
                <v:stroke on="f"/>
                <v:imagedata o:title=""/>
                <o:lock v:ext="edit" aspectratio="f"/>
                <v:textbox inset="0mm,0mm,0mm,0mm">
                  <w:txbxContent>
                    <w:p>
                      <w:pPr>
                        <w:spacing w:before="12" w:line="265" w:lineRule="exact"/>
                        <w:ind w:left="0" w:right="0" w:firstLine="0"/>
                        <w:jc w:val="left"/>
                        <w:rPr>
                          <w:rFonts w:ascii="Courier New"/>
                          <w:sz w:val="24"/>
                        </w:rPr>
                      </w:pPr>
                      <w:r>
                        <w:rPr>
                          <w:rFonts w:ascii="Courier New"/>
                          <w:color w:val="333333"/>
                          <w:sz w:val="24"/>
                        </w:rPr>
                        <w:t>iss91</w:t>
                      </w:r>
                    </w:p>
                  </w:txbxContent>
                </v:textbox>
              </v:shape>
            </w:pict>
          </mc:Fallback>
        </mc:AlternateContent>
      </w:r>
      <w:r>
        <mc:AlternateContent>
          <mc:Choice Requires="wps">
            <w:drawing>
              <wp:anchor distT="0" distB="0" distL="114300" distR="114300" simplePos="0" relativeHeight="251677696" behindDoc="1" locked="0" layoutInCell="1" allowOverlap="1">
                <wp:simplePos x="0" y="0"/>
                <wp:positionH relativeFrom="page">
                  <wp:posOffset>3258820</wp:posOffset>
                </wp:positionH>
                <wp:positionV relativeFrom="paragraph">
                  <wp:posOffset>-7620</wp:posOffset>
                </wp:positionV>
                <wp:extent cx="466725" cy="195580"/>
                <wp:effectExtent l="0" t="0" r="0" b="0"/>
                <wp:wrapNone/>
                <wp:docPr id="638" name="文本框 343"/>
                <wp:cNvGraphicFramePr/>
                <a:graphic xmlns:a="http://schemas.openxmlformats.org/drawingml/2006/main">
                  <a:graphicData uri="http://schemas.microsoft.com/office/word/2010/wordprocessingShape">
                    <wps:wsp>
                      <wps:cNvSpPr txBox="1"/>
                      <wps:spPr>
                        <a:xfrm>
                          <a:off x="0" y="0"/>
                          <a:ext cx="466725" cy="195580"/>
                        </a:xfrm>
                        <a:prstGeom prst="rect">
                          <a:avLst/>
                        </a:prstGeom>
                        <a:solidFill>
                          <a:srgbClr val="EDEDED"/>
                        </a:solidFill>
                        <a:ln>
                          <a:noFill/>
                        </a:ln>
                      </wps:spPr>
                      <wps:txbx>
                        <w:txbxContent>
                          <w:p>
                            <w:pPr>
                              <w:spacing w:before="22"/>
                              <w:ind w:left="16" w:right="-15" w:firstLine="0"/>
                              <w:jc w:val="left"/>
                              <w:rPr>
                                <w:rFonts w:ascii="Courier New"/>
                                <w:sz w:val="24"/>
                              </w:rPr>
                            </w:pPr>
                            <w:r>
                              <w:rPr>
                                <w:rFonts w:ascii="Courier New"/>
                                <w:color w:val="333333"/>
                                <w:sz w:val="24"/>
                              </w:rPr>
                              <w:t>iss91</w:t>
                            </w:r>
                          </w:p>
                        </w:txbxContent>
                      </wps:txbx>
                      <wps:bodyPr lIns="0" tIns="0" rIns="0" bIns="0" upright="1"/>
                    </wps:wsp>
                  </a:graphicData>
                </a:graphic>
              </wp:anchor>
            </w:drawing>
          </mc:Choice>
          <mc:Fallback>
            <w:pict>
              <v:shape id="文本框 343" o:spid="_x0000_s1026" o:spt="202" type="#_x0000_t202" style="position:absolute;left:0pt;margin-left:256.6pt;margin-top:-0.6pt;height:15.4pt;width:36.75pt;mso-position-horizontal-relative:page;z-index:-251638784;mso-width-relative:page;mso-height-relative:page;" fillcolor="#EDEDED" filled="t" stroked="f" coordsize="21600,21600" o:gfxdata="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WpdzCNYAAAAJAQAADwAAAAAAAAABACAA&#10;AAAiAAAAZHJzL2Rvd25yZXYueG1sUEsBAhQAFAAAAAgAh07iQGIU3PfWAQAAngMAAA4AAAAAAAAA&#10;AQAgAAAAJQEAAGRycy9lMm9Eb2MueG1sUEsFBgAAAAAGAAYAWQEAAG0FAAAAAA==&#10;">
                <v:fill on="t" focussize="0,0"/>
                <v:stroke on="f"/>
                <v:imagedata o:title=""/>
                <o:lock v:ext="edit" aspectratio="f"/>
                <v:textbox inset="0mm,0mm,0mm,0mm">
                  <w:txbxContent>
                    <w:p>
                      <w:pPr>
                        <w:spacing w:before="22"/>
                        <w:ind w:left="16" w:right="-15" w:firstLine="0"/>
                        <w:jc w:val="left"/>
                        <w:rPr>
                          <w:rFonts w:ascii="Courier New"/>
                          <w:sz w:val="24"/>
                        </w:rPr>
                      </w:pPr>
                      <w:r>
                        <w:rPr>
                          <w:rFonts w:ascii="Courier New"/>
                          <w:color w:val="333333"/>
                          <w:sz w:val="24"/>
                        </w:rPr>
                        <w:t>iss91</w:t>
                      </w:r>
                    </w:p>
                  </w:txbxContent>
                </v:textbox>
              </v:shape>
            </w:pict>
          </mc:Fallback>
        </mc:AlternateContent>
      </w:r>
      <w:r>
        <mc:AlternateContent>
          <mc:Choice Requires="wps">
            <w:drawing>
              <wp:anchor distT="0" distB="0" distL="114300" distR="114300" simplePos="0" relativeHeight="251677696" behindDoc="1" locked="0" layoutInCell="1" allowOverlap="1">
                <wp:simplePos x="0" y="0"/>
                <wp:positionH relativeFrom="page">
                  <wp:posOffset>2125980</wp:posOffset>
                </wp:positionH>
                <wp:positionV relativeFrom="paragraph">
                  <wp:posOffset>-7620</wp:posOffset>
                </wp:positionV>
                <wp:extent cx="1132840" cy="195580"/>
                <wp:effectExtent l="0" t="0" r="0" b="0"/>
                <wp:wrapNone/>
                <wp:docPr id="605" name="文本框 344"/>
                <wp:cNvGraphicFramePr/>
                <a:graphic xmlns:a="http://schemas.openxmlformats.org/drawingml/2006/main">
                  <a:graphicData uri="http://schemas.microsoft.com/office/word/2010/wordprocessingShape">
                    <wps:wsp>
                      <wps:cNvSpPr txBox="1"/>
                      <wps:spPr>
                        <a:xfrm>
                          <a:off x="0" y="0"/>
                          <a:ext cx="1132840" cy="195580"/>
                        </a:xfrm>
                        <a:prstGeom prst="rect">
                          <a:avLst/>
                        </a:prstGeom>
                        <a:solidFill>
                          <a:srgbClr val="FBFBF9"/>
                        </a:solidFill>
                        <a:ln>
                          <a:noFill/>
                        </a:ln>
                      </wps:spPr>
                      <wps:txbx>
                        <w:txbxContent>
                          <w:p>
                            <w:pPr>
                              <w:pStyle w:val="6"/>
                              <w:spacing w:before="12"/>
                              <w:ind w:left="-77"/>
                            </w:pPr>
                            <w:r>
                              <w:rPr>
                                <w:color w:val="4E443B"/>
                                <w:spacing w:val="-13"/>
                                <w:shd w:val="clear" w:color="auto" w:fill="FBFBF9"/>
                              </w:rPr>
                              <w:t>了，你暂时放弃修复</w:t>
                            </w:r>
                          </w:p>
                        </w:txbxContent>
                      </wps:txbx>
                      <wps:bodyPr lIns="0" tIns="0" rIns="0" bIns="0" upright="1"/>
                    </wps:wsp>
                  </a:graphicData>
                </a:graphic>
              </wp:anchor>
            </w:drawing>
          </mc:Choice>
          <mc:Fallback>
            <w:pict>
              <v:shape id="文本框 344" o:spid="_x0000_s1026" o:spt="202" type="#_x0000_t202" style="position:absolute;left:0pt;margin-left:167.4pt;margin-top:-0.6pt;height:15.4pt;width:89.2pt;mso-position-horizontal-relative:page;z-index:-251638784;mso-width-relative:page;mso-height-relative:page;" fillcolor="#FBFBF9" filled="t" stroked="f" coordsize="21600,21600" o:gfxdata="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Ciq9k2gAAAAkBAAAPAAAAAAAA&#10;AAEAIAAAACIAAABkcnMvZG93bnJldi54bWxQSwECFAAUAAAACACHTuJARpfPa9cBAACfAwAADgAA&#10;AAAAAAABACAAAAApAQAAZHJzL2Uyb0RvYy54bWxQSwUGAAAAAAYABgBZAQAAcgUAAAAA&#10;">
                <v:fill on="t" focussize="0,0"/>
                <v:stroke on="f"/>
                <v:imagedata o:title=""/>
                <o:lock v:ext="edit" aspectratio="f"/>
                <v:textbox inset="0mm,0mm,0mm,0mm">
                  <w:txbxContent>
                    <w:p>
                      <w:pPr>
                        <w:pStyle w:val="6"/>
                        <w:spacing w:before="12"/>
                        <w:ind w:left="-77"/>
                      </w:pPr>
                      <w:r>
                        <w:rPr>
                          <w:color w:val="4E443B"/>
                          <w:spacing w:val="-13"/>
                          <w:shd w:val="clear" w:color="auto" w:fill="FBFBF9"/>
                        </w:rPr>
                        <w:t>了，你暂时放弃修复</w:t>
                      </w:r>
                    </w:p>
                  </w:txbxContent>
                </v:textbox>
              </v:shape>
            </w:pict>
          </mc:Fallback>
        </mc:AlternateContent>
      </w:r>
      <w:r>
        <mc:AlternateContent>
          <mc:Choice Requires="wps">
            <w:drawing>
              <wp:anchor distT="0" distB="0" distL="114300" distR="114300" simplePos="0" relativeHeight="251677696" behindDoc="1" locked="0" layoutInCell="1" allowOverlap="1">
                <wp:simplePos x="0" y="0"/>
                <wp:positionH relativeFrom="page">
                  <wp:posOffset>4154805</wp:posOffset>
                </wp:positionH>
                <wp:positionV relativeFrom="paragraph">
                  <wp:posOffset>-212090</wp:posOffset>
                </wp:positionV>
                <wp:extent cx="533400" cy="195580"/>
                <wp:effectExtent l="0" t="0" r="0" b="0"/>
                <wp:wrapNone/>
                <wp:docPr id="619" name="文本框 345"/>
                <wp:cNvGraphicFramePr/>
                <a:graphic xmlns:a="http://schemas.openxmlformats.org/drawingml/2006/main">
                  <a:graphicData uri="http://schemas.microsoft.com/office/word/2010/wordprocessingShape">
                    <wps:wsp>
                      <wps:cNvSpPr txBox="1"/>
                      <wps:spPr>
                        <a:xfrm>
                          <a:off x="0" y="0"/>
                          <a:ext cx="533400" cy="195580"/>
                        </a:xfrm>
                        <a:prstGeom prst="rect">
                          <a:avLst/>
                        </a:prstGeom>
                        <a:solidFill>
                          <a:srgbClr val="EDEDED"/>
                        </a:solidFill>
                        <a:ln>
                          <a:noFill/>
                        </a:ln>
                      </wps:spPr>
                      <wps:txbx>
                        <w:txbxContent>
                          <w:p>
                            <w:pPr>
                              <w:spacing w:before="33"/>
                              <w:ind w:left="0" w:right="0" w:firstLine="0"/>
                              <w:jc w:val="left"/>
                              <w:rPr>
                                <w:rFonts w:ascii="Courier New"/>
                                <w:sz w:val="24"/>
                              </w:rPr>
                            </w:pPr>
                            <w:r>
                              <w:rPr>
                                <w:rFonts w:ascii="Courier New"/>
                                <w:color w:val="333333"/>
                                <w:sz w:val="24"/>
                              </w:rPr>
                              <w:t>iss91</w:t>
                            </w:r>
                          </w:p>
                        </w:txbxContent>
                      </wps:txbx>
                      <wps:bodyPr lIns="0" tIns="0" rIns="0" bIns="0" upright="1"/>
                    </wps:wsp>
                  </a:graphicData>
                </a:graphic>
              </wp:anchor>
            </w:drawing>
          </mc:Choice>
          <mc:Fallback>
            <w:pict>
              <v:shape id="文本框 345" o:spid="_x0000_s1026" o:spt="202" type="#_x0000_t202" style="position:absolute;left:0pt;margin-left:327.15pt;margin-top:-16.7pt;height:15.4pt;width:42pt;mso-position-horizontal-relative:page;z-index:-251638784;mso-width-relative:page;mso-height-relative:page;" fillcolor="#EDEDED" filled="t" stroked="f" coordsize="21600,21600" o:gfxdata="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JlCNl9YAAAAKAQAADwAAAAAAAAABACAA&#10;AAAiAAAAZHJzL2Rvd25yZXYueG1sUEsBAhQAFAAAAAgAh07iQPH7g4nWAQAAngMAAA4AAAAAAAAA&#10;AQAgAAAAJQEAAGRycy9lMm9Eb2MueG1sUEsFBgAAAAAGAAYAWQEAAG0FAAAAAA==&#10;">
                <v:fill on="t" focussize="0,0"/>
                <v:stroke on="f"/>
                <v:imagedata o:title=""/>
                <o:lock v:ext="edit" aspectratio="f"/>
                <v:textbox inset="0mm,0mm,0mm,0mm">
                  <w:txbxContent>
                    <w:p>
                      <w:pPr>
                        <w:spacing w:before="33"/>
                        <w:ind w:left="0" w:right="0" w:firstLine="0"/>
                        <w:jc w:val="left"/>
                        <w:rPr>
                          <w:rFonts w:ascii="Courier New"/>
                          <w:sz w:val="24"/>
                        </w:rPr>
                      </w:pPr>
                      <w:r>
                        <w:rPr>
                          <w:rFonts w:ascii="Courier New"/>
                          <w:color w:val="333333"/>
                          <w:sz w:val="24"/>
                        </w:rPr>
                        <w:t>iss91</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page">
                  <wp:posOffset>3522345</wp:posOffset>
                </wp:positionH>
                <wp:positionV relativeFrom="paragraph">
                  <wp:posOffset>-212090</wp:posOffset>
                </wp:positionV>
                <wp:extent cx="633095" cy="195580"/>
                <wp:effectExtent l="0" t="0" r="0" b="0"/>
                <wp:wrapNone/>
                <wp:docPr id="147" name="文本框 346"/>
                <wp:cNvGraphicFramePr/>
                <a:graphic xmlns:a="http://schemas.openxmlformats.org/drawingml/2006/main">
                  <a:graphicData uri="http://schemas.microsoft.com/office/word/2010/wordprocessingShape">
                    <wps:wsp>
                      <wps:cNvSpPr txBox="1"/>
                      <wps:spPr>
                        <a:xfrm>
                          <a:off x="0" y="0"/>
                          <a:ext cx="633095" cy="195580"/>
                        </a:xfrm>
                        <a:prstGeom prst="rect">
                          <a:avLst/>
                        </a:prstGeom>
                        <a:noFill/>
                        <a:ln>
                          <a:noFill/>
                        </a:ln>
                      </wps:spPr>
                      <wps:txbx>
                        <w:txbxContent>
                          <w:p>
                            <w:pPr>
                              <w:pStyle w:val="6"/>
                              <w:spacing w:before="23"/>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分支，在</w:t>
                            </w:r>
                          </w:p>
                        </w:txbxContent>
                      </wps:txbx>
                      <wps:bodyPr lIns="0" tIns="0" rIns="0" bIns="0" upright="1"/>
                    </wps:wsp>
                  </a:graphicData>
                </a:graphic>
              </wp:anchor>
            </w:drawing>
          </mc:Choice>
          <mc:Fallback>
            <w:pict>
              <v:shape id="文本框 346" o:spid="_x0000_s1026" o:spt="202" type="#_x0000_t202" style="position:absolute;left:0pt;margin-left:277.35pt;margin-top:-16.7pt;height:15.4pt;width:49.85pt;mso-position-horizontal-relative:page;z-index:251663360;mso-width-relative:page;mso-height-relative:page;" filled="f" stroked="f" coordsize="21600,21600" o:gfxdata="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GgVlOTZAAAACgEAAA8AAAAAAAAAAQAgAAAAIgAAAGRycy9kb3ducmV2Lnht&#10;bFBLAQIUABQAAAAIAIdO4kDLcjVBvwEAAHUDAAAOAAAAAAAAAAEAIAAAACgBAABkcnMvZTJvRG9j&#10;LnhtbFBLBQYAAAAABgAGAFkBAABZBQAAAAA=&#10;">
                <v:fill on="f" focussize="0,0"/>
                <v:stroke on="f"/>
                <v:imagedata o:title=""/>
                <o:lock v:ext="edit" aspectratio="f"/>
                <v:textbox inset="0mm,0mm,0mm,0mm">
                  <w:txbxContent>
                    <w:p>
                      <w:pPr>
                        <w:pStyle w:val="6"/>
                        <w:spacing w:before="23"/>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分支，在</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page">
                  <wp:posOffset>3066415</wp:posOffset>
                </wp:positionH>
                <wp:positionV relativeFrom="paragraph">
                  <wp:posOffset>-212090</wp:posOffset>
                </wp:positionV>
                <wp:extent cx="455930" cy="195580"/>
                <wp:effectExtent l="0" t="0" r="0" b="0"/>
                <wp:wrapNone/>
                <wp:docPr id="153" name="文本框 347"/>
                <wp:cNvGraphicFramePr/>
                <a:graphic xmlns:a="http://schemas.openxmlformats.org/drawingml/2006/main">
                  <a:graphicData uri="http://schemas.microsoft.com/office/word/2010/wordprocessingShape">
                    <wps:wsp>
                      <wps:cNvSpPr txBox="1"/>
                      <wps:spPr>
                        <a:xfrm>
                          <a:off x="0" y="0"/>
                          <a:ext cx="455930" cy="195580"/>
                        </a:xfrm>
                        <a:prstGeom prst="rect">
                          <a:avLst/>
                        </a:prstGeom>
                        <a:solidFill>
                          <a:srgbClr val="EDEDED"/>
                        </a:solidFill>
                        <a:ln>
                          <a:noFill/>
                        </a:ln>
                      </wps:spPr>
                      <wps:txbx>
                        <w:txbxContent>
                          <w:p>
                            <w:pPr>
                              <w:spacing w:before="33"/>
                              <w:ind w:left="0" w:right="-15" w:firstLine="0"/>
                              <w:jc w:val="left"/>
                              <w:rPr>
                                <w:rFonts w:ascii="Courier New"/>
                                <w:sz w:val="24"/>
                              </w:rPr>
                            </w:pPr>
                            <w:r>
                              <w:rPr>
                                <w:rFonts w:ascii="Courier New"/>
                                <w:color w:val="333333"/>
                                <w:sz w:val="24"/>
                              </w:rPr>
                              <w:t>iss91</w:t>
                            </w:r>
                          </w:p>
                        </w:txbxContent>
                      </wps:txbx>
                      <wps:bodyPr lIns="0" tIns="0" rIns="0" bIns="0" upright="1"/>
                    </wps:wsp>
                  </a:graphicData>
                </a:graphic>
              </wp:anchor>
            </w:drawing>
          </mc:Choice>
          <mc:Fallback>
            <w:pict>
              <v:shape id="文本框 347" o:spid="_x0000_s1026" o:spt="202" type="#_x0000_t202" style="position:absolute;left:0pt;margin-left:241.45pt;margin-top:-16.7pt;height:15.4pt;width:35.9pt;mso-position-horizontal-relative:page;z-index:251663360;mso-width-relative:page;mso-height-relative:page;" fillcolor="#EDEDED" filled="t" stroked="f" coordsize="21600,21600" o:gfxdata="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gcfO3tcAAAAKAQAADwAAAAAAAAABACAA&#10;AAAiAAAAZHJzL2Rvd25yZXYueG1sUEsBAhQAFAAAAAgAh07iQPCylGXVAQAAngMAAA4AAAAAAAAA&#10;AQAgAAAAJgEAAGRycy9lMm9Eb2MueG1sUEsFBgAAAAAGAAYAWQEAAG0FAAAAAA==&#10;">
                <v:fill on="t" focussize="0,0"/>
                <v:stroke on="f"/>
                <v:imagedata o:title=""/>
                <o:lock v:ext="edit" aspectratio="f"/>
                <v:textbox inset="0mm,0mm,0mm,0mm">
                  <w:txbxContent>
                    <w:p>
                      <w:pPr>
                        <w:spacing w:before="33"/>
                        <w:ind w:left="0" w:right="-15" w:firstLine="0"/>
                        <w:jc w:val="left"/>
                        <w:rPr>
                          <w:rFonts w:ascii="Courier New"/>
                          <w:sz w:val="24"/>
                        </w:rPr>
                      </w:pPr>
                      <w:r>
                        <w:rPr>
                          <w:rFonts w:ascii="Courier New"/>
                          <w:color w:val="333333"/>
                          <w:sz w:val="24"/>
                        </w:rPr>
                        <w:t>iss91</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page">
                  <wp:posOffset>3987165</wp:posOffset>
                </wp:positionH>
                <wp:positionV relativeFrom="paragraph">
                  <wp:posOffset>-384810</wp:posOffset>
                </wp:positionV>
                <wp:extent cx="548640" cy="163195"/>
                <wp:effectExtent l="0" t="0" r="0" b="0"/>
                <wp:wrapNone/>
                <wp:docPr id="156" name="文本框 348"/>
                <wp:cNvGraphicFramePr/>
                <a:graphic xmlns:a="http://schemas.openxmlformats.org/drawingml/2006/main">
                  <a:graphicData uri="http://schemas.microsoft.com/office/word/2010/wordprocessingShape">
                    <wps:wsp>
                      <wps:cNvSpPr txBox="1"/>
                      <wps:spPr>
                        <a:xfrm>
                          <a:off x="0" y="0"/>
                          <a:ext cx="548640" cy="163195"/>
                        </a:xfrm>
                        <a:prstGeom prst="rect">
                          <a:avLst/>
                        </a:prstGeom>
                        <a:solidFill>
                          <a:srgbClr val="EDEDED"/>
                        </a:solidFill>
                        <a:ln>
                          <a:noFill/>
                        </a:ln>
                      </wps:spPr>
                      <wps:txbx>
                        <w:txbxContent>
                          <w:p>
                            <w:pPr>
                              <w:spacing w:before="0" w:line="257" w:lineRule="exact"/>
                              <w:ind w:left="0" w:right="-15" w:firstLine="0"/>
                              <w:jc w:val="left"/>
                              <w:rPr>
                                <w:rFonts w:ascii="Courier New"/>
                                <w:sz w:val="24"/>
                              </w:rPr>
                            </w:pPr>
                            <w:r>
                              <w:rPr>
                                <w:rFonts w:ascii="Courier New"/>
                                <w:color w:val="333333"/>
                                <w:sz w:val="24"/>
                              </w:rPr>
                              <w:t>master</w:t>
                            </w:r>
                          </w:p>
                        </w:txbxContent>
                      </wps:txbx>
                      <wps:bodyPr lIns="0" tIns="0" rIns="0" bIns="0" upright="1"/>
                    </wps:wsp>
                  </a:graphicData>
                </a:graphic>
              </wp:anchor>
            </w:drawing>
          </mc:Choice>
          <mc:Fallback>
            <w:pict>
              <v:shape id="文本框 348" o:spid="_x0000_s1026" o:spt="202" type="#_x0000_t202" style="position:absolute;left:0pt;margin-left:313.95pt;margin-top:-30.3pt;height:12.85pt;width:43.2pt;mso-position-horizontal-relative:page;z-index:251663360;mso-width-relative:page;mso-height-relative:page;" fillcolor="#EDEDED" filled="t" stroked="f" coordsize="21600,21600" o:gfxdata="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FCE50TYAAAACwEAAA8AAAAAAAAAAQAgAAAA&#10;IgAAAGRycy9kb3ducmV2LnhtbFBLAQIUABQAAAAIAIdO4kD5OqFM0gEAAJ4DAAAOAAAAAAAAAAEA&#10;IAAAACcBAABkcnMvZTJvRG9jLnhtbFBLBQYAAAAABgAGAFkBAABrBQAAAAA=&#10;">
                <v:fill on="t" focussize="0,0"/>
                <v:stroke on="f"/>
                <v:imagedata o:title=""/>
                <o:lock v:ext="edit" aspectratio="f"/>
                <v:textbox inset="0mm,0mm,0mm,0mm">
                  <w:txbxContent>
                    <w:p>
                      <w:pPr>
                        <w:spacing w:before="0" w:line="257" w:lineRule="exact"/>
                        <w:ind w:left="0" w:right="-15" w:firstLine="0"/>
                        <w:jc w:val="left"/>
                        <w:rPr>
                          <w:rFonts w:ascii="Courier New"/>
                          <w:sz w:val="24"/>
                        </w:rPr>
                      </w:pPr>
                      <w:r>
                        <w:rPr>
                          <w:rFonts w:ascii="Courier New"/>
                          <w:color w:val="333333"/>
                          <w:sz w:val="24"/>
                        </w:rPr>
                        <w:t>master</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page">
                  <wp:posOffset>2125980</wp:posOffset>
                </wp:positionH>
                <wp:positionV relativeFrom="paragraph">
                  <wp:posOffset>-389255</wp:posOffset>
                </wp:positionV>
                <wp:extent cx="1861820" cy="167640"/>
                <wp:effectExtent l="0" t="0" r="0" b="0"/>
                <wp:wrapNone/>
                <wp:docPr id="162" name="文本框 349"/>
                <wp:cNvGraphicFramePr/>
                <a:graphic xmlns:a="http://schemas.openxmlformats.org/drawingml/2006/main">
                  <a:graphicData uri="http://schemas.microsoft.com/office/word/2010/wordprocessingShape">
                    <wps:wsp>
                      <wps:cNvSpPr txBox="1"/>
                      <wps:spPr>
                        <a:xfrm>
                          <a:off x="0" y="0"/>
                          <a:ext cx="1861820" cy="167640"/>
                        </a:xfrm>
                        <a:prstGeom prst="rect">
                          <a:avLst/>
                        </a:prstGeom>
                        <a:solidFill>
                          <a:srgbClr val="FBFBF9"/>
                        </a:solidFill>
                        <a:ln>
                          <a:noFill/>
                        </a:ln>
                      </wps:spPr>
                      <wps:txbx>
                        <w:txbxContent>
                          <w:p>
                            <w:pPr>
                              <w:pStyle w:val="6"/>
                              <w:spacing w:line="258" w:lineRule="exact"/>
                              <w:ind w:left="552"/>
                            </w:pPr>
                            <w:r>
                              <w:rPr>
                                <w:color w:val="4E443B"/>
                              </w:rPr>
                              <w:t>考虑这样一个例子，你在</w:t>
                            </w:r>
                          </w:p>
                        </w:txbxContent>
                      </wps:txbx>
                      <wps:bodyPr lIns="0" tIns="0" rIns="0" bIns="0" upright="1"/>
                    </wps:wsp>
                  </a:graphicData>
                </a:graphic>
              </wp:anchor>
            </w:drawing>
          </mc:Choice>
          <mc:Fallback>
            <w:pict>
              <v:shape id="文本框 349" o:spid="_x0000_s1026" o:spt="202" type="#_x0000_t202" style="position:absolute;left:0pt;margin-left:167.4pt;margin-top:-30.65pt;height:13.2pt;width:146.6pt;mso-position-horizontal-relative:page;z-index:251663360;mso-width-relative:page;mso-height-relative:page;" fillcolor="#FBFBF9" filled="t" stroked="f" coordsize="21600,21600" o:gfxdata="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N1eYbbAAAACwEAAA8AAAAAAAAA&#10;AQAgAAAAIgAAAGRycy9kb3ducmV2LnhtbFBLAQIUABQAAAAIAIdO4kDkufrC1QEAAJ8DAAAOAAAA&#10;AAAAAAEAIAAAACoBAABkcnMvZTJvRG9jLnhtbFBLBQYAAAAABgAGAFkBAABxBQAAAAA=&#10;">
                <v:fill on="t" focussize="0,0"/>
                <v:stroke on="f"/>
                <v:imagedata o:title=""/>
                <o:lock v:ext="edit" aspectratio="f"/>
                <v:textbox inset="0mm,0mm,0mm,0mm">
                  <w:txbxContent>
                    <w:p>
                      <w:pPr>
                        <w:pStyle w:val="6"/>
                        <w:spacing w:line="258" w:lineRule="exact"/>
                        <w:ind w:left="552"/>
                      </w:pPr>
                      <w:r>
                        <w:rPr>
                          <w:color w:val="4E443B"/>
                        </w:rPr>
                        <w:t>考虑这样一个例子，你在</w:t>
                      </w:r>
                    </w:p>
                  </w:txbxContent>
                </v:textbox>
              </v:shape>
            </w:pict>
          </mc:Fallback>
        </mc:AlternateContent>
      </w:r>
      <w:r>
        <w:rPr>
          <w:color w:val="4E443B"/>
          <w:spacing w:val="-11"/>
          <w:shd w:val="clear" w:color="auto" w:fill="FBFBF9"/>
        </w:rPr>
        <w:t>，切回主分支又工作到了</w:t>
      </w:r>
      <w:r>
        <w:rPr>
          <w:color w:val="4E443B"/>
          <w:spacing w:val="-29"/>
        </w:rPr>
        <w:t xml:space="preserve"> </w:t>
      </w:r>
      <w:r>
        <w:rPr>
          <w:rFonts w:ascii="Courier New" w:eastAsia="Courier New"/>
          <w:color w:val="333333"/>
          <w:spacing w:val="-23"/>
          <w:sz w:val="24"/>
        </w:rPr>
        <w:t>c3</w:t>
      </w:r>
      <w:r>
        <w:rPr>
          <w:color w:val="4E443B"/>
          <w:spacing w:val="-23"/>
        </w:rPr>
        <w:t>（</w:t>
      </w:r>
      <w:r>
        <w:rPr>
          <w:color w:val="4E443B"/>
          <w:spacing w:val="-3"/>
          <w:shd w:val="clear" w:color="auto" w:fill="FBFBF9"/>
        </w:rPr>
        <w:t>画了几个页面</w:t>
      </w:r>
      <w:r>
        <w:rPr>
          <w:color w:val="4E443B"/>
          <w:spacing w:val="-82"/>
          <w:shd w:val="clear" w:color="auto" w:fill="FBFBF9"/>
        </w:rPr>
        <w:t>）。</w:t>
      </w:r>
      <w:r>
        <w:rPr>
          <w:color w:val="4E443B"/>
          <w:spacing w:val="-23"/>
          <w:shd w:val="clear" w:color="auto" w:fill="FBFBF9"/>
        </w:rPr>
        <w:t>问题有了新的想法，你切回</w:t>
      </w:r>
      <w:r>
        <w:rPr>
          <w:color w:val="4E443B"/>
          <w:spacing w:val="-52"/>
        </w:rPr>
        <w:t xml:space="preserve"> </w:t>
      </w:r>
      <w:r>
        <w:rPr>
          <w:rFonts w:ascii="Courier New" w:eastAsia="Courier New"/>
          <w:color w:val="333333"/>
          <w:sz w:val="24"/>
        </w:rPr>
        <w:t>iss91</w:t>
      </w:r>
      <w:r>
        <w:rPr>
          <w:rFonts w:ascii="Courier New" w:eastAsia="Courier New"/>
          <w:color w:val="333333"/>
          <w:spacing w:val="-86"/>
          <w:sz w:val="24"/>
        </w:rPr>
        <w:t xml:space="preserve"> </w:t>
      </w:r>
      <w:r>
        <w:rPr>
          <w:color w:val="4E443B"/>
          <w:spacing w:val="-3"/>
          <w:shd w:val="clear" w:color="auto" w:fill="FBFBF9"/>
        </w:rPr>
        <w:t>继续工作到了</w:t>
      </w:r>
      <w:r>
        <w:rPr>
          <w:color w:val="4E443B"/>
          <w:spacing w:val="-52"/>
        </w:rPr>
        <w:t xml:space="preserve"> </w:t>
      </w:r>
      <w:r>
        <w:rPr>
          <w:rFonts w:ascii="Courier New" w:eastAsia="Courier New"/>
          <w:color w:val="333333"/>
          <w:spacing w:val="6"/>
          <w:sz w:val="24"/>
        </w:rPr>
        <w:t>c6</w:t>
      </w:r>
      <w:r>
        <w:rPr>
          <w:color w:val="4E443B"/>
        </w:rPr>
        <w:t>。</w:t>
      </w:r>
    </w:p>
    <w:p>
      <w:pPr>
        <w:spacing w:after="0" w:line="266" w:lineRule="auto"/>
        <w:sectPr>
          <w:type w:val="continuous"/>
          <w:pgSz w:w="11910" w:h="16840"/>
          <w:pgMar w:top="1580" w:right="0" w:bottom="1260" w:left="1640" w:header="720" w:footer="720" w:gutter="0"/>
          <w:cols w:equalWidth="0" w:num="2">
            <w:col w:w="3115" w:space="40"/>
            <w:col w:w="7115"/>
          </w:cols>
        </w:sectPr>
      </w:pPr>
    </w:p>
    <w:p>
      <w:pPr>
        <w:pStyle w:val="6"/>
        <w:ind w:left="1420"/>
        <w:rPr>
          <w:rFonts w:ascii="Arial" w:eastAsia="Arial"/>
        </w:rPr>
      </w:pPr>
      <w:r>
        <mc:AlternateContent>
          <mc:Choice Requires="wps">
            <w:drawing>
              <wp:anchor distT="0" distB="0" distL="114300" distR="114300" simplePos="0" relativeHeight="251663360" behindDoc="0" locked="0" layoutInCell="1" allowOverlap="1">
                <wp:simplePos x="0" y="0"/>
                <wp:positionH relativeFrom="page">
                  <wp:posOffset>3456940</wp:posOffset>
                </wp:positionH>
                <wp:positionV relativeFrom="paragraph">
                  <wp:posOffset>204470</wp:posOffset>
                </wp:positionV>
                <wp:extent cx="640080" cy="0"/>
                <wp:effectExtent l="0" t="0" r="0" b="0"/>
                <wp:wrapNone/>
                <wp:docPr id="163" name="直线 350"/>
                <wp:cNvGraphicFramePr/>
                <a:graphic xmlns:a="http://schemas.openxmlformats.org/drawingml/2006/main">
                  <a:graphicData uri="http://schemas.microsoft.com/office/word/2010/wordprocessingShape">
                    <wps:wsp>
                      <wps:cNvSpPr/>
                      <wps:spPr>
                        <a:xfrm>
                          <a:off x="0" y="0"/>
                          <a:ext cx="64008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350" o:spid="_x0000_s1026" o:spt="20" style="position:absolute;left:0pt;margin-left:272.2pt;margin-top:16.1pt;height:0pt;width:50.4pt;mso-position-horizontal-relative:page;z-index:251663360;mso-width-relative:page;mso-height-relative:page;" filled="f" stroked="t" coordsize="21600,21600" o:gfxdata="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c4zEf&#10;1QAAAAkBAAAPAAAAAAAAAAEAIAAAACIAAABkcnMvZG93bnJldi54bWxQSwECFAAUAAAACACHTuJA&#10;ttE+YesBAADeAwAADgAAAAAAAAABACAAAAAkAQAAZHJzL2Uyb0RvYy54bWxQSwUGAAAAAAYABgBZ&#10;AQAAgQUAAAAA&#10;">
                <v:fill on="f" focussize="0,0"/>
                <v:stroke weight="0.72pt" color="#F5F5F5" joinstyle="round"/>
                <v:imagedata o:title=""/>
                <o:lock v:ext="edit" aspectratio="f"/>
              </v:line>
            </w:pict>
          </mc:Fallback>
        </mc:AlternateContent>
      </w:r>
      <w:r>
        <w:rPr>
          <w:color w:val="4E443B"/>
          <w:spacing w:val="-11"/>
          <w:shd w:val="clear" w:color="auto" w:fill="FBFBF9"/>
        </w:rPr>
        <w:t xml:space="preserve">在完成了对 </w:t>
      </w:r>
      <w:r>
        <w:rPr>
          <w:rFonts w:ascii="Arial" w:eastAsia="Arial"/>
          <w:color w:val="4E443B"/>
          <w:shd w:val="clear" w:color="auto" w:fill="FBFBF9"/>
        </w:rPr>
        <w:t xml:space="preserve">iss91 </w:t>
      </w:r>
      <w:r>
        <w:rPr>
          <w:color w:val="4E443B"/>
          <w:spacing w:val="-29"/>
          <w:shd w:val="clear" w:color="auto" w:fill="FBFBF9"/>
        </w:rPr>
        <w:t xml:space="preserve">的 </w:t>
      </w:r>
      <w:r>
        <w:rPr>
          <w:rFonts w:ascii="Arial" w:eastAsia="Arial"/>
          <w:color w:val="4E443B"/>
          <w:shd w:val="clear" w:color="auto" w:fill="FBFBF9"/>
        </w:rPr>
        <w:t xml:space="preserve">bug </w:t>
      </w:r>
      <w:r>
        <w:rPr>
          <w:color w:val="4E443B"/>
          <w:spacing w:val="-15"/>
          <w:shd w:val="clear" w:color="auto" w:fill="FBFBF9"/>
        </w:rPr>
        <w:t>修复之后。你发现你</w:t>
      </w:r>
      <w:r>
        <w:rPr>
          <w:color w:val="4E443B"/>
          <w:spacing w:val="-15"/>
        </w:rPr>
        <w:t xml:space="preserve"> </w:t>
      </w:r>
      <w:r>
        <w:rPr>
          <w:rFonts w:ascii="Courier New" w:eastAsia="Courier New"/>
          <w:color w:val="333333"/>
          <w:sz w:val="24"/>
        </w:rPr>
        <w:t>C4</w:t>
      </w:r>
      <w:r>
        <w:rPr>
          <w:rFonts w:ascii="Courier New" w:eastAsia="Courier New"/>
          <w:color w:val="333333"/>
          <w:spacing w:val="-76"/>
          <w:sz w:val="24"/>
        </w:rPr>
        <w:t xml:space="preserve"> </w:t>
      </w:r>
      <w:r>
        <w:rPr>
          <w:color w:val="4E443B"/>
          <w:spacing w:val="-9"/>
          <w:shd w:val="clear" w:color="auto" w:fill="FBFBF9"/>
        </w:rPr>
        <w:t xml:space="preserve">之后的修改都没有使用 </w:t>
      </w:r>
      <w:r>
        <w:rPr>
          <w:rFonts w:ascii="Arial" w:eastAsia="Arial"/>
          <w:color w:val="4E443B"/>
          <w:shd w:val="clear" w:color="auto" w:fill="FBFBF9"/>
        </w:rPr>
        <w:t>ES6</w:t>
      </w:r>
    </w:p>
    <w:p>
      <w:pPr>
        <w:spacing w:after="0"/>
        <w:rPr>
          <w:rFonts w:ascii="Arial" w:eastAsia="Arial"/>
        </w:rPr>
        <w:sectPr>
          <w:type w:val="continuous"/>
          <w:pgSz w:w="11910" w:h="16840"/>
          <w:pgMar w:top="1580" w:right="0" w:bottom="1260" w:left="1640" w:header="720" w:footer="720" w:gutter="0"/>
          <w:cols w:space="720" w:num="1"/>
        </w:sectPr>
      </w:pPr>
    </w:p>
    <w:p>
      <w:pPr>
        <w:pStyle w:val="6"/>
        <w:spacing w:before="30"/>
        <w:ind w:left="1420"/>
      </w:pPr>
      <w:r>
        <mc:AlternateContent>
          <mc:Choice Requires="wpg">
            <w:drawing>
              <wp:anchor distT="0" distB="0" distL="114300" distR="114300" simplePos="0" relativeHeight="251663360" behindDoc="0" locked="0" layoutInCell="1" allowOverlap="1">
                <wp:simplePos x="0" y="0"/>
                <wp:positionH relativeFrom="page">
                  <wp:posOffset>3456940</wp:posOffset>
                </wp:positionH>
                <wp:positionV relativeFrom="paragraph">
                  <wp:posOffset>193040</wp:posOffset>
                </wp:positionV>
                <wp:extent cx="659130" cy="35560"/>
                <wp:effectExtent l="0" t="0" r="0" b="0"/>
                <wp:wrapNone/>
                <wp:docPr id="166" name="组合 351"/>
                <wp:cNvGraphicFramePr/>
                <a:graphic xmlns:a="http://schemas.openxmlformats.org/drawingml/2006/main">
                  <a:graphicData uri="http://schemas.microsoft.com/office/word/2010/wordprocessingGroup">
                    <wpg:wgp>
                      <wpg:cNvGrpSpPr/>
                      <wpg:grpSpPr>
                        <a:xfrm>
                          <a:off x="0" y="0"/>
                          <a:ext cx="659130" cy="35560"/>
                          <a:chOff x="5444" y="305"/>
                          <a:chExt cx="1038" cy="56"/>
                        </a:xfrm>
                      </wpg:grpSpPr>
                      <wps:wsp>
                        <wps:cNvPr id="164" name="直线 352"/>
                        <wps:cNvSpPr/>
                        <wps:spPr>
                          <a:xfrm>
                            <a:off x="5444" y="312"/>
                            <a:ext cx="1009" cy="0"/>
                          </a:xfrm>
                          <a:prstGeom prst="line">
                            <a:avLst/>
                          </a:prstGeom>
                          <a:ln w="9144" cap="flat" cmpd="sng">
                            <a:solidFill>
                              <a:srgbClr val="F5F5F5"/>
                            </a:solidFill>
                            <a:prstDash val="solid"/>
                            <a:headEnd type="none" w="med" len="med"/>
                            <a:tailEnd type="none" w="med" len="med"/>
                          </a:ln>
                        </wps:spPr>
                        <wps:bodyPr upright="1"/>
                      </wps:wsp>
                      <wps:wsp>
                        <wps:cNvPr id="165" name="直线 353"/>
                        <wps:cNvSpPr/>
                        <wps:spPr>
                          <a:xfrm>
                            <a:off x="5617" y="353"/>
                            <a:ext cx="864"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351" o:spid="_x0000_s1026" o:spt="203" style="position:absolute;left:0pt;margin-left:272.2pt;margin-top:15.2pt;height:2.8pt;width:51.9pt;mso-position-horizontal-relative:page;z-index:251663360;mso-width-relative:page;mso-height-relative:page;" coordorigin="5444,305" coordsize="1038,56" o:gfxdata="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IYBr09kAAAAJAQAADwAA&#10;AAAAAAABACAAAAAiAAAAZHJzL2Rvd25yZXYueG1sUEsBAhQAFAAAAAgAh07iQMCWbx6HAgAAEgcA&#10;AA4AAAAAAAAAAQAgAAAAKAEAAGRycy9lMm9Eb2MueG1sUEsFBgAAAAAGAAYAWQEAACEGAAAAAA==&#10;">
                <o:lock v:ext="edit" aspectratio="f"/>
                <v:line id="直线 352" o:spid="_x0000_s1026" o:spt="20" style="position:absolute;left:5444;top:312;height:0;width:1009;" filled="f" stroked="t" coordsize="21600,21600" o:gfxdata="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6SGSb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353" o:spid="_x0000_s1026" o:spt="20" style="position:absolute;left:5617;top:353;height:0;width:864;" filled="f" stroked="t" coordsize="21600,21600" o:gfxdata="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Ogj0r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63360" behindDoc="0" locked="0" layoutInCell="1" allowOverlap="1">
                <wp:simplePos x="0" y="0"/>
                <wp:positionH relativeFrom="page">
                  <wp:posOffset>3456940</wp:posOffset>
                </wp:positionH>
                <wp:positionV relativeFrom="paragraph">
                  <wp:posOffset>29845</wp:posOffset>
                </wp:positionV>
                <wp:extent cx="659130" cy="176530"/>
                <wp:effectExtent l="0" t="0" r="0" b="0"/>
                <wp:wrapNone/>
                <wp:docPr id="167" name="文本框 354"/>
                <wp:cNvGraphicFramePr/>
                <a:graphic xmlns:a="http://schemas.openxmlformats.org/drawingml/2006/main">
                  <a:graphicData uri="http://schemas.microsoft.com/office/word/2010/wordprocessingShape">
                    <wps:wsp>
                      <wps:cNvSpPr txBox="1"/>
                      <wps:spPr>
                        <a:xfrm>
                          <a:off x="0" y="0"/>
                          <a:ext cx="659130" cy="176530"/>
                        </a:xfrm>
                        <a:prstGeom prst="rect">
                          <a:avLst/>
                        </a:prstGeom>
                        <a:solidFill>
                          <a:srgbClr val="EDEDED"/>
                        </a:solidFill>
                        <a:ln>
                          <a:noFill/>
                        </a:ln>
                      </wps:spPr>
                      <wps:txbx>
                        <w:txbxContent>
                          <w:p>
                            <w:pPr>
                              <w:spacing w:before="0" w:line="264" w:lineRule="exact"/>
                              <w:ind w:left="0" w:right="0" w:firstLine="0"/>
                              <w:jc w:val="left"/>
                              <w:rPr>
                                <w:rFonts w:ascii="Courier New"/>
                                <w:sz w:val="24"/>
                              </w:rPr>
                            </w:pPr>
                            <w:r>
                              <w:rPr>
                                <w:rFonts w:ascii="Courier New"/>
                                <w:color w:val="333333"/>
                                <w:sz w:val="24"/>
                              </w:rPr>
                              <w:t>iss91v2</w:t>
                            </w:r>
                          </w:p>
                        </w:txbxContent>
                      </wps:txbx>
                      <wps:bodyPr lIns="0" tIns="0" rIns="0" bIns="0" upright="1"/>
                    </wps:wsp>
                  </a:graphicData>
                </a:graphic>
              </wp:anchor>
            </w:drawing>
          </mc:Choice>
          <mc:Fallback>
            <w:pict>
              <v:shape id="文本框 354" o:spid="_x0000_s1026" o:spt="202" type="#_x0000_t202" style="position:absolute;left:0pt;margin-left:272.2pt;margin-top:2.35pt;height:13.9pt;width:51.9pt;mso-position-horizontal-relative:page;z-index:251663360;mso-width-relative:page;mso-height-relative:page;" fillcolor="#EDEDED" filled="t" stroked="f" coordsize="21600,21600" o:gfxdata="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PRCJTVAAAACAEAAA8AAAAAAAAAAQAgAAAAIgAA&#10;AGRycy9kb3ducmV2LnhtbFBLAQIUABQAAAAIAIdO4kDsx7RY0gEAAJ4DAAAOAAAAAAAAAAEAIAAA&#10;ACQBAABkcnMvZTJvRG9jLnhtbFBLBQYAAAAABgAGAFkBAABoBQAAAAA=&#10;">
                <v:fill on="t" focussize="0,0"/>
                <v:stroke on="f"/>
                <v:imagedata o:title=""/>
                <o:lock v:ext="edit" aspectratio="f"/>
                <v:textbox inset="0mm,0mm,0mm,0mm">
                  <w:txbxContent>
                    <w:p>
                      <w:pPr>
                        <w:spacing w:before="0" w:line="264" w:lineRule="exact"/>
                        <w:ind w:left="0" w:right="0" w:firstLine="0"/>
                        <w:jc w:val="left"/>
                        <w:rPr>
                          <w:rFonts w:ascii="Courier New"/>
                          <w:sz w:val="24"/>
                        </w:rPr>
                      </w:pPr>
                      <w:r>
                        <w:rPr>
                          <w:rFonts w:ascii="Courier New"/>
                          <w:color w:val="333333"/>
                          <w:sz w:val="24"/>
                        </w:rPr>
                        <w:t>iss91v2</w:t>
                      </w:r>
                    </w:p>
                  </w:txbxContent>
                </v:textbox>
              </v:shape>
            </w:pict>
          </mc:Fallback>
        </mc:AlternateContent>
      </w:r>
      <w:r>
        <w:rPr>
          <w:color w:val="4E443B"/>
          <w:shd w:val="clear" w:color="auto" w:fill="FBFBF9"/>
        </w:rPr>
        <w:t>语法。于是你再新建一个</w:t>
      </w:r>
    </w:p>
    <w:p>
      <w:pPr>
        <w:pStyle w:val="6"/>
        <w:spacing w:before="43"/>
        <w:ind w:left="1420"/>
        <w:rPr>
          <w:rFonts w:ascii="Courier New" w:eastAsia="Courier New"/>
          <w:sz w:val="24"/>
        </w:rPr>
      </w:pPr>
      <w:r>
        <mc:AlternateContent>
          <mc:Choice Requires="wpg">
            <w:drawing>
              <wp:anchor distT="0" distB="0" distL="114300" distR="114300" simplePos="0" relativeHeight="251677696" behindDoc="1" locked="0" layoutInCell="1" allowOverlap="1">
                <wp:simplePos x="0" y="0"/>
                <wp:positionH relativeFrom="page">
                  <wp:posOffset>2924810</wp:posOffset>
                </wp:positionH>
                <wp:positionV relativeFrom="paragraph">
                  <wp:posOffset>201930</wp:posOffset>
                </wp:positionV>
                <wp:extent cx="1190625" cy="35560"/>
                <wp:effectExtent l="0" t="0" r="0" b="0"/>
                <wp:wrapNone/>
                <wp:docPr id="637" name="组合 355"/>
                <wp:cNvGraphicFramePr/>
                <a:graphic xmlns:a="http://schemas.openxmlformats.org/drawingml/2006/main">
                  <a:graphicData uri="http://schemas.microsoft.com/office/word/2010/wordprocessingGroup">
                    <wpg:wgp>
                      <wpg:cNvGrpSpPr/>
                      <wpg:grpSpPr>
                        <a:xfrm>
                          <a:off x="0" y="0"/>
                          <a:ext cx="1190625" cy="35560"/>
                          <a:chOff x="4607" y="318"/>
                          <a:chExt cx="1875" cy="56"/>
                        </a:xfrm>
                      </wpg:grpSpPr>
                      <wps:wsp>
                        <wps:cNvPr id="635" name="直线 356"/>
                        <wps:cNvSpPr/>
                        <wps:spPr>
                          <a:xfrm>
                            <a:off x="5617" y="326"/>
                            <a:ext cx="864" cy="0"/>
                          </a:xfrm>
                          <a:prstGeom prst="line">
                            <a:avLst/>
                          </a:prstGeom>
                          <a:ln w="9144" cap="flat" cmpd="sng">
                            <a:solidFill>
                              <a:srgbClr val="F5F5F5"/>
                            </a:solidFill>
                            <a:prstDash val="solid"/>
                            <a:headEnd type="none" w="med" len="med"/>
                            <a:tailEnd type="none" w="med" len="med"/>
                          </a:ln>
                        </wps:spPr>
                        <wps:bodyPr upright="1"/>
                      </wps:wsp>
                      <wps:wsp>
                        <wps:cNvPr id="636" name="直线 357"/>
                        <wps:cNvSpPr/>
                        <wps:spPr>
                          <a:xfrm>
                            <a:off x="4607" y="366"/>
                            <a:ext cx="1080"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355" o:spid="_x0000_s1026" o:spt="203" style="position:absolute;left:0pt;margin-left:230.3pt;margin-top:15.9pt;height:2.8pt;width:93.75pt;mso-position-horizontal-relative:page;z-index:-251638784;mso-width-relative:page;mso-height-relative:page;" coordorigin="4607,318" coordsize="1875,56" o:gfxdata="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UgoEF2QAAAAkBAAAP&#10;AAAAAAAAAAEAIAAAACIAAABkcnMvZG93bnJldi54bWxQSwECFAAUAAAACACHTuJAzWbQ94kCAAAT&#10;BwAADgAAAAAAAAABACAAAAAoAQAAZHJzL2Uyb0RvYy54bWxQSwUGAAAAAAYABgBZAQAAIwYAAAAA&#10;">
                <o:lock v:ext="edit" aspectratio="f"/>
                <v:line id="直线 356" o:spid="_x0000_s1026" o:spt="20" style="position:absolute;left:5617;top:326;height:0;width:864;" filled="f" stroked="t" coordsize="21600,21600" o:gfxdata="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xwaq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357" o:spid="_x0000_s1026" o:spt="20" style="position:absolute;left:4607;top:366;height:0;width:1080;" filled="f" stroked="t" coordsize="21600,21600" o:gfxdata="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yNf3b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77696" behindDoc="1" locked="0" layoutInCell="1" allowOverlap="1">
                <wp:simplePos x="0" y="0"/>
                <wp:positionH relativeFrom="page">
                  <wp:posOffset>3588385</wp:posOffset>
                </wp:positionH>
                <wp:positionV relativeFrom="paragraph">
                  <wp:posOffset>25400</wp:posOffset>
                </wp:positionV>
                <wp:extent cx="527050" cy="202565"/>
                <wp:effectExtent l="0" t="0" r="0" b="0"/>
                <wp:wrapNone/>
                <wp:docPr id="633" name="文本框 358"/>
                <wp:cNvGraphicFramePr/>
                <a:graphic xmlns:a="http://schemas.openxmlformats.org/drawingml/2006/main">
                  <a:graphicData uri="http://schemas.microsoft.com/office/word/2010/wordprocessingShape">
                    <wps:wsp>
                      <wps:cNvSpPr txBox="1"/>
                      <wps:spPr>
                        <a:xfrm>
                          <a:off x="0" y="0"/>
                          <a:ext cx="527050" cy="202565"/>
                        </a:xfrm>
                        <a:prstGeom prst="rect">
                          <a:avLst/>
                        </a:prstGeom>
                        <a:solidFill>
                          <a:srgbClr val="EDEDED"/>
                        </a:solidFill>
                        <a:ln>
                          <a:noFill/>
                        </a:ln>
                      </wps:spPr>
                      <wps:txbx>
                        <w:txbxContent>
                          <w:p>
                            <w:pPr>
                              <w:spacing w:before="12"/>
                              <w:ind w:left="109" w:right="0" w:firstLine="0"/>
                              <w:jc w:val="left"/>
                              <w:rPr>
                                <w:rFonts w:ascii="Courier New"/>
                                <w:sz w:val="24"/>
                              </w:rPr>
                            </w:pPr>
                            <w:r>
                              <w:rPr>
                                <w:rFonts w:ascii="Courier New"/>
                                <w:color w:val="333333"/>
                                <w:sz w:val="24"/>
                              </w:rPr>
                              <w:t>aster</w:t>
                            </w:r>
                          </w:p>
                        </w:txbxContent>
                      </wps:txbx>
                      <wps:bodyPr lIns="0" tIns="0" rIns="0" bIns="0" upright="1"/>
                    </wps:wsp>
                  </a:graphicData>
                </a:graphic>
              </wp:anchor>
            </w:drawing>
          </mc:Choice>
          <mc:Fallback>
            <w:pict>
              <v:shape id="文本框 358" o:spid="_x0000_s1026" o:spt="202" type="#_x0000_t202" style="position:absolute;left:0pt;margin-left:282.55pt;margin-top:2pt;height:15.95pt;width:41.5pt;mso-position-horizontal-relative:page;z-index:-251638784;mso-width-relative:page;mso-height-relative:page;" fillcolor="#EDEDED" filled="t" stroked="f" coordsize="21600,21600" o:gfxdata="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wCz5TNQAAAAIAQAADwAAAAAAAAABACAAAAAiAAAA&#10;ZHJzL2Rvd25yZXYueG1sUEsBAhQAFAAAAAgAh07iQDj5YnLSAQAAngMAAA4AAAAAAAAAAQAgAAAA&#10;IwEAAGRycy9lMm9Eb2MueG1sUEsFBgAAAAAGAAYAWQEAAGcFAAAAAA==&#10;">
                <v:fill on="t" focussize="0,0"/>
                <v:stroke on="f"/>
                <v:imagedata o:title=""/>
                <o:lock v:ext="edit" aspectratio="f"/>
                <v:textbox inset="0mm,0mm,0mm,0mm">
                  <w:txbxContent>
                    <w:p>
                      <w:pPr>
                        <w:spacing w:before="12"/>
                        <w:ind w:left="109" w:right="0" w:firstLine="0"/>
                        <w:jc w:val="left"/>
                        <w:rPr>
                          <w:rFonts w:ascii="Courier New"/>
                          <w:sz w:val="24"/>
                        </w:rPr>
                      </w:pPr>
                      <w:r>
                        <w:rPr>
                          <w:rFonts w:ascii="Courier New"/>
                          <w:color w:val="333333"/>
                          <w:sz w:val="24"/>
                        </w:rPr>
                        <w:t>aster</w:t>
                      </w:r>
                    </w:p>
                  </w:txbxContent>
                </v:textbox>
              </v:shape>
            </w:pict>
          </mc:Fallback>
        </mc:AlternateContent>
      </w:r>
      <w:r>
        <w:rPr>
          <w:color w:val="4E443B"/>
          <w:spacing w:val="-8"/>
          <w:shd w:val="clear" w:color="auto" w:fill="FBFBF9"/>
        </w:rPr>
        <w:t>了一会写累了。接着你回到</w:t>
      </w:r>
      <w:r>
        <w:rPr>
          <w:color w:val="4E443B"/>
          <w:spacing w:val="-8"/>
        </w:rPr>
        <w:t xml:space="preserve"> </w:t>
      </w:r>
      <w:r>
        <w:rPr>
          <w:rFonts w:ascii="Courier New" w:eastAsia="Courier New"/>
          <w:color w:val="333333"/>
          <w:sz w:val="24"/>
        </w:rPr>
        <w:t>m</w:t>
      </w:r>
    </w:p>
    <w:p>
      <w:pPr>
        <w:pStyle w:val="6"/>
        <w:spacing w:before="30"/>
        <w:ind w:left="1420"/>
      </w:pPr>
      <w:r>
        <mc:AlternateContent>
          <mc:Choice Requires="wps">
            <w:drawing>
              <wp:anchor distT="0" distB="0" distL="114300" distR="114300" simplePos="0" relativeHeight="251663360" behindDoc="0" locked="0" layoutInCell="1" allowOverlap="1">
                <wp:simplePos x="0" y="0"/>
                <wp:positionH relativeFrom="page">
                  <wp:posOffset>3588385</wp:posOffset>
                </wp:positionH>
                <wp:positionV relativeFrom="paragraph">
                  <wp:posOffset>30480</wp:posOffset>
                </wp:positionV>
                <wp:extent cx="2830195" cy="163195"/>
                <wp:effectExtent l="0" t="0" r="0" b="0"/>
                <wp:wrapNone/>
                <wp:docPr id="171" name="文本框 359"/>
                <wp:cNvGraphicFramePr/>
                <a:graphic xmlns:a="http://schemas.openxmlformats.org/drawingml/2006/main">
                  <a:graphicData uri="http://schemas.microsoft.com/office/word/2010/wordprocessingShape">
                    <wps:wsp>
                      <wps:cNvSpPr txBox="1"/>
                      <wps:spPr>
                        <a:xfrm>
                          <a:off x="0" y="0"/>
                          <a:ext cx="2830195" cy="163195"/>
                        </a:xfrm>
                        <a:prstGeom prst="rect">
                          <a:avLst/>
                        </a:prstGeom>
                        <a:solidFill>
                          <a:srgbClr val="FBFBF9"/>
                        </a:solidFill>
                        <a:ln>
                          <a:noFill/>
                        </a:ln>
                      </wps:spPr>
                      <wps:txbx>
                        <w:txbxContent>
                          <w:p>
                            <w:pPr>
                              <w:pStyle w:val="6"/>
                              <w:spacing w:line="251" w:lineRule="exact"/>
                              <w:ind w:left="49"/>
                            </w:pPr>
                            <w:r>
                              <w:rPr>
                                <w:color w:val="4E443B"/>
                                <w:spacing w:val="-15"/>
                              </w:rPr>
                              <w:t xml:space="preserve">完成 </w:t>
                            </w:r>
                            <w:r>
                              <w:rPr>
                                <w:rFonts w:ascii="Arial" w:eastAsia="Arial"/>
                                <w:color w:val="4E443B"/>
                              </w:rPr>
                              <w:t xml:space="preserve">es6 </w:t>
                            </w:r>
                            <w:r>
                              <w:rPr>
                                <w:color w:val="4E443B"/>
                                <w:spacing w:val="-10"/>
                              </w:rPr>
                              <w:t xml:space="preserve">版本的修改到 </w:t>
                            </w:r>
                            <w:r>
                              <w:rPr>
                                <w:rFonts w:ascii="Arial" w:eastAsia="Arial"/>
                                <w:color w:val="4E443B"/>
                                <w:spacing w:val="-5"/>
                              </w:rPr>
                              <w:t xml:space="preserve">C11. </w:t>
                            </w:r>
                            <w:r>
                              <w:rPr>
                                <w:color w:val="4E443B"/>
                                <w:spacing w:val="-3"/>
                              </w:rPr>
                              <w:t>你又冒出了一个不</w:t>
                            </w:r>
                          </w:p>
                        </w:txbxContent>
                      </wps:txbx>
                      <wps:bodyPr lIns="0" tIns="0" rIns="0" bIns="0" upright="1"/>
                    </wps:wsp>
                  </a:graphicData>
                </a:graphic>
              </wp:anchor>
            </w:drawing>
          </mc:Choice>
          <mc:Fallback>
            <w:pict>
              <v:shape id="文本框 359" o:spid="_x0000_s1026" o:spt="202" type="#_x0000_t202" style="position:absolute;left:0pt;margin-left:282.55pt;margin-top:2.4pt;height:12.85pt;width:222.85pt;mso-position-horizontal-relative:page;z-index:251663360;mso-width-relative:page;mso-height-relative:page;" fillcolor="#FBFBF9" filled="t" stroked="f" coordsize="21600,21600" o:gfxdata="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D6RcjtkAAAAJAQAADwAAAAAAAAABACAA&#10;AAAiAAAAZHJzL2Rvd25yZXYueG1sUEsBAhQAFAAAAAgAh07iQLZg5I/TAQAAnwMAAA4AAAAAAAAA&#10;AQAgAAAAKAEAAGRycy9lMm9Eb2MueG1sUEsFBgAAAAAGAAYAWQEAAG0FAAAAAA==&#10;">
                <v:fill on="t" focussize="0,0"/>
                <v:stroke on="f"/>
                <v:imagedata o:title=""/>
                <o:lock v:ext="edit" aspectratio="f"/>
                <v:textbox inset="0mm,0mm,0mm,0mm">
                  <w:txbxContent>
                    <w:p>
                      <w:pPr>
                        <w:pStyle w:val="6"/>
                        <w:spacing w:line="251" w:lineRule="exact"/>
                        <w:ind w:left="49"/>
                      </w:pPr>
                      <w:r>
                        <w:rPr>
                          <w:color w:val="4E443B"/>
                          <w:spacing w:val="-15"/>
                        </w:rPr>
                        <w:t xml:space="preserve">完成 </w:t>
                      </w:r>
                      <w:r>
                        <w:rPr>
                          <w:rFonts w:ascii="Arial" w:eastAsia="Arial"/>
                          <w:color w:val="4E443B"/>
                        </w:rPr>
                        <w:t xml:space="preserve">es6 </w:t>
                      </w:r>
                      <w:r>
                        <w:rPr>
                          <w:color w:val="4E443B"/>
                          <w:spacing w:val="-10"/>
                        </w:rPr>
                        <w:t xml:space="preserve">版本的修改到 </w:t>
                      </w:r>
                      <w:r>
                        <w:rPr>
                          <w:rFonts w:ascii="Arial" w:eastAsia="Arial"/>
                          <w:color w:val="4E443B"/>
                          <w:spacing w:val="-5"/>
                        </w:rPr>
                        <w:t xml:space="preserve">C11. </w:t>
                      </w:r>
                      <w:r>
                        <w:rPr>
                          <w:color w:val="4E443B"/>
                          <w:spacing w:val="-3"/>
                        </w:rPr>
                        <w:t>你又冒出了一个不</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page">
                  <wp:posOffset>2924810</wp:posOffset>
                </wp:positionH>
                <wp:positionV relativeFrom="paragraph">
                  <wp:posOffset>30480</wp:posOffset>
                </wp:positionV>
                <wp:extent cx="664210" cy="163195"/>
                <wp:effectExtent l="0" t="0" r="0" b="0"/>
                <wp:wrapNone/>
                <wp:docPr id="148" name="文本框 360"/>
                <wp:cNvGraphicFramePr/>
                <a:graphic xmlns:a="http://schemas.openxmlformats.org/drawingml/2006/main">
                  <a:graphicData uri="http://schemas.microsoft.com/office/word/2010/wordprocessingShape">
                    <wps:wsp>
                      <wps:cNvSpPr txBox="1"/>
                      <wps:spPr>
                        <a:xfrm>
                          <a:off x="0" y="0"/>
                          <a:ext cx="664210" cy="163195"/>
                        </a:xfrm>
                        <a:prstGeom prst="rect">
                          <a:avLst/>
                        </a:prstGeom>
                        <a:solidFill>
                          <a:srgbClr val="EDEDED"/>
                        </a:solidFill>
                        <a:ln>
                          <a:noFill/>
                        </a:ln>
                      </wps:spPr>
                      <wps:txbx>
                        <w:txbxContent>
                          <w:p>
                            <w:pPr>
                              <w:spacing w:before="0" w:line="257" w:lineRule="exact"/>
                              <w:ind w:left="0" w:right="0" w:firstLine="0"/>
                              <w:jc w:val="left"/>
                              <w:rPr>
                                <w:rFonts w:ascii="Courier New"/>
                                <w:sz w:val="24"/>
                              </w:rPr>
                            </w:pPr>
                            <w:r>
                              <w:rPr>
                                <w:rFonts w:ascii="Courier New"/>
                                <w:color w:val="333333"/>
                                <w:sz w:val="24"/>
                              </w:rPr>
                              <w:t>iss91v2</w:t>
                            </w:r>
                          </w:p>
                        </w:txbxContent>
                      </wps:txbx>
                      <wps:bodyPr lIns="0" tIns="0" rIns="0" bIns="0" upright="1"/>
                    </wps:wsp>
                  </a:graphicData>
                </a:graphic>
              </wp:anchor>
            </w:drawing>
          </mc:Choice>
          <mc:Fallback>
            <w:pict>
              <v:shape id="文本框 360" o:spid="_x0000_s1026" o:spt="202" type="#_x0000_t202" style="position:absolute;left:0pt;margin-left:230.3pt;margin-top:2.4pt;height:12.85pt;width:52.3pt;mso-position-horizontal-relative:page;z-index:251663360;mso-width-relative:page;mso-height-relative:page;" fillcolor="#EDEDED" filled="t" stroked="f" coordsize="21600,21600" o:gfxdata="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dgqY/1QAAAAgBAAAPAAAAAAAAAAEAIAAAACIAAABk&#10;cnMvZG93bnJldi54bWxQSwECFAAUAAAACACHTuJAXEZ6SNABAACeAwAADgAAAAAAAAABACAAAAAk&#10;AQAAZHJzL2Uyb0RvYy54bWxQSwUGAAAAAAYABgBZAQAAZgUAAAAA&#10;">
                <v:fill on="t" focussize="0,0"/>
                <v:stroke on="f"/>
                <v:imagedata o:title=""/>
                <o:lock v:ext="edit" aspectratio="f"/>
                <v:textbox inset="0mm,0mm,0mm,0mm">
                  <w:txbxContent>
                    <w:p>
                      <w:pPr>
                        <w:spacing w:before="0" w:line="257" w:lineRule="exact"/>
                        <w:ind w:left="0" w:right="0" w:firstLine="0"/>
                        <w:jc w:val="left"/>
                        <w:rPr>
                          <w:rFonts w:ascii="Courier New"/>
                          <w:sz w:val="24"/>
                        </w:rPr>
                      </w:pPr>
                      <w:r>
                        <w:rPr>
                          <w:rFonts w:ascii="Courier New"/>
                          <w:color w:val="333333"/>
                          <w:sz w:val="24"/>
                        </w:rPr>
                        <w:t>iss91v2</w:t>
                      </w:r>
                    </w:p>
                  </w:txbxContent>
                </v:textbox>
              </v:shape>
            </w:pict>
          </mc:Fallback>
        </mc:AlternateContent>
      </w:r>
      <w:r>
        <w:rPr>
          <w:color w:val="4E443B"/>
          <w:shd w:val="clear" w:color="auto" w:fill="FBFBF9"/>
        </w:rPr>
        <w:t>后你一咬牙切回</w:t>
      </w:r>
    </w:p>
    <w:p>
      <w:pPr>
        <w:pStyle w:val="6"/>
        <w:spacing w:before="30"/>
        <w:ind w:left="651"/>
      </w:pPr>
      <w:r>
        <w:br w:type="column"/>
      </w:r>
      <w:r>
        <w:rPr>
          <w:rFonts w:ascii="Times New Roman" w:eastAsia="Times New Roman"/>
          <w:color w:val="4E443B"/>
          <w:w w:val="100"/>
          <w:shd w:val="clear" w:color="auto" w:fill="FBFBF9"/>
        </w:rPr>
        <w:t xml:space="preserve"> </w:t>
      </w:r>
      <w:r>
        <w:rPr>
          <w:rFonts w:ascii="Times New Roman" w:eastAsia="Times New Roman"/>
          <w:color w:val="4E443B"/>
          <w:spacing w:val="-34"/>
          <w:shd w:val="clear" w:color="auto" w:fill="FBFBF9"/>
        </w:rPr>
        <w:t xml:space="preserve"> </w:t>
      </w:r>
      <w:r>
        <w:rPr>
          <w:color w:val="4E443B"/>
          <w:spacing w:val="-8"/>
          <w:shd w:val="clear" w:color="auto" w:fill="FBFBF9"/>
        </w:rPr>
        <w:t xml:space="preserve">分支重新使用 </w:t>
      </w:r>
      <w:r>
        <w:rPr>
          <w:rFonts w:ascii="Arial" w:eastAsia="Arial"/>
          <w:color w:val="4E443B"/>
          <w:shd w:val="clear" w:color="auto" w:fill="FBFBF9"/>
        </w:rPr>
        <w:t>ES6</w:t>
      </w:r>
      <w:r>
        <w:rPr>
          <w:rFonts w:ascii="Arial" w:eastAsia="Arial"/>
          <w:color w:val="4E443B"/>
          <w:spacing w:val="8"/>
          <w:shd w:val="clear" w:color="auto" w:fill="FBFBF9"/>
        </w:rPr>
        <w:t xml:space="preserve"> </w:t>
      </w:r>
      <w:r>
        <w:rPr>
          <w:color w:val="4E443B"/>
          <w:spacing w:val="-10"/>
          <w:shd w:val="clear" w:color="auto" w:fill="FBFBF9"/>
        </w:rPr>
        <w:t xml:space="preserve">语法开发到 </w:t>
      </w:r>
      <w:r>
        <w:rPr>
          <w:rFonts w:ascii="Arial" w:eastAsia="Arial"/>
          <w:color w:val="4E443B"/>
          <w:shd w:val="clear" w:color="auto" w:fill="FBFBF9"/>
        </w:rPr>
        <w:t>C8</w:t>
      </w:r>
      <w:r>
        <w:rPr>
          <w:color w:val="4E443B"/>
          <w:shd w:val="clear" w:color="auto" w:fill="FBFBF9"/>
        </w:rPr>
        <w:t>，写</w:t>
      </w:r>
    </w:p>
    <w:p>
      <w:pPr>
        <w:pStyle w:val="6"/>
        <w:spacing w:before="43"/>
        <w:ind w:left="680"/>
      </w:pPr>
      <w:r>
        <w:rPr>
          <w:rFonts w:ascii="Times New Roman" w:eastAsia="Times New Roman"/>
          <w:color w:val="4E443B"/>
          <w:w w:val="100"/>
          <w:shd w:val="clear" w:color="auto" w:fill="FBFBF9"/>
        </w:rPr>
        <w:t xml:space="preserve"> </w:t>
      </w:r>
      <w:r>
        <w:rPr>
          <w:rFonts w:ascii="Times New Roman" w:eastAsia="Times New Roman"/>
          <w:color w:val="4E443B"/>
          <w:spacing w:val="-34"/>
          <w:shd w:val="clear" w:color="auto" w:fill="FBFBF9"/>
        </w:rPr>
        <w:t xml:space="preserve"> </w:t>
      </w:r>
      <w:r>
        <w:rPr>
          <w:color w:val="4E443B"/>
          <w:spacing w:val="-6"/>
          <w:shd w:val="clear" w:color="auto" w:fill="FBFBF9"/>
        </w:rPr>
        <w:t xml:space="preserve">分支又画了一会页面到 </w:t>
      </w:r>
      <w:r>
        <w:rPr>
          <w:rFonts w:ascii="Arial" w:eastAsia="Arial"/>
          <w:color w:val="4E443B"/>
          <w:spacing w:val="-11"/>
          <w:shd w:val="clear" w:color="auto" w:fill="FBFBF9"/>
        </w:rPr>
        <w:t>C10</w:t>
      </w:r>
      <w:r>
        <w:rPr>
          <w:color w:val="4E443B"/>
          <w:spacing w:val="-4"/>
          <w:shd w:val="clear" w:color="auto" w:fill="FBFBF9"/>
        </w:rPr>
        <w:t>，画完页面</w:t>
      </w:r>
    </w:p>
    <w:p>
      <w:pPr>
        <w:spacing w:after="0"/>
        <w:sectPr>
          <w:type w:val="continuous"/>
          <w:pgSz w:w="11910" w:h="16840"/>
          <w:pgMar w:top="1580" w:right="0" w:bottom="1260" w:left="1640" w:header="720" w:footer="720" w:gutter="0"/>
          <w:cols w:equalWidth="0" w:num="2">
            <w:col w:w="4122" w:space="40"/>
            <w:col w:w="6108"/>
          </w:cols>
        </w:sectPr>
      </w:pPr>
    </w:p>
    <w:p>
      <w:pPr>
        <w:pStyle w:val="6"/>
        <w:spacing w:line="20" w:lineRule="exact"/>
        <w:ind w:left="2958"/>
        <w:rPr>
          <w:sz w:val="2"/>
        </w:rPr>
      </w:pPr>
      <w:r>
        <w:rPr>
          <w:sz w:val="2"/>
        </w:rPr>
        <mc:AlternateContent>
          <mc:Choice Requires="wpg">
            <w:drawing>
              <wp:inline distT="0" distB="0" distL="114300" distR="114300">
                <wp:extent cx="685800" cy="9525"/>
                <wp:effectExtent l="0" t="0" r="0" b="0"/>
                <wp:docPr id="385" name="组合 361"/>
                <wp:cNvGraphicFramePr/>
                <a:graphic xmlns:a="http://schemas.openxmlformats.org/drawingml/2006/main">
                  <a:graphicData uri="http://schemas.microsoft.com/office/word/2010/wordprocessingGroup">
                    <wpg:wgp>
                      <wpg:cNvGrpSpPr/>
                      <wpg:grpSpPr>
                        <a:xfrm>
                          <a:off x="0" y="0"/>
                          <a:ext cx="685800" cy="9525"/>
                          <a:chOff x="0" y="0"/>
                          <a:chExt cx="1080" cy="15"/>
                        </a:xfrm>
                      </wpg:grpSpPr>
                      <wps:wsp>
                        <wps:cNvPr id="384" name="直线 362"/>
                        <wps:cNvSpPr/>
                        <wps:spPr>
                          <a:xfrm>
                            <a:off x="0" y="7"/>
                            <a:ext cx="1080"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361" o:spid="_x0000_s1026" o:spt="203" style="height:0.75pt;width:54pt;" coordsize="1080,15" o:gfxdata="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hptsc0gAAAAMBAAAPAAAAAAAA&#10;AAEAIAAAACIAAABkcnMvZG93bnJldi54bWxQSwECFAAUAAAACACHTuJAPnrlc1ECAAAFBQAADgAA&#10;AAAAAAABACAAAAAhAQAAZHJzL2Uyb0RvYy54bWxQSwUGAAAAAAYABgBZAQAA5AUAAAAA&#10;">
                <o:lock v:ext="edit" aspectratio="f"/>
                <v:line id="直线 362" o:spid="_x0000_s1026" o:spt="20" style="position:absolute;left:0;top:7;height:0;width:1080;" filled="f" stroked="t" coordsize="21600,21600" o:gfxdata="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bA5S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w10:wrap type="none"/>
                <w10:anchorlock/>
              </v:group>
            </w:pict>
          </mc:Fallback>
        </mc:AlternateContent>
      </w:r>
    </w:p>
    <w:p>
      <w:pPr>
        <w:pStyle w:val="6"/>
        <w:spacing w:before="23"/>
        <w:ind w:left="1420"/>
      </w:pPr>
      <w:r>
        <mc:AlternateContent>
          <mc:Choice Requires="wps">
            <w:drawing>
              <wp:anchor distT="0" distB="0" distL="114300" distR="114300" simplePos="0" relativeHeight="251663360" behindDoc="0" locked="0" layoutInCell="1" allowOverlap="1">
                <wp:simplePos x="0" y="0"/>
                <wp:positionH relativeFrom="page">
                  <wp:posOffset>4319270</wp:posOffset>
                </wp:positionH>
                <wp:positionV relativeFrom="paragraph">
                  <wp:posOffset>20955</wp:posOffset>
                </wp:positionV>
                <wp:extent cx="731520" cy="0"/>
                <wp:effectExtent l="0" t="0" r="0" b="0"/>
                <wp:wrapNone/>
                <wp:docPr id="169" name="直线 363"/>
                <wp:cNvGraphicFramePr/>
                <a:graphic xmlns:a="http://schemas.openxmlformats.org/drawingml/2006/main">
                  <a:graphicData uri="http://schemas.microsoft.com/office/word/2010/wordprocessingShape">
                    <wps:wsp>
                      <wps:cNvSpPr/>
                      <wps:spPr>
                        <a:xfrm>
                          <a:off x="0" y="0"/>
                          <a:ext cx="73152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363" o:spid="_x0000_s1026" o:spt="20" style="position:absolute;left:0pt;margin-left:340.1pt;margin-top:1.65pt;height:0pt;width:57.6pt;mso-position-horizontal-relative:page;z-index:251663360;mso-width-relative:page;mso-height-relative:page;" filled="f" stroked="t" coordsize="21600,21600" o:gfxdata="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HwiPs&#10;0wAAAAcBAAAPAAAAAAAAAAEAIAAAACIAAABkcnMvZG93bnJldi54bWxQSwECFAAUAAAACACHTuJA&#10;/R4Yje0BAADeAwAADgAAAAAAAAABACAAAAAiAQAAZHJzL2Uyb0RvYy54bWxQSwUGAAAAAAYABgBZ&#10;AQAAgQUAAAAA&#10;">
                <v:fill on="f" focussize="0,0"/>
                <v:stroke weight="0.72pt" color="#F5F5F5" joinstyle="round"/>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page">
                  <wp:posOffset>4319270</wp:posOffset>
                </wp:positionH>
                <wp:positionV relativeFrom="paragraph">
                  <wp:posOffset>193040</wp:posOffset>
                </wp:positionV>
                <wp:extent cx="731520" cy="0"/>
                <wp:effectExtent l="0" t="0" r="0" b="0"/>
                <wp:wrapNone/>
                <wp:docPr id="151" name="直线 364"/>
                <wp:cNvGraphicFramePr/>
                <a:graphic xmlns:a="http://schemas.openxmlformats.org/drawingml/2006/main">
                  <a:graphicData uri="http://schemas.microsoft.com/office/word/2010/wordprocessingShape">
                    <wps:wsp>
                      <wps:cNvSpPr/>
                      <wps:spPr>
                        <a:xfrm>
                          <a:off x="0" y="0"/>
                          <a:ext cx="73152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364" o:spid="_x0000_s1026" o:spt="20" style="position:absolute;left:0pt;margin-left:340.1pt;margin-top:15.2pt;height:0pt;width:57.6pt;mso-position-horizontal-relative:page;z-index:251663360;mso-width-relative:page;mso-height-relative:page;" filled="f" stroked="t" coordsize="21600,21600" o:gfxdata="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8e&#10;t4nVAAAACQEAAA8AAAAAAAAAAQAgAAAAIgAAAGRycy9kb3ducmV2LnhtbFBLAQIUABQAAAAIAIdO&#10;4kArh6su7QEAAN4DAAAOAAAAAAAAAAEAIAAAACQBAABkcnMvZTJvRG9jLnhtbFBLBQYAAAAABgAG&#10;AFkBAACDBQAAAAA=&#10;">
                <v:fill on="f" focussize="0,0"/>
                <v:stroke weight="0.72pt" color="#F5F5F5" joinstyle="round"/>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page">
                  <wp:posOffset>4319270</wp:posOffset>
                </wp:positionH>
                <wp:positionV relativeFrom="paragraph">
                  <wp:posOffset>0</wp:posOffset>
                </wp:positionV>
                <wp:extent cx="731520" cy="189230"/>
                <wp:effectExtent l="0" t="0" r="0" b="0"/>
                <wp:wrapNone/>
                <wp:docPr id="154" name="文本框 365"/>
                <wp:cNvGraphicFramePr/>
                <a:graphic xmlns:a="http://schemas.openxmlformats.org/drawingml/2006/main">
                  <a:graphicData uri="http://schemas.microsoft.com/office/word/2010/wordprocessingShape">
                    <wps:wsp>
                      <wps:cNvSpPr txBox="1"/>
                      <wps:spPr>
                        <a:xfrm>
                          <a:off x="0" y="0"/>
                          <a:ext cx="731520" cy="189230"/>
                        </a:xfrm>
                        <a:prstGeom prst="rect">
                          <a:avLst/>
                        </a:prstGeom>
                        <a:solidFill>
                          <a:srgbClr val="EDEDED"/>
                        </a:solidFill>
                        <a:ln>
                          <a:noFill/>
                        </a:ln>
                      </wps:spPr>
                      <wps:txbx>
                        <w:txbxContent>
                          <w:p>
                            <w:pPr>
                              <w:spacing w:before="33" w:line="265" w:lineRule="exact"/>
                              <w:ind w:left="0" w:right="-15" w:firstLine="0"/>
                              <w:jc w:val="left"/>
                              <w:rPr>
                                <w:rFonts w:ascii="Courier New"/>
                                <w:sz w:val="24"/>
                              </w:rPr>
                            </w:pPr>
                            <w:r>
                              <w:rPr>
                                <w:rFonts w:ascii="Courier New"/>
                                <w:color w:val="333333"/>
                                <w:sz w:val="24"/>
                              </w:rPr>
                              <w:t>dumbidea</w:t>
                            </w:r>
                          </w:p>
                        </w:txbxContent>
                      </wps:txbx>
                      <wps:bodyPr lIns="0" tIns="0" rIns="0" bIns="0" upright="1"/>
                    </wps:wsp>
                  </a:graphicData>
                </a:graphic>
              </wp:anchor>
            </w:drawing>
          </mc:Choice>
          <mc:Fallback>
            <w:pict>
              <v:shape id="文本框 365" o:spid="_x0000_s1026" o:spt="202" type="#_x0000_t202" style="position:absolute;left:0pt;margin-left:340.1pt;margin-top:0pt;height:14.9pt;width:57.6pt;mso-position-horizontal-relative:page;z-index:251663360;mso-width-relative:page;mso-height-relative:page;" fillcolor="#EDEDED" filled="t" stroked="f" coordsize="21600,21600" o:gfxdata="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bz86p1AAAAAcBAAAPAAAAAAAAAAEAIAAAACIA&#10;AABkcnMvZG93bnJldi54bWxQSwECFAAUAAAACACHTuJAAMryhtQBAACeAwAADgAAAAAAAAABACAA&#10;AAAjAQAAZHJzL2Uyb0RvYy54bWxQSwUGAAAAAAYABgBZAQAAaQUAAAAA&#10;">
                <v:fill on="t" focussize="0,0"/>
                <v:stroke on="f"/>
                <v:imagedata o:title=""/>
                <o:lock v:ext="edit" aspectratio="f"/>
                <v:textbox inset="0mm,0mm,0mm,0mm">
                  <w:txbxContent>
                    <w:p>
                      <w:pPr>
                        <w:spacing w:before="33" w:line="265" w:lineRule="exact"/>
                        <w:ind w:left="0" w:right="-15" w:firstLine="0"/>
                        <w:jc w:val="left"/>
                        <w:rPr>
                          <w:rFonts w:ascii="Courier New"/>
                          <w:sz w:val="24"/>
                        </w:rPr>
                      </w:pPr>
                      <w:r>
                        <w:rPr>
                          <w:rFonts w:ascii="Courier New"/>
                          <w:color w:val="333333"/>
                          <w:sz w:val="24"/>
                        </w:rPr>
                        <w:t>dumbidea</w:t>
                      </w:r>
                    </w:p>
                  </w:txbxContent>
                </v:textbox>
              </v:shape>
            </w:pict>
          </mc:Fallback>
        </mc:AlternateContent>
      </w:r>
      <w:r>
        <w:rPr>
          <w:color w:val="4E443B"/>
          <w:shd w:val="clear" w:color="auto" w:fill="FBFBF9"/>
        </w:rPr>
        <w:t xml:space="preserve">太确定的想法，切回 </w:t>
      </w:r>
      <w:r>
        <w:rPr>
          <w:rFonts w:ascii="Arial" w:eastAsia="Arial"/>
          <w:color w:val="4E443B"/>
          <w:shd w:val="clear" w:color="auto" w:fill="FBFBF9"/>
        </w:rPr>
        <w:t xml:space="preserve">master </w:t>
      </w:r>
      <w:r>
        <w:rPr>
          <w:color w:val="4E443B"/>
          <w:shd w:val="clear" w:color="auto" w:fill="FBFBF9"/>
        </w:rPr>
        <w:t>后新建一个</w:t>
      </w:r>
    </w:p>
    <w:p>
      <w:pPr>
        <w:pStyle w:val="6"/>
        <w:spacing w:before="53"/>
        <w:ind w:left="1420"/>
      </w:pPr>
      <w:r>
        <w:rPr>
          <w:color w:val="4E443B"/>
          <w:shd w:val="clear" w:color="auto" w:fill="FBFBF9"/>
        </w:rPr>
        <w:t>验。 你的提交历史看起来像下面这个样子：</w:t>
      </w:r>
    </w:p>
    <w:p>
      <w:pPr>
        <w:pStyle w:val="6"/>
        <w:spacing w:before="43"/>
        <w:ind w:left="757"/>
      </w:pPr>
      <w:r>
        <w:br w:type="column"/>
      </w: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分支，并在上面做些实</w:t>
      </w:r>
    </w:p>
    <w:p>
      <w:pPr>
        <w:spacing w:after="0"/>
        <w:sectPr>
          <w:type w:val="continuous"/>
          <w:pgSz w:w="11910" w:h="16840"/>
          <w:pgMar w:top="1580" w:right="0" w:bottom="1260" w:left="1640" w:header="720" w:footer="720" w:gutter="0"/>
          <w:cols w:equalWidth="0" w:num="2">
            <w:col w:w="5518" w:space="40"/>
            <w:col w:w="4712"/>
          </w:cols>
        </w:sectPr>
      </w:pPr>
    </w:p>
    <w:p>
      <w:pPr>
        <w:pStyle w:val="6"/>
        <w:spacing w:before="7"/>
        <w:rPr>
          <w:sz w:val="3"/>
        </w:rPr>
      </w:pPr>
    </w:p>
    <w:p>
      <w:pPr>
        <w:pStyle w:val="6"/>
        <w:ind w:left="1708"/>
        <w:rPr>
          <w:sz w:val="20"/>
        </w:rPr>
      </w:pPr>
      <w:r>
        <w:rPr>
          <w:sz w:val="20"/>
        </w:rPr>
        <w:drawing>
          <wp:inline distT="0" distB="0" distL="0" distR="0">
            <wp:extent cx="5109210" cy="4045585"/>
            <wp:effectExtent l="0" t="0" r="0" b="0"/>
            <wp:docPr id="4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6.png"/>
                    <pic:cNvPicPr>
                      <a:picLocks noChangeAspect="1"/>
                    </pic:cNvPicPr>
                  </pic:nvPicPr>
                  <pic:blipFill>
                    <a:blip r:embed="rId32" cstate="print"/>
                    <a:stretch>
                      <a:fillRect/>
                    </a:stretch>
                  </pic:blipFill>
                  <pic:spPr>
                    <a:xfrm>
                      <a:off x="0" y="0"/>
                      <a:ext cx="5109568" cy="4046029"/>
                    </a:xfrm>
                    <a:prstGeom prst="rect">
                      <a:avLst/>
                    </a:prstGeom>
                  </pic:spPr>
                </pic:pic>
              </a:graphicData>
            </a:graphic>
          </wp:inline>
        </w:drawing>
      </w:r>
    </w:p>
    <w:p>
      <w:pPr>
        <w:spacing w:before="108" w:line="268" w:lineRule="auto"/>
        <w:ind w:left="1420" w:right="1791" w:firstLine="420"/>
        <w:jc w:val="left"/>
        <w:rPr>
          <w:sz w:val="21"/>
        </w:rPr>
      </w:pPr>
      <w:r>
        <mc:AlternateContent>
          <mc:Choice Requires="wpg">
            <w:drawing>
              <wp:anchor distT="0" distB="0" distL="114300" distR="114300" simplePos="0" relativeHeight="251677696" behindDoc="1" locked="0" layoutInCell="1" allowOverlap="1">
                <wp:simplePos x="0" y="0"/>
                <wp:positionH relativeFrom="page">
                  <wp:posOffset>1943100</wp:posOffset>
                </wp:positionH>
                <wp:positionV relativeFrom="paragraph">
                  <wp:posOffset>262890</wp:posOffset>
                </wp:positionV>
                <wp:extent cx="3742690" cy="577850"/>
                <wp:effectExtent l="0" t="0" r="0" b="0"/>
                <wp:wrapNone/>
                <wp:docPr id="603" name="组合 366"/>
                <wp:cNvGraphicFramePr/>
                <a:graphic xmlns:a="http://schemas.openxmlformats.org/drawingml/2006/main">
                  <a:graphicData uri="http://schemas.microsoft.com/office/word/2010/wordprocessingGroup">
                    <wpg:wgp>
                      <wpg:cNvGrpSpPr/>
                      <wpg:grpSpPr>
                        <a:xfrm>
                          <a:off x="0" y="0"/>
                          <a:ext cx="3742690" cy="577850"/>
                          <a:chOff x="3060" y="414"/>
                          <a:chExt cx="5894" cy="910"/>
                        </a:xfrm>
                      </wpg:grpSpPr>
                      <wps:wsp>
                        <wps:cNvPr id="584" name="矩形 367"/>
                        <wps:cNvSpPr/>
                        <wps:spPr>
                          <a:xfrm>
                            <a:off x="3554" y="421"/>
                            <a:ext cx="1009" cy="264"/>
                          </a:xfrm>
                          <a:prstGeom prst="rect">
                            <a:avLst/>
                          </a:prstGeom>
                          <a:solidFill>
                            <a:srgbClr val="EDEDED"/>
                          </a:solidFill>
                          <a:ln>
                            <a:noFill/>
                          </a:ln>
                        </wps:spPr>
                        <wps:bodyPr upright="1"/>
                      </wps:wsp>
                      <wps:wsp>
                        <wps:cNvPr id="585" name="矩形 368"/>
                        <wps:cNvSpPr/>
                        <wps:spPr>
                          <a:xfrm>
                            <a:off x="3540" y="414"/>
                            <a:ext cx="15" cy="15"/>
                          </a:xfrm>
                          <a:prstGeom prst="rect">
                            <a:avLst/>
                          </a:prstGeom>
                          <a:solidFill>
                            <a:srgbClr val="F5F5F5"/>
                          </a:solidFill>
                          <a:ln>
                            <a:noFill/>
                          </a:ln>
                        </wps:spPr>
                        <wps:bodyPr upright="1"/>
                      </wps:wsp>
                      <wps:wsp>
                        <wps:cNvPr id="586" name="直线 369"/>
                        <wps:cNvSpPr/>
                        <wps:spPr>
                          <a:xfrm>
                            <a:off x="3555" y="421"/>
                            <a:ext cx="1008" cy="0"/>
                          </a:xfrm>
                          <a:prstGeom prst="line">
                            <a:avLst/>
                          </a:prstGeom>
                          <a:ln w="9144" cap="flat" cmpd="sng">
                            <a:solidFill>
                              <a:srgbClr val="F5F5F5"/>
                            </a:solidFill>
                            <a:prstDash val="solid"/>
                            <a:headEnd type="none" w="med" len="med"/>
                            <a:tailEnd type="none" w="med" len="med"/>
                          </a:ln>
                        </wps:spPr>
                        <wps:bodyPr upright="1"/>
                      </wps:wsp>
                      <wps:wsp>
                        <wps:cNvPr id="587" name="矩形 370"/>
                        <wps:cNvSpPr/>
                        <wps:spPr>
                          <a:xfrm>
                            <a:off x="4563" y="414"/>
                            <a:ext cx="15" cy="15"/>
                          </a:xfrm>
                          <a:prstGeom prst="rect">
                            <a:avLst/>
                          </a:prstGeom>
                          <a:solidFill>
                            <a:srgbClr val="F5F5F5"/>
                          </a:solidFill>
                          <a:ln>
                            <a:noFill/>
                          </a:ln>
                        </wps:spPr>
                        <wps:bodyPr upright="1"/>
                      </wps:wsp>
                      <wps:wsp>
                        <wps:cNvPr id="588" name="直线 371"/>
                        <wps:cNvSpPr/>
                        <wps:spPr>
                          <a:xfrm>
                            <a:off x="3555" y="692"/>
                            <a:ext cx="1008" cy="0"/>
                          </a:xfrm>
                          <a:prstGeom prst="line">
                            <a:avLst/>
                          </a:prstGeom>
                          <a:ln w="9144" cap="flat" cmpd="sng">
                            <a:solidFill>
                              <a:srgbClr val="F5F5F5"/>
                            </a:solidFill>
                            <a:prstDash val="solid"/>
                            <a:headEnd type="none" w="med" len="med"/>
                            <a:tailEnd type="none" w="med" len="med"/>
                          </a:ln>
                        </wps:spPr>
                        <wps:bodyPr upright="1"/>
                      </wps:wsp>
                      <wps:wsp>
                        <wps:cNvPr id="589" name="矩形 372"/>
                        <wps:cNvSpPr/>
                        <wps:spPr>
                          <a:xfrm>
                            <a:off x="6992" y="421"/>
                            <a:ext cx="1150" cy="264"/>
                          </a:xfrm>
                          <a:prstGeom prst="rect">
                            <a:avLst/>
                          </a:prstGeom>
                          <a:solidFill>
                            <a:srgbClr val="EDEDED"/>
                          </a:solidFill>
                          <a:ln>
                            <a:noFill/>
                          </a:ln>
                        </wps:spPr>
                        <wps:bodyPr upright="1"/>
                      </wps:wsp>
                      <wps:wsp>
                        <wps:cNvPr id="590" name="矩形 373"/>
                        <wps:cNvSpPr/>
                        <wps:spPr>
                          <a:xfrm>
                            <a:off x="6978" y="414"/>
                            <a:ext cx="15" cy="15"/>
                          </a:xfrm>
                          <a:prstGeom prst="rect">
                            <a:avLst/>
                          </a:prstGeom>
                          <a:solidFill>
                            <a:srgbClr val="F5F5F5"/>
                          </a:solidFill>
                          <a:ln>
                            <a:noFill/>
                          </a:ln>
                        </wps:spPr>
                        <wps:bodyPr upright="1"/>
                      </wps:wsp>
                      <wps:wsp>
                        <wps:cNvPr id="591" name="直线 374"/>
                        <wps:cNvSpPr/>
                        <wps:spPr>
                          <a:xfrm>
                            <a:off x="6993" y="421"/>
                            <a:ext cx="1149" cy="0"/>
                          </a:xfrm>
                          <a:prstGeom prst="line">
                            <a:avLst/>
                          </a:prstGeom>
                          <a:ln w="9144" cap="flat" cmpd="sng">
                            <a:solidFill>
                              <a:srgbClr val="F5F5F5"/>
                            </a:solidFill>
                            <a:prstDash val="solid"/>
                            <a:headEnd type="none" w="med" len="med"/>
                            <a:tailEnd type="none" w="med" len="med"/>
                          </a:ln>
                        </wps:spPr>
                        <wps:bodyPr upright="1"/>
                      </wps:wsp>
                      <wps:wsp>
                        <wps:cNvPr id="592" name="矩形 375"/>
                        <wps:cNvSpPr/>
                        <wps:spPr>
                          <a:xfrm>
                            <a:off x="8142" y="414"/>
                            <a:ext cx="15" cy="15"/>
                          </a:xfrm>
                          <a:prstGeom prst="rect">
                            <a:avLst/>
                          </a:prstGeom>
                          <a:solidFill>
                            <a:srgbClr val="F5F5F5"/>
                          </a:solidFill>
                          <a:ln>
                            <a:noFill/>
                          </a:ln>
                        </wps:spPr>
                        <wps:bodyPr upright="1"/>
                      </wps:wsp>
                      <wps:wsp>
                        <wps:cNvPr id="593" name="直线 376"/>
                        <wps:cNvSpPr/>
                        <wps:spPr>
                          <a:xfrm>
                            <a:off x="6993" y="692"/>
                            <a:ext cx="1149" cy="0"/>
                          </a:xfrm>
                          <a:prstGeom prst="line">
                            <a:avLst/>
                          </a:prstGeom>
                          <a:ln w="9144" cap="flat" cmpd="sng">
                            <a:solidFill>
                              <a:srgbClr val="F5F5F5"/>
                            </a:solidFill>
                            <a:prstDash val="solid"/>
                            <a:headEnd type="none" w="med" len="med"/>
                            <a:tailEnd type="none" w="med" len="med"/>
                          </a:ln>
                        </wps:spPr>
                        <wps:bodyPr upright="1"/>
                      </wps:wsp>
                      <wps:wsp>
                        <wps:cNvPr id="594" name="矩形 377"/>
                        <wps:cNvSpPr/>
                        <wps:spPr>
                          <a:xfrm>
                            <a:off x="3060" y="718"/>
                            <a:ext cx="5159" cy="294"/>
                          </a:xfrm>
                          <a:prstGeom prst="rect">
                            <a:avLst/>
                          </a:prstGeom>
                          <a:solidFill>
                            <a:srgbClr val="FBFBF9"/>
                          </a:solidFill>
                          <a:ln>
                            <a:noFill/>
                          </a:ln>
                        </wps:spPr>
                        <wps:bodyPr upright="1"/>
                      </wps:wsp>
                      <wps:wsp>
                        <wps:cNvPr id="595" name="直线 378"/>
                        <wps:cNvSpPr/>
                        <wps:spPr>
                          <a:xfrm>
                            <a:off x="8233" y="733"/>
                            <a:ext cx="721" cy="0"/>
                          </a:xfrm>
                          <a:prstGeom prst="line">
                            <a:avLst/>
                          </a:prstGeom>
                          <a:ln w="9449" cap="flat" cmpd="sng">
                            <a:solidFill>
                              <a:srgbClr val="F5F5F5"/>
                            </a:solidFill>
                            <a:prstDash val="solid"/>
                            <a:headEnd type="none" w="med" len="med"/>
                            <a:tailEnd type="none" w="med" len="med"/>
                          </a:ln>
                        </wps:spPr>
                        <wps:bodyPr upright="1"/>
                      </wps:wsp>
                      <wps:wsp>
                        <wps:cNvPr id="596" name="直线 379"/>
                        <wps:cNvSpPr/>
                        <wps:spPr>
                          <a:xfrm>
                            <a:off x="8226" y="726"/>
                            <a:ext cx="0" cy="286"/>
                          </a:xfrm>
                          <a:prstGeom prst="line">
                            <a:avLst/>
                          </a:prstGeom>
                          <a:ln w="9144" cap="flat" cmpd="sng">
                            <a:solidFill>
                              <a:srgbClr val="F5F5F5"/>
                            </a:solidFill>
                            <a:prstDash val="solid"/>
                            <a:headEnd type="none" w="med" len="med"/>
                            <a:tailEnd type="none" w="med" len="med"/>
                          </a:ln>
                        </wps:spPr>
                        <wps:bodyPr upright="1"/>
                      </wps:wsp>
                      <wps:wsp>
                        <wps:cNvPr id="597" name="直线 380"/>
                        <wps:cNvSpPr/>
                        <wps:spPr>
                          <a:xfrm>
                            <a:off x="8233" y="1005"/>
                            <a:ext cx="721" cy="0"/>
                          </a:xfrm>
                          <a:prstGeom prst="line">
                            <a:avLst/>
                          </a:prstGeom>
                          <a:ln w="9144" cap="flat" cmpd="sng">
                            <a:solidFill>
                              <a:srgbClr val="F5F5F5"/>
                            </a:solidFill>
                            <a:prstDash val="solid"/>
                            <a:headEnd type="none" w="med" len="med"/>
                            <a:tailEnd type="none" w="med" len="med"/>
                          </a:ln>
                        </wps:spPr>
                        <wps:bodyPr upright="1"/>
                      </wps:wsp>
                      <wps:wsp>
                        <wps:cNvPr id="598" name="矩形 381"/>
                        <wps:cNvSpPr/>
                        <wps:spPr>
                          <a:xfrm>
                            <a:off x="3343" y="1045"/>
                            <a:ext cx="288" cy="264"/>
                          </a:xfrm>
                          <a:prstGeom prst="rect">
                            <a:avLst/>
                          </a:prstGeom>
                          <a:solidFill>
                            <a:srgbClr val="EDEDED"/>
                          </a:solidFill>
                          <a:ln>
                            <a:noFill/>
                          </a:ln>
                        </wps:spPr>
                        <wps:bodyPr upright="1"/>
                      </wps:wsp>
                      <wps:wsp>
                        <wps:cNvPr id="599" name="直线 382"/>
                        <wps:cNvSpPr/>
                        <wps:spPr>
                          <a:xfrm>
                            <a:off x="3344" y="1046"/>
                            <a:ext cx="288" cy="0"/>
                          </a:xfrm>
                          <a:prstGeom prst="line">
                            <a:avLst/>
                          </a:prstGeom>
                          <a:ln w="9144" cap="flat" cmpd="sng">
                            <a:solidFill>
                              <a:srgbClr val="F5F5F5"/>
                            </a:solidFill>
                            <a:prstDash val="solid"/>
                            <a:headEnd type="none" w="med" len="med"/>
                            <a:tailEnd type="none" w="med" len="med"/>
                          </a:ln>
                        </wps:spPr>
                        <wps:bodyPr upright="1"/>
                      </wps:wsp>
                      <wps:wsp>
                        <wps:cNvPr id="600" name="直线 383"/>
                        <wps:cNvSpPr/>
                        <wps:spPr>
                          <a:xfrm>
                            <a:off x="3344" y="1317"/>
                            <a:ext cx="288" cy="0"/>
                          </a:xfrm>
                          <a:prstGeom prst="line">
                            <a:avLst/>
                          </a:prstGeom>
                          <a:ln w="9144" cap="flat" cmpd="sng">
                            <a:solidFill>
                              <a:srgbClr val="F5F5F5"/>
                            </a:solidFill>
                            <a:prstDash val="solid"/>
                            <a:headEnd type="none" w="med" len="med"/>
                            <a:tailEnd type="none" w="med" len="med"/>
                          </a:ln>
                        </wps:spPr>
                        <wps:bodyPr upright="1"/>
                      </wps:wsp>
                      <wps:wsp>
                        <wps:cNvPr id="601" name="直线 384"/>
                        <wps:cNvSpPr/>
                        <wps:spPr>
                          <a:xfrm>
                            <a:off x="3987" y="1046"/>
                            <a:ext cx="288" cy="0"/>
                          </a:xfrm>
                          <a:prstGeom prst="line">
                            <a:avLst/>
                          </a:prstGeom>
                          <a:ln w="9144" cap="flat" cmpd="sng">
                            <a:solidFill>
                              <a:srgbClr val="F5F5F5"/>
                            </a:solidFill>
                            <a:prstDash val="solid"/>
                            <a:headEnd type="none" w="med" len="med"/>
                            <a:tailEnd type="none" w="med" len="med"/>
                          </a:ln>
                        </wps:spPr>
                        <wps:bodyPr upright="1"/>
                      </wps:wsp>
                      <wps:wsp>
                        <wps:cNvPr id="602" name="直线 385"/>
                        <wps:cNvSpPr/>
                        <wps:spPr>
                          <a:xfrm>
                            <a:off x="3987" y="1317"/>
                            <a:ext cx="288"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366" o:spid="_x0000_s1026" o:spt="203" style="position:absolute;left:0pt;margin-left:153pt;margin-top:20.7pt;height:45.5pt;width:294.7pt;mso-position-horizontal-relative:page;z-index:-251638784;mso-width-relative:page;mso-height-relative:page;" coordorigin="3060,414" coordsize="5894,910" o:gfxdata="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">
                <o:lock v:ext="edit" aspectratio="f"/>
                <v:rect id="矩形 367" o:spid="_x0000_s1026" o:spt="1" style="position:absolute;left:3554;top:421;height:264;width:1009;" fillcolor="#EDEDED" filled="t" stroked="f" coordsize="21600,21600" o:gfxdata="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3gqGr4A&#10;AADcAAAADwAAAAAAAAABACAAAAAiAAAAZHJzL2Rvd25yZXYueG1sUEsBAhQAFAAAAAgAh07iQDMv&#10;BZ47AAAAOQAAABAAAAAAAAAAAQAgAAAADQEAAGRycy9zaGFwZXhtbC54bWxQSwUGAAAAAAYABgBb&#10;AQAAtwMAAAAA&#10;">
                  <v:fill on="t" focussize="0,0"/>
                  <v:stroke on="f"/>
                  <v:imagedata o:title=""/>
                  <o:lock v:ext="edit" aspectratio="f"/>
                </v:rect>
                <v:rect id="矩形 368" o:spid="_x0000_s1026" o:spt="1" style="position:absolute;left:3540;top:414;height:15;width:15;" fillcolor="#F5F5F5" filled="t" stroked="f" coordsize="21600,21600" o:gfxdata="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z2u+&#10;wAAAANwAAAAPAAAAAAAAAAEAIAAAACIAAABkcnMvZG93bnJldi54bWxQSwECFAAUAAAACACHTuJA&#10;My8FnjsAAAA5AAAAEAAAAAAAAAABACAAAAAPAQAAZHJzL3NoYXBleG1sLnhtbFBLBQYAAAAABgAG&#10;AFsBAAC5AwAAAAA=&#10;">
                  <v:fill on="t" focussize="0,0"/>
                  <v:stroke on="f"/>
                  <v:imagedata o:title=""/>
                  <o:lock v:ext="edit" aspectratio="f"/>
                </v:rect>
                <v:line id="直线 369" o:spid="_x0000_s1026" o:spt="20" style="position:absolute;left:3555;top:421;height:0;width:1008;" filled="f" stroked="t" coordsize="21600,21600" o:gfxdata="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590a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rect id="矩形 370" o:spid="_x0000_s1026" o:spt="1" style="position:absolute;left:4563;top:414;height:15;width:15;" fillcolor="#F5F5F5" filled="t" stroked="f" coordsize="21600,21600" o:gfxdata="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UVBS&#10;wAAAANwAAAAPAAAAAAAAAAEAIAAAACIAAABkcnMvZG93bnJldi54bWxQSwECFAAUAAAACACHTuJA&#10;My8FnjsAAAA5AAAAEAAAAAAAAAABACAAAAAPAQAAZHJzL3NoYXBleG1sLnhtbFBLBQYAAAAABgAG&#10;AFsBAAC5AwAAAAA=&#10;">
                  <v:fill on="t" focussize="0,0"/>
                  <v:stroke on="f"/>
                  <v:imagedata o:title=""/>
                  <o:lock v:ext="edit" aspectratio="f"/>
                </v:rect>
                <v:line id="直线 371" o:spid="_x0000_s1026" o:spt="20" style="position:absolute;left:3555;top:692;height:0;width:1008;" filled="f" stroked="t" coordsize="21600,21600" o:gfxdata="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asav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rect id="矩形 372" o:spid="_x0000_s1026" o:spt="1" style="position:absolute;left:6992;top:421;height:264;width:1150;" fillcolor="#EDEDED" filled="t" stroked="f" coordsize="21600,21600" o:gfxdata="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mFhL4A&#10;AADcAAAADwAAAAAAAAABACAAAAAiAAAAZHJzL2Rvd25yZXYueG1sUEsBAhQAFAAAAAgAh07iQDMv&#10;BZ47AAAAOQAAABAAAAAAAAAAAQAgAAAADQEAAGRycy9zaGFwZXhtbC54bWxQSwUGAAAAAAYABgBb&#10;AQAAtwMAAAAA&#10;">
                  <v:fill on="t" focussize="0,0"/>
                  <v:stroke on="f"/>
                  <v:imagedata o:title=""/>
                  <o:lock v:ext="edit" aspectratio="f"/>
                </v:rect>
                <v:rect id="矩形 373" o:spid="_x0000_s1026" o:spt="1" style="position:absolute;left:6978;top:414;height:15;width:15;" fillcolor="#F5F5F5" filled="t" stroked="f" coordsize="21600,21600" o:gfxdata="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YV77vQAA&#10;ANwAAAAPAAAAAAAAAAEAIAAAACIAAABkcnMvZG93bnJldi54bWxQSwECFAAUAAAACACHTuJAMy8F&#10;njsAAAA5AAAAEAAAAAAAAAABACAAAAAMAQAAZHJzL3NoYXBleG1sLnhtbFBLBQYAAAAABgAGAFsB&#10;AAC2AwAAAAA=&#10;">
                  <v:fill on="t" focussize="0,0"/>
                  <v:stroke on="f"/>
                  <v:imagedata o:title=""/>
                  <o:lock v:ext="edit" aspectratio="f"/>
                </v:rect>
                <v:line id="直线 374" o:spid="_x0000_s1026" o:spt="20" style="position:absolute;left:6993;top:421;height:0;width:1149;" filled="f" stroked="t" coordsize="21600,21600" o:gfxdata="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J+e+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rect id="矩形 375" o:spid="_x0000_s1026" o:spt="1" style="position:absolute;left:8142;top:414;height:15;width:15;" fillcolor="#F5F5F5" filled="t" stroked="f" coordsize="21600,21600" o:gfxdata="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ZRe/&#10;AAAA3AAAAA8AAAAAAAAAAQAgAAAAIgAAAGRycy9kb3ducmV2LnhtbFBLAQIUABQAAAAIAIdO4kAz&#10;LwWeOwAAADkAAAAQAAAAAAAAAAEAIAAAAA4BAABkcnMvc2hhcGV4bWwueG1sUEsFBgAAAAAGAAYA&#10;WwEAALgDAAAAAA==&#10;">
                  <v:fill on="t" focussize="0,0"/>
                  <v:stroke on="f"/>
                  <v:imagedata o:title=""/>
                  <o:lock v:ext="edit" aspectratio="f"/>
                </v:rect>
                <v:line id="直线 376" o:spid="_x0000_s1026" o:spt="20" style="position:absolute;left:6993;top:692;height:0;width:1149;" filled="f" stroked="t" coordsize="21600,21600" o:gfxdata="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F8ID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rect id="矩形 377" o:spid="_x0000_s1026" o:spt="1" style="position:absolute;left:3060;top:718;height:294;width:5159;" fillcolor="#FBFBF9" filled="t" stroked="f" coordsize="21600,21600" o:gfxdata="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1t0w74A&#10;AADcAAAADwAAAAAAAAABACAAAAAiAAAAZHJzL2Rvd25yZXYueG1sUEsBAhQAFAAAAAgAh07iQDMv&#10;BZ47AAAAOQAAABAAAAAAAAAAAQAgAAAADQEAAGRycy9zaGFwZXhtbC54bWxQSwUGAAAAAAYABgBb&#10;AQAAtwMAAAAA&#10;">
                  <v:fill on="t" focussize="0,0"/>
                  <v:stroke on="f"/>
                  <v:imagedata o:title=""/>
                  <o:lock v:ext="edit" aspectratio="f"/>
                </v:rect>
                <v:line id="直线 378" o:spid="_x0000_s1026" o:spt="20" style="position:absolute;left:8233;top:733;height:0;width:721;" filled="f" stroked="t" coordsize="21600,21600" o:gfxdata="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6+k&#10;usEAAADcAAAADwAAAAAAAAABACAAAAAiAAAAZHJzL2Rvd25yZXYueG1sUEsBAhQAFAAAAAgAh07i&#10;QDMvBZ47AAAAOQAAABAAAAAAAAAAAQAgAAAAEAEAAGRycy9zaGFwZXhtbC54bWxQSwUGAAAAAAYA&#10;BgBbAQAAugMAAAAA&#10;">
                  <v:fill on="f" focussize="0,0"/>
                  <v:stroke weight="0.744015748031496pt" color="#F5F5F5" joinstyle="round"/>
                  <v:imagedata o:title=""/>
                  <o:lock v:ext="edit" aspectratio="f"/>
                </v:line>
                <v:line id="直线 379" o:spid="_x0000_s1026" o:spt="20" style="position:absolute;left:8226;top:726;height:286;width:0;" filled="f" stroked="t" coordsize="21600,21600" o:gfxdata="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YGGb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380" o:spid="_x0000_s1026" o:spt="20" style="position:absolute;left:8233;top:1005;height:0;width:721;" filled="f" stroked="t" coordsize="21600,21600" o:gfxdata="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LMQA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rect id="矩形 381" o:spid="_x0000_s1026" o:spt="1" style="position:absolute;left:3343;top:1045;height:264;width:288;" fillcolor="#EDEDED" filled="t" stroked="f" coordsize="21600,21600" o:gfxdata="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2wrsAAADc&#10;AAAADwAAAAAAAAABACAAAAAiAAAAZHJzL2Rvd25yZXYueG1sUEsBAhQAFAAAAAgAh07iQDMvBZ47&#10;AAAAOQAAABAAAAAAAAAAAQAgAAAACgEAAGRycy9zaGFwZXhtbC54bWxQSwUGAAAAAAYABgBbAQAA&#10;tAMAAAAA&#10;">
                  <v:fill on="t" focussize="0,0"/>
                  <v:stroke on="f"/>
                  <v:imagedata o:title=""/>
                  <o:lock v:ext="edit" aspectratio="f"/>
                </v:rect>
                <v:line id="直线 382" o:spid="_x0000_s1026" o:spt="20" style="position:absolute;left:3344;top:1046;height:0;width:288;" filled="f" stroked="t" coordsize="21600,21600" o:gfxdata="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9em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383" o:spid="_x0000_s1026" o:spt="20" style="position:absolute;left:3344;top:1317;height:0;width:288;" filled="f" stroked="t" coordsize="21600,21600" o:gfxdata="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nqqI+5AAAA3AAA&#10;AA8AAAAAAAAAAQAgAAAAIgAAAGRycy9kb3ducmV2LnhtbFBLAQIUABQAAAAIAIdO4kAzLwWeOwAA&#10;ADkAAAAQAAAAAAAAAAEAIAAAAAgBAABkcnMvc2hhcGV4bWwueG1sUEsFBgAAAAAGAAYAWwEAALID&#10;AAAAAA==&#10;">
                  <v:fill on="f" focussize="0,0"/>
                  <v:stroke weight="0.72pt" color="#F5F5F5" joinstyle="round"/>
                  <v:imagedata o:title=""/>
                  <o:lock v:ext="edit" aspectratio="f"/>
                </v:line>
                <v:line id="直线 384" o:spid="_x0000_s1026" o:spt="20" style="position:absolute;left:3987;top:1046;height:0;width:288;" filled="f" stroked="t" coordsize="21600,21600" o:gfxdata="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mDRS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385" o:spid="_x0000_s1026" o:spt="20" style="position:absolute;left:3987;top:1317;height:0;width:288;" filled="f" stroked="t" coordsize="21600,21600" o:gfxdata="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0k2O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63360" behindDoc="0" locked="0" layoutInCell="1" allowOverlap="1">
                <wp:simplePos x="0" y="0"/>
                <wp:positionH relativeFrom="page">
                  <wp:posOffset>5227955</wp:posOffset>
                </wp:positionH>
                <wp:positionV relativeFrom="paragraph">
                  <wp:posOffset>469900</wp:posOffset>
                </wp:positionV>
                <wp:extent cx="457835" cy="189230"/>
                <wp:effectExtent l="0" t="0" r="0" b="0"/>
                <wp:wrapNone/>
                <wp:docPr id="146" name="文本框 386"/>
                <wp:cNvGraphicFramePr/>
                <a:graphic xmlns:a="http://schemas.openxmlformats.org/drawingml/2006/main">
                  <a:graphicData uri="http://schemas.microsoft.com/office/word/2010/wordprocessingShape">
                    <wps:wsp>
                      <wps:cNvSpPr txBox="1"/>
                      <wps:spPr>
                        <a:xfrm>
                          <a:off x="0" y="0"/>
                          <a:ext cx="457835" cy="189230"/>
                        </a:xfrm>
                        <a:prstGeom prst="rect">
                          <a:avLst/>
                        </a:prstGeom>
                        <a:solidFill>
                          <a:srgbClr val="EDEDED"/>
                        </a:solidFill>
                        <a:ln>
                          <a:noFill/>
                        </a:ln>
                      </wps:spPr>
                      <wps:txbx>
                        <w:txbxContent>
                          <w:p>
                            <w:pPr>
                              <w:spacing w:before="0" w:line="264" w:lineRule="exact"/>
                              <w:ind w:left="0" w:right="0" w:firstLine="0"/>
                              <w:jc w:val="left"/>
                              <w:rPr>
                                <w:rFonts w:ascii="Courier New"/>
                                <w:sz w:val="24"/>
                              </w:rPr>
                            </w:pPr>
                            <w:r>
                              <w:rPr>
                                <w:rFonts w:ascii="Courier New"/>
                                <w:color w:val="333333"/>
                                <w:sz w:val="24"/>
                              </w:rPr>
                              <w:t>iss91</w:t>
                            </w:r>
                          </w:p>
                        </w:txbxContent>
                      </wps:txbx>
                      <wps:bodyPr lIns="0" tIns="0" rIns="0" bIns="0" upright="1"/>
                    </wps:wsp>
                  </a:graphicData>
                </a:graphic>
              </wp:anchor>
            </w:drawing>
          </mc:Choice>
          <mc:Fallback>
            <w:pict>
              <v:shape id="文本框 386" o:spid="_x0000_s1026" o:spt="202" type="#_x0000_t202" style="position:absolute;left:0pt;margin-left:411.65pt;margin-top:37pt;height:14.9pt;width:36.05pt;mso-position-horizontal-relative:page;z-index:251663360;mso-width-relative:page;mso-height-relative:page;" fillcolor="#EDEDED" filled="t" stroked="f" coordsize="21600,21600" o:gfxdata="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ZJwgtdYAAAAKAQAADwAAAAAAAAABACAA&#10;AAAiAAAAZHJzL2Rvd25yZXYueG1sUEsBAhQAFAAAAAgAh07iQIO6zY7WAQAAngMAAA4AAAAAAAAA&#10;AQAgAAAAJQEAAGRycy9lMm9Eb2MueG1sUEsFBgAAAAAGAAYAWQEAAG0FAAAAAA==&#10;">
                <v:fill on="t" focussize="0,0"/>
                <v:stroke on="f"/>
                <v:imagedata o:title=""/>
                <o:lock v:ext="edit" aspectratio="f"/>
                <v:textbox inset="0mm,0mm,0mm,0mm">
                  <w:txbxContent>
                    <w:p>
                      <w:pPr>
                        <w:spacing w:before="0" w:line="264" w:lineRule="exact"/>
                        <w:ind w:left="0" w:right="0" w:firstLine="0"/>
                        <w:jc w:val="left"/>
                        <w:rPr>
                          <w:rFonts w:ascii="Courier New"/>
                          <w:sz w:val="24"/>
                        </w:rPr>
                      </w:pPr>
                      <w:r>
                        <w:rPr>
                          <w:rFonts w:ascii="Courier New"/>
                          <w:color w:val="333333"/>
                          <w:sz w:val="24"/>
                        </w:rPr>
                        <w:t>iss91</w:t>
                      </w:r>
                    </w:p>
                  </w:txbxContent>
                </v:textbox>
              </v:shape>
            </w:pict>
          </mc:Fallback>
        </mc:AlternateContent>
      </w:r>
      <w:r>
        <w:rPr>
          <w:color w:val="4E443B"/>
          <w:spacing w:val="-11"/>
          <w:sz w:val="21"/>
          <w:shd w:val="clear" w:color="auto" w:fill="FBFBF9"/>
        </w:rPr>
        <w:t>现在，我们假设两件事情：你决定使用第二个方案来解决那个问题，即使用在</w:t>
      </w:r>
      <w:r>
        <w:rPr>
          <w:color w:val="4E443B"/>
          <w:spacing w:val="-11"/>
          <w:sz w:val="21"/>
        </w:rPr>
        <w:t xml:space="preserve"> </w:t>
      </w:r>
      <w:r>
        <w:rPr>
          <w:rFonts w:ascii="Courier New" w:eastAsia="Courier New"/>
          <w:color w:val="333333"/>
          <w:sz w:val="24"/>
        </w:rPr>
        <w:t>iss91v2</w:t>
      </w:r>
      <w:r>
        <w:rPr>
          <w:rFonts w:ascii="Courier New" w:eastAsia="Courier New"/>
          <w:color w:val="4E443B"/>
          <w:spacing w:val="-71"/>
          <w:sz w:val="24"/>
          <w:shd w:val="clear" w:color="auto" w:fill="FBFBF9"/>
        </w:rPr>
        <w:t xml:space="preserve"> </w:t>
      </w:r>
      <w:r>
        <w:rPr>
          <w:color w:val="4E443B"/>
          <w:spacing w:val="-7"/>
          <w:sz w:val="21"/>
          <w:shd w:val="clear" w:color="auto" w:fill="FBFBF9"/>
        </w:rPr>
        <w:t>分支中方案；另外，你将</w:t>
      </w:r>
      <w:r>
        <w:rPr>
          <w:color w:val="4E443B"/>
          <w:spacing w:val="-7"/>
          <w:sz w:val="21"/>
        </w:rPr>
        <w:t xml:space="preserve"> </w:t>
      </w:r>
      <w:r>
        <w:rPr>
          <w:rFonts w:ascii="Courier New" w:eastAsia="Courier New"/>
          <w:color w:val="333333"/>
          <w:sz w:val="24"/>
        </w:rPr>
        <w:t>dumbidea</w:t>
      </w:r>
      <w:r>
        <w:rPr>
          <w:rFonts w:ascii="Courier New" w:eastAsia="Courier New"/>
          <w:color w:val="4E443B"/>
          <w:spacing w:val="-71"/>
          <w:sz w:val="24"/>
          <w:shd w:val="clear" w:color="auto" w:fill="FBFBF9"/>
        </w:rPr>
        <w:t xml:space="preserve"> </w:t>
      </w:r>
      <w:r>
        <w:rPr>
          <w:color w:val="4E443B"/>
          <w:spacing w:val="-3"/>
          <w:sz w:val="21"/>
          <w:shd w:val="clear" w:color="auto" w:fill="FBFBF9"/>
        </w:rPr>
        <w:t>分支拿给你的同事看</w:t>
      </w:r>
    </w:p>
    <w:p>
      <w:pPr>
        <w:spacing w:after="0" w:line="268" w:lineRule="auto"/>
        <w:jc w:val="left"/>
        <w:rPr>
          <w:sz w:val="21"/>
        </w:rPr>
        <w:sectPr>
          <w:pgSz w:w="11910" w:h="16840"/>
          <w:pgMar w:top="1620" w:right="0" w:bottom="1260" w:left="1640" w:header="850" w:footer="1064" w:gutter="0"/>
          <w:cols w:space="720" w:num="1"/>
        </w:sectPr>
      </w:pPr>
    </w:p>
    <w:p>
      <w:pPr>
        <w:pStyle w:val="6"/>
        <w:spacing w:line="278" w:lineRule="auto"/>
        <w:ind w:left="1420"/>
      </w:pPr>
      <w:r>
        <mc:AlternateContent>
          <mc:Choice Requires="wps">
            <w:drawing>
              <wp:anchor distT="0" distB="0" distL="114300" distR="114300" simplePos="0" relativeHeight="251677696" behindDoc="1" locked="0" layoutInCell="1" allowOverlap="1">
                <wp:simplePos x="0" y="0"/>
                <wp:positionH relativeFrom="page">
                  <wp:posOffset>2714625</wp:posOffset>
                </wp:positionH>
                <wp:positionV relativeFrom="paragraph">
                  <wp:posOffset>209550</wp:posOffset>
                </wp:positionV>
                <wp:extent cx="3703955" cy="167640"/>
                <wp:effectExtent l="0" t="0" r="0" b="0"/>
                <wp:wrapNone/>
                <wp:docPr id="634" name="文本框 387"/>
                <wp:cNvGraphicFramePr/>
                <a:graphic xmlns:a="http://schemas.openxmlformats.org/drawingml/2006/main">
                  <a:graphicData uri="http://schemas.microsoft.com/office/word/2010/wordprocessingShape">
                    <wps:wsp>
                      <wps:cNvSpPr txBox="1"/>
                      <wps:spPr>
                        <a:xfrm>
                          <a:off x="0" y="0"/>
                          <a:ext cx="3703955" cy="167640"/>
                        </a:xfrm>
                        <a:prstGeom prst="rect">
                          <a:avLst/>
                        </a:prstGeom>
                        <a:solidFill>
                          <a:srgbClr val="FBFBF9"/>
                        </a:solidFill>
                        <a:ln>
                          <a:noFill/>
                        </a:ln>
                      </wps:spPr>
                      <wps:txbx>
                        <w:txbxContent>
                          <w:p>
                            <w:pPr>
                              <w:pStyle w:val="6"/>
                              <w:spacing w:line="251" w:lineRule="exact"/>
                              <w:ind w:left="71" w:right="-15"/>
                            </w:pPr>
                            <w:r>
                              <w:rPr>
                                <w:color w:val="4E443B"/>
                              </w:rPr>
                              <w:t>提交</w:t>
                            </w:r>
                            <w:r>
                              <w:rPr>
                                <w:color w:val="4E443B"/>
                                <w:spacing w:val="-8"/>
                              </w:rPr>
                              <w:t>），</w:t>
                            </w:r>
                            <w:r>
                              <w:rPr>
                                <w:color w:val="4E443B"/>
                                <w:spacing w:val="-3"/>
                              </w:rPr>
                              <w:t>然后把另外两个分支合并入主干分支。 最终你的提交</w:t>
                            </w:r>
                          </w:p>
                        </w:txbxContent>
                      </wps:txbx>
                      <wps:bodyPr lIns="0" tIns="0" rIns="0" bIns="0" upright="1"/>
                    </wps:wsp>
                  </a:graphicData>
                </a:graphic>
              </wp:anchor>
            </w:drawing>
          </mc:Choice>
          <mc:Fallback>
            <w:pict>
              <v:shape id="文本框 387" o:spid="_x0000_s1026" o:spt="202" type="#_x0000_t202" style="position:absolute;left:0pt;margin-left:213.75pt;margin-top:16.5pt;height:13.2pt;width:291.65pt;mso-position-horizontal-relative:page;z-index:-251638784;mso-width-relative:page;mso-height-relative:page;" fillcolor="#FBFBF9" filled="t" stroked="f" coordsize="21600,21600" o:gfxdata="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GoCdCnaAAAACgEAAA8AAAAA&#10;AAAAAQAgAAAAIgAAAGRycy9kb3ducmV2LnhtbFBLAQIUABQAAAAIAIdO4kBIWcIM2QEAAJ8DAAAO&#10;AAAAAAAAAAEAIAAAACkBAABkcnMvZTJvRG9jLnhtbFBLBQYAAAAABgAGAFkBAAB0BQAAAAA=&#10;">
                <v:fill on="t" focussize="0,0"/>
                <v:stroke on="f"/>
                <v:imagedata o:title=""/>
                <o:lock v:ext="edit" aspectratio="f"/>
                <v:textbox inset="0mm,0mm,0mm,0mm">
                  <w:txbxContent>
                    <w:p>
                      <w:pPr>
                        <w:pStyle w:val="6"/>
                        <w:spacing w:line="251" w:lineRule="exact"/>
                        <w:ind w:left="71" w:right="-15"/>
                      </w:pPr>
                      <w:r>
                        <w:rPr>
                          <w:color w:val="4E443B"/>
                        </w:rPr>
                        <w:t>提交</w:t>
                      </w:r>
                      <w:r>
                        <w:rPr>
                          <w:color w:val="4E443B"/>
                          <w:spacing w:val="-8"/>
                        </w:rPr>
                        <w:t>），</w:t>
                      </w:r>
                      <w:r>
                        <w:rPr>
                          <w:color w:val="4E443B"/>
                          <w:spacing w:val="-3"/>
                        </w:rPr>
                        <w:t>然后把另外两个分支合并入主干分支。 最终你的提交</w:t>
                      </w:r>
                    </w:p>
                  </w:txbxContent>
                </v:textbox>
              </v:shape>
            </w:pict>
          </mc:Fallback>
        </mc:AlternateContent>
      </w:r>
      <w:r>
        <mc:AlternateContent>
          <mc:Choice Requires="wps">
            <w:drawing>
              <wp:anchor distT="0" distB="0" distL="114300" distR="114300" simplePos="0" relativeHeight="251677696" behindDoc="1" locked="0" layoutInCell="1" allowOverlap="1">
                <wp:simplePos x="0" y="0"/>
                <wp:positionH relativeFrom="page">
                  <wp:posOffset>2531745</wp:posOffset>
                </wp:positionH>
                <wp:positionV relativeFrom="paragraph">
                  <wp:posOffset>209550</wp:posOffset>
                </wp:positionV>
                <wp:extent cx="182880" cy="163195"/>
                <wp:effectExtent l="0" t="0" r="0" b="0"/>
                <wp:wrapNone/>
                <wp:docPr id="632" name="文本框 388"/>
                <wp:cNvGraphicFramePr/>
                <a:graphic xmlns:a="http://schemas.openxmlformats.org/drawingml/2006/main">
                  <a:graphicData uri="http://schemas.microsoft.com/office/word/2010/wordprocessingShape">
                    <wps:wsp>
                      <wps:cNvSpPr txBox="1"/>
                      <wps:spPr>
                        <a:xfrm>
                          <a:off x="0" y="0"/>
                          <a:ext cx="182880" cy="163195"/>
                        </a:xfrm>
                        <a:prstGeom prst="rect">
                          <a:avLst/>
                        </a:prstGeom>
                        <a:solidFill>
                          <a:srgbClr val="EDEDED"/>
                        </a:solidFill>
                        <a:ln>
                          <a:noFill/>
                        </a:ln>
                      </wps:spPr>
                      <wps:txbx>
                        <w:txbxContent>
                          <w:p>
                            <w:pPr>
                              <w:spacing w:before="0" w:line="257" w:lineRule="exact"/>
                              <w:ind w:left="0" w:right="-15" w:firstLine="0"/>
                              <w:jc w:val="left"/>
                              <w:rPr>
                                <w:rFonts w:ascii="Courier New"/>
                                <w:sz w:val="24"/>
                              </w:rPr>
                            </w:pPr>
                            <w:r>
                              <w:rPr>
                                <w:rFonts w:ascii="Courier New"/>
                                <w:color w:val="333333"/>
                                <w:sz w:val="24"/>
                              </w:rPr>
                              <w:t>C6</w:t>
                            </w:r>
                          </w:p>
                        </w:txbxContent>
                      </wps:txbx>
                      <wps:bodyPr lIns="0" tIns="0" rIns="0" bIns="0" upright="1"/>
                    </wps:wsp>
                  </a:graphicData>
                </a:graphic>
              </wp:anchor>
            </w:drawing>
          </mc:Choice>
          <mc:Fallback>
            <w:pict>
              <v:shape id="文本框 388" o:spid="_x0000_s1026" o:spt="202" type="#_x0000_t202" style="position:absolute;left:0pt;margin-left:199.35pt;margin-top:16.5pt;height:12.85pt;width:14.4pt;mso-position-horizontal-relative:page;z-index:-251638784;mso-width-relative:page;mso-height-relative:page;" fillcolor="#EDEDED" filled="t" stroked="f" coordsize="21600,21600" o:gfxdata="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nWBhrNYAAAAJAQAADwAAAAAAAAABACAAAAAiAAAA&#10;ZHJzL2Rvd25yZXYueG1sUEsBAhQAFAAAAAgAh07iQD9InkzQAQAAngMAAA4AAAAAAAAAAQAgAAAA&#10;JQEAAGRycy9lMm9Eb2MueG1sUEsFBgAAAAAGAAYAWQEAAGcFAAAAAA==&#10;">
                <v:fill on="t" focussize="0,0"/>
                <v:stroke on="f"/>
                <v:imagedata o:title=""/>
                <o:lock v:ext="edit" aspectratio="f"/>
                <v:textbox inset="0mm,0mm,0mm,0mm">
                  <w:txbxContent>
                    <w:p>
                      <w:pPr>
                        <w:spacing w:before="0" w:line="257" w:lineRule="exact"/>
                        <w:ind w:left="0" w:right="-15" w:firstLine="0"/>
                        <w:jc w:val="left"/>
                        <w:rPr>
                          <w:rFonts w:ascii="Courier New"/>
                          <w:sz w:val="24"/>
                        </w:rPr>
                      </w:pPr>
                      <w:r>
                        <w:rPr>
                          <w:rFonts w:ascii="Courier New"/>
                          <w:color w:val="333333"/>
                          <w:sz w:val="24"/>
                        </w:rPr>
                        <w:t>C6</w:t>
                      </w:r>
                    </w:p>
                  </w:txbxContent>
                </v:textbox>
              </v:shape>
            </w:pict>
          </mc:Fallback>
        </mc:AlternateContent>
      </w:r>
      <w:r>
        <w:rPr>
          <w:color w:val="4E443B"/>
          <w:spacing w:val="3"/>
        </w:rPr>
        <w:t>过之后，结果发现这是个惊人之举。 这时你可以抛弃</w:t>
      </w:r>
      <w:r>
        <w:rPr>
          <w:color w:val="4E443B"/>
          <w:spacing w:val="3"/>
          <w:shd w:val="clear" w:color="auto" w:fill="FBFBF9"/>
        </w:rPr>
        <w:t>弃</w:t>
      </w:r>
      <w:r>
        <w:rPr>
          <w:color w:val="4E443B"/>
          <w:spacing w:val="3"/>
        </w:rPr>
        <w:t xml:space="preserve"> </w:t>
      </w:r>
      <w:r>
        <w:rPr>
          <w:rFonts w:ascii="Courier New" w:eastAsia="Courier New"/>
          <w:color w:val="333333"/>
          <w:spacing w:val="3"/>
          <w:sz w:val="24"/>
        </w:rPr>
        <w:t>C5</w:t>
      </w:r>
      <w:r>
        <w:rPr>
          <w:rFonts w:ascii="Courier New" w:eastAsia="Courier New"/>
          <w:color w:val="4E443B"/>
          <w:spacing w:val="-105"/>
          <w:sz w:val="24"/>
          <w:shd w:val="clear" w:color="auto" w:fill="FBFBF9"/>
        </w:rPr>
        <w:t xml:space="preserve"> </w:t>
      </w:r>
      <w:r>
        <w:rPr>
          <w:color w:val="4E443B"/>
          <w:shd w:val="clear" w:color="auto" w:fill="FBFBF9"/>
        </w:rPr>
        <w:t>和</w:t>
      </w:r>
    </w:p>
    <w:p>
      <w:pPr>
        <w:pStyle w:val="6"/>
        <w:spacing w:line="265" w:lineRule="exact"/>
        <w:ind w:left="1420"/>
      </w:pPr>
      <w:r>
        <mc:AlternateContent>
          <mc:Choice Requires="wps">
            <w:drawing>
              <wp:anchor distT="0" distB="0" distL="114300" distR="114300" simplePos="0" relativeHeight="251677696" behindDoc="1" locked="0" layoutInCell="1" allowOverlap="1">
                <wp:simplePos x="0" y="0"/>
                <wp:positionH relativeFrom="page">
                  <wp:posOffset>3665220</wp:posOffset>
                </wp:positionH>
                <wp:positionV relativeFrom="paragraph">
                  <wp:posOffset>200660</wp:posOffset>
                </wp:positionV>
                <wp:extent cx="713740" cy="176530"/>
                <wp:effectExtent l="0" t="0" r="0" b="0"/>
                <wp:wrapNone/>
                <wp:docPr id="606" name="文本框 389"/>
                <wp:cNvGraphicFramePr/>
                <a:graphic xmlns:a="http://schemas.openxmlformats.org/drawingml/2006/main">
                  <a:graphicData uri="http://schemas.microsoft.com/office/word/2010/wordprocessingShape">
                    <wps:wsp>
                      <wps:cNvSpPr txBox="1"/>
                      <wps:spPr>
                        <a:xfrm>
                          <a:off x="0" y="0"/>
                          <a:ext cx="713740" cy="176530"/>
                        </a:xfrm>
                        <a:prstGeom prst="rect">
                          <a:avLst/>
                        </a:prstGeom>
                        <a:solidFill>
                          <a:srgbClr val="EDEDED"/>
                        </a:solidFill>
                        <a:ln>
                          <a:noFill/>
                        </a:ln>
                      </wps:spPr>
                      <wps:txbx>
                        <w:txbxContent>
                          <w:p>
                            <w:pPr>
                              <w:spacing w:before="0" w:line="264" w:lineRule="exact"/>
                              <w:ind w:left="0" w:right="-29" w:firstLine="0"/>
                              <w:jc w:val="left"/>
                              <w:rPr>
                                <w:rFonts w:ascii="Courier New"/>
                                <w:sz w:val="24"/>
                              </w:rPr>
                            </w:pPr>
                            <w:r>
                              <w:rPr>
                                <w:rFonts w:ascii="Courier New"/>
                                <w:color w:val="333333"/>
                                <w:spacing w:val="-1"/>
                                <w:sz w:val="24"/>
                              </w:rPr>
                              <w:t>dumbidea</w:t>
                            </w:r>
                          </w:p>
                        </w:txbxContent>
                      </wps:txbx>
                      <wps:bodyPr lIns="0" tIns="0" rIns="0" bIns="0" upright="1"/>
                    </wps:wsp>
                  </a:graphicData>
                </a:graphic>
              </wp:anchor>
            </w:drawing>
          </mc:Choice>
          <mc:Fallback>
            <w:pict>
              <v:shape id="文本框 389" o:spid="_x0000_s1026" o:spt="202" type="#_x0000_t202" style="position:absolute;left:0pt;margin-left:288.6pt;margin-top:15.8pt;height:13.9pt;width:56.2pt;mso-position-horizontal-relative:page;z-index:-251638784;mso-width-relative:page;mso-height-relative:page;" fillcolor="#EDEDED" filled="t" stroked="f" coordsize="21600,21600" o:gfxdata="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a5f3r9YAAAAJAQAADwAAAAAAAAABACAA&#10;AAAiAAAAZHJzL2Rvd25yZXYueG1sUEsBAhQAFAAAAAgAh07iQIgMuYfWAQAAngMAAA4AAAAAAAAA&#10;AQAgAAAAJQEAAGRycy9lMm9Eb2MueG1sUEsFBgAAAAAGAAYAWQEAAG0FAAAAAA==&#10;">
                <v:fill on="t" focussize="0,0"/>
                <v:stroke on="f"/>
                <v:imagedata o:title=""/>
                <o:lock v:ext="edit" aspectratio="f"/>
                <v:textbox inset="0mm,0mm,0mm,0mm">
                  <w:txbxContent>
                    <w:p>
                      <w:pPr>
                        <w:spacing w:before="0" w:line="264" w:lineRule="exact"/>
                        <w:ind w:left="0" w:right="-29" w:firstLine="0"/>
                        <w:jc w:val="left"/>
                        <w:rPr>
                          <w:rFonts w:ascii="Courier New"/>
                          <w:sz w:val="24"/>
                        </w:rPr>
                      </w:pPr>
                      <w:r>
                        <w:rPr>
                          <w:rFonts w:ascii="Courier New"/>
                          <w:color w:val="333333"/>
                          <w:spacing w:val="-1"/>
                          <w:sz w:val="24"/>
                        </w:rPr>
                        <w:t>dumbidea</w:t>
                      </w:r>
                    </w:p>
                  </w:txbxContent>
                </v:textbox>
              </v:shape>
            </w:pict>
          </mc:Fallback>
        </mc:AlternateContent>
      </w:r>
      <w:r>
        <w:rPr>
          <w:color w:val="4E443B"/>
          <w:shd w:val="clear" w:color="auto" w:fill="FBFBF9"/>
        </w:rPr>
        <w:t>历史看起来像下面这个样子：</w:t>
      </w:r>
    </w:p>
    <w:p>
      <w:pPr>
        <w:pStyle w:val="6"/>
        <w:spacing w:line="268" w:lineRule="exact"/>
        <w:ind w:left="760"/>
      </w:pPr>
      <w:r>
        <w:br w:type="column"/>
      </w: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分支（即丢</w:t>
      </w:r>
    </w:p>
    <w:p>
      <w:pPr>
        <w:spacing w:after="0" w:line="268" w:lineRule="exact"/>
        <w:sectPr>
          <w:type w:val="continuous"/>
          <w:pgSz w:w="11910" w:h="16840"/>
          <w:pgMar w:top="1580" w:right="0" w:bottom="1260" w:left="1640" w:header="720" w:footer="720" w:gutter="0"/>
          <w:cols w:equalWidth="0" w:num="2">
            <w:col w:w="6514" w:space="40"/>
            <w:col w:w="3716"/>
          </w:cols>
        </w:sectPr>
      </w:pPr>
    </w:p>
    <w:p>
      <w:pPr>
        <w:pStyle w:val="6"/>
        <w:spacing w:before="9"/>
        <w:rPr>
          <w:sz w:val="2"/>
        </w:rPr>
      </w:pPr>
      <w:r>
        <mc:AlternateContent>
          <mc:Choice Requires="wps">
            <w:drawing>
              <wp:anchor distT="0" distB="0" distL="114300" distR="114300" simplePos="0" relativeHeight="251677696" behindDoc="1" locked="0" layoutInCell="1" allowOverlap="1">
                <wp:simplePos x="0" y="0"/>
                <wp:positionH relativeFrom="page">
                  <wp:posOffset>3662680</wp:posOffset>
                </wp:positionH>
                <wp:positionV relativeFrom="page">
                  <wp:posOffset>6774815</wp:posOffset>
                </wp:positionV>
                <wp:extent cx="677545" cy="163195"/>
                <wp:effectExtent l="0" t="0" r="0" b="0"/>
                <wp:wrapNone/>
                <wp:docPr id="604" name="文本框 390"/>
                <wp:cNvGraphicFramePr/>
                <a:graphic xmlns:a="http://schemas.openxmlformats.org/drawingml/2006/main">
                  <a:graphicData uri="http://schemas.microsoft.com/office/word/2010/wordprocessingShape">
                    <wps:wsp>
                      <wps:cNvSpPr txBox="1"/>
                      <wps:spPr>
                        <a:xfrm>
                          <a:off x="0" y="0"/>
                          <a:ext cx="677545" cy="163195"/>
                        </a:xfrm>
                        <a:prstGeom prst="rect">
                          <a:avLst/>
                        </a:prstGeom>
                        <a:solidFill>
                          <a:srgbClr val="EDEDED"/>
                        </a:solidFill>
                        <a:ln>
                          <a:noFill/>
                        </a:ln>
                      </wps:spPr>
                      <wps:txbx>
                        <w:txbxContent>
                          <w:p>
                            <w:pPr>
                              <w:spacing w:before="0" w:line="257" w:lineRule="exact"/>
                              <w:ind w:left="0" w:right="0" w:firstLine="0"/>
                              <w:jc w:val="left"/>
                              <w:rPr>
                                <w:rFonts w:ascii="Courier New"/>
                                <w:sz w:val="24"/>
                              </w:rPr>
                            </w:pPr>
                            <w:r>
                              <w:rPr>
                                <w:rFonts w:ascii="Courier New"/>
                                <w:color w:val="333333"/>
                                <w:sz w:val="24"/>
                              </w:rPr>
                              <w:t>iss91v2</w:t>
                            </w:r>
                          </w:p>
                        </w:txbxContent>
                      </wps:txbx>
                      <wps:bodyPr lIns="0" tIns="0" rIns="0" bIns="0" upright="1"/>
                    </wps:wsp>
                  </a:graphicData>
                </a:graphic>
              </wp:anchor>
            </w:drawing>
          </mc:Choice>
          <mc:Fallback>
            <w:pict>
              <v:shape id="文本框 390" o:spid="_x0000_s1026" o:spt="202" type="#_x0000_t202" style="position:absolute;left:0pt;margin-left:288.4pt;margin-top:533.45pt;height:12.85pt;width:53.35pt;mso-position-horizontal-relative:page;mso-position-vertical-relative:page;z-index:-251638784;mso-width-relative:page;mso-height-relative:page;" fillcolor="#EDEDED" filled="t" stroked="f" coordsize="21600,21600" o:gfxdata="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Z7uVFNkAAAANAQAADwAAAAAAAAABACAA&#10;AAAiAAAAZHJzL2Rvd25yZXYueG1sUEsBAhQAFAAAAAgAh07iQNVyFcHTAQAAngMAAA4AAAAAAAAA&#10;AQAgAAAAKAEAAGRycy9lMm9Eb2MueG1sUEsFBgAAAAAGAAYAWQEAAG0FAAAAAA==&#10;">
                <v:fill on="t" focussize="0,0"/>
                <v:stroke on="f"/>
                <v:imagedata o:title=""/>
                <o:lock v:ext="edit" aspectratio="f"/>
                <v:textbox inset="0mm,0mm,0mm,0mm">
                  <w:txbxContent>
                    <w:p>
                      <w:pPr>
                        <w:spacing w:before="0" w:line="257" w:lineRule="exact"/>
                        <w:ind w:left="0" w:right="0" w:firstLine="0"/>
                        <w:jc w:val="left"/>
                        <w:rPr>
                          <w:rFonts w:ascii="Courier New"/>
                          <w:sz w:val="24"/>
                        </w:rPr>
                      </w:pPr>
                      <w:r>
                        <w:rPr>
                          <w:rFonts w:ascii="Courier New"/>
                          <w:color w:val="333333"/>
                          <w:sz w:val="24"/>
                        </w:rPr>
                        <w:t>iss91v2</w:t>
                      </w:r>
                    </w:p>
                  </w:txbxContent>
                </v:textbox>
              </v:shape>
            </w:pict>
          </mc:Fallback>
        </mc:AlternateContent>
      </w:r>
    </w:p>
    <w:p>
      <w:pPr>
        <w:pStyle w:val="6"/>
        <w:spacing w:line="20" w:lineRule="exact"/>
        <w:ind w:left="4125"/>
        <w:rPr>
          <w:sz w:val="2"/>
        </w:rPr>
      </w:pPr>
      <w:r>
        <w:rPr>
          <w:sz w:val="2"/>
        </w:rPr>
        <mc:AlternateContent>
          <mc:Choice Requires="wpg">
            <w:drawing>
              <wp:inline distT="0" distB="0" distL="114300" distR="114300">
                <wp:extent cx="730885" cy="9525"/>
                <wp:effectExtent l="0" t="0" r="0" b="0"/>
                <wp:docPr id="387" name="组合 391"/>
                <wp:cNvGraphicFramePr/>
                <a:graphic xmlns:a="http://schemas.openxmlformats.org/drawingml/2006/main">
                  <a:graphicData uri="http://schemas.microsoft.com/office/word/2010/wordprocessingGroup">
                    <wpg:wgp>
                      <wpg:cNvGrpSpPr/>
                      <wpg:grpSpPr>
                        <a:xfrm>
                          <a:off x="0" y="0"/>
                          <a:ext cx="730885" cy="9525"/>
                          <a:chOff x="0" y="0"/>
                          <a:chExt cx="1151" cy="15"/>
                        </a:xfrm>
                      </wpg:grpSpPr>
                      <wps:wsp>
                        <wps:cNvPr id="386" name="直线 392"/>
                        <wps:cNvSpPr/>
                        <wps:spPr>
                          <a:xfrm>
                            <a:off x="0" y="7"/>
                            <a:ext cx="1150"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391" o:spid="_x0000_s1026" o:spt="203" style="height:0.75pt;width:57.55pt;" coordsize="1151,15" o:gfxdata="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lWzw30wAAAAMBAAAP&#10;AAAAAAAAAAEAIAAAACIAAABkcnMvZG93bnJldi54bWxQSwECFAAUAAAACACHTuJAcqJmslYCAAAF&#10;BQAADgAAAAAAAAABACAAAAAiAQAAZHJzL2Uyb0RvYy54bWxQSwUGAAAAAAYABgBZAQAA6gUAAAAA&#10;">
                <o:lock v:ext="edit" aspectratio="f"/>
                <v:line id="直线 392" o:spid="_x0000_s1026" o:spt="20" style="position:absolute;left:0;top:7;height:0;width:1150;" filled="f" stroked="t" coordsize="21600,21600" o:gfxdata="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I1vr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w10:wrap type="none"/>
                <w10:anchorlock/>
              </v:group>
            </w:pict>
          </mc:Fallback>
        </mc:AlternateContent>
      </w:r>
    </w:p>
    <w:p>
      <w:pPr>
        <w:pStyle w:val="6"/>
        <w:tabs>
          <w:tab w:val="left" w:pos="5282"/>
        </w:tabs>
        <w:ind w:left="1840"/>
      </w:pPr>
      <w:r>
        <mc:AlternateContent>
          <mc:Choice Requires="wps">
            <w:drawing>
              <wp:anchor distT="0" distB="0" distL="0" distR="0" simplePos="0" relativeHeight="251661312" behindDoc="0" locked="0" layoutInCell="1" allowOverlap="1">
                <wp:simplePos x="0" y="0"/>
                <wp:positionH relativeFrom="page">
                  <wp:posOffset>2520950</wp:posOffset>
                </wp:positionH>
                <wp:positionV relativeFrom="paragraph">
                  <wp:posOffset>204470</wp:posOffset>
                </wp:positionV>
                <wp:extent cx="678180" cy="0"/>
                <wp:effectExtent l="0" t="0" r="0" b="0"/>
                <wp:wrapTopAndBottom/>
                <wp:docPr id="116" name="直线 393"/>
                <wp:cNvGraphicFramePr/>
                <a:graphic xmlns:a="http://schemas.openxmlformats.org/drawingml/2006/main">
                  <a:graphicData uri="http://schemas.microsoft.com/office/word/2010/wordprocessingShape">
                    <wps:wsp>
                      <wps:cNvSpPr/>
                      <wps:spPr>
                        <a:xfrm>
                          <a:off x="0" y="0"/>
                          <a:ext cx="67818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393" o:spid="_x0000_s1026" o:spt="20" style="position:absolute;left:0pt;margin-left:198.5pt;margin-top:16.1pt;height:0pt;width:53.4pt;mso-position-horizontal-relative:page;mso-wrap-distance-bottom:0pt;mso-wrap-distance-top:0pt;z-index:251661312;mso-width-relative:page;mso-height-relative:page;" filled="f" stroked="t" coordsize="21600,21600" o:gfxdata="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lcvk&#10;PtUAAAAJAQAADwAAAAAAAAABACAAAAAiAAAAZHJzL2Rvd25yZXYueG1sUEsBAhQAFAAAAAgAh07i&#10;QDcuTsXsAQAA3gMAAA4AAAAAAAAAAQAgAAAAJAEAAGRycy9lMm9Eb2MueG1sUEsFBgAAAAAGAAYA&#10;WQEAAIIFAAAAAA==&#10;">
                <v:fill on="f" focussize="0,0"/>
                <v:stroke weight="0.72pt" color="#F5F5F5" joinstyle="round"/>
                <v:imagedata o:title=""/>
                <o:lock v:ext="edit" aspectratio="f"/>
                <w10:wrap type="topAndBottom"/>
              </v:line>
            </w:pict>
          </mc:Fallback>
        </mc:AlternateContent>
      </w:r>
      <w:r>
        <mc:AlternateContent>
          <mc:Choice Requires="wpg">
            <w:drawing>
              <wp:anchor distT="0" distB="0" distL="114300" distR="114300" simplePos="0" relativeHeight="251677696" behindDoc="1" locked="0" layoutInCell="1" allowOverlap="1">
                <wp:simplePos x="0" y="0"/>
                <wp:positionH relativeFrom="page">
                  <wp:posOffset>3665220</wp:posOffset>
                </wp:positionH>
                <wp:positionV relativeFrom="paragraph">
                  <wp:posOffset>173990</wp:posOffset>
                </wp:positionV>
                <wp:extent cx="730885" cy="207645"/>
                <wp:effectExtent l="0" t="0" r="0" b="0"/>
                <wp:wrapNone/>
                <wp:docPr id="618" name="组合 394"/>
                <wp:cNvGraphicFramePr/>
                <a:graphic xmlns:a="http://schemas.openxmlformats.org/drawingml/2006/main">
                  <a:graphicData uri="http://schemas.microsoft.com/office/word/2010/wordprocessingGroup">
                    <wpg:wgp>
                      <wpg:cNvGrpSpPr/>
                      <wpg:grpSpPr>
                        <a:xfrm>
                          <a:off x="0" y="0"/>
                          <a:ext cx="730885" cy="207645"/>
                          <a:chOff x="5773" y="275"/>
                          <a:chExt cx="1151" cy="327"/>
                        </a:xfrm>
                      </wpg:grpSpPr>
                      <wps:wsp>
                        <wps:cNvPr id="614" name="直线 395"/>
                        <wps:cNvSpPr/>
                        <wps:spPr>
                          <a:xfrm>
                            <a:off x="5773" y="282"/>
                            <a:ext cx="1150" cy="0"/>
                          </a:xfrm>
                          <a:prstGeom prst="line">
                            <a:avLst/>
                          </a:prstGeom>
                          <a:ln w="9144" cap="flat" cmpd="sng">
                            <a:solidFill>
                              <a:srgbClr val="F5F5F5"/>
                            </a:solidFill>
                            <a:prstDash val="solid"/>
                            <a:headEnd type="none" w="med" len="med"/>
                            <a:tailEnd type="none" w="med" len="med"/>
                          </a:ln>
                        </wps:spPr>
                        <wps:bodyPr upright="1"/>
                      </wps:wsp>
                      <wps:wsp>
                        <wps:cNvPr id="615" name="直线 396"/>
                        <wps:cNvSpPr/>
                        <wps:spPr>
                          <a:xfrm>
                            <a:off x="6169" y="323"/>
                            <a:ext cx="720" cy="0"/>
                          </a:xfrm>
                          <a:prstGeom prst="line">
                            <a:avLst/>
                          </a:prstGeom>
                          <a:ln w="9144" cap="flat" cmpd="sng">
                            <a:solidFill>
                              <a:srgbClr val="F5F5F5"/>
                            </a:solidFill>
                            <a:prstDash val="solid"/>
                            <a:headEnd type="none" w="med" len="med"/>
                            <a:tailEnd type="none" w="med" len="med"/>
                          </a:ln>
                        </wps:spPr>
                        <wps:bodyPr upright="1"/>
                      </wps:wsp>
                      <wps:wsp>
                        <wps:cNvPr id="616" name="直线 397"/>
                        <wps:cNvSpPr/>
                        <wps:spPr>
                          <a:xfrm>
                            <a:off x="6897" y="316"/>
                            <a:ext cx="0" cy="285"/>
                          </a:xfrm>
                          <a:prstGeom prst="line">
                            <a:avLst/>
                          </a:prstGeom>
                          <a:ln w="9144" cap="flat" cmpd="sng">
                            <a:solidFill>
                              <a:srgbClr val="F5F5F5"/>
                            </a:solidFill>
                            <a:prstDash val="solid"/>
                            <a:headEnd type="none" w="med" len="med"/>
                            <a:tailEnd type="none" w="med" len="med"/>
                          </a:ln>
                        </wps:spPr>
                        <wps:bodyPr upright="1"/>
                      </wps:wsp>
                      <wps:wsp>
                        <wps:cNvPr id="617" name="直线 398"/>
                        <wps:cNvSpPr/>
                        <wps:spPr>
                          <a:xfrm>
                            <a:off x="6169" y="594"/>
                            <a:ext cx="720"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394" o:spid="_x0000_s1026" o:spt="203" style="position:absolute;left:0pt;margin-left:288.6pt;margin-top:13.7pt;height:16.35pt;width:57.55pt;mso-position-horizontal-relative:page;z-index:-251638784;mso-width-relative:page;mso-height-relative:page;" coordorigin="5773,275" coordsize="1151,327" o:gfxdata="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">
                <o:lock v:ext="edit" aspectratio="f"/>
                <v:line id="直线 395" o:spid="_x0000_s1026" o:spt="20" style="position:absolute;left:5773;top:282;height:0;width:1150;" filled="f" stroked="t" coordsize="21600,21600" o:gfxdata="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CDhR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396" o:spid="_x0000_s1026" o:spt="20" style="position:absolute;left:6169;top:323;height:0;width:720;" filled="f" stroked="t" coordsize="21600,21600" o:gfxdata="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RJ3K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397" o:spid="_x0000_s1026" o:spt="20" style="position:absolute;left:6897;top:316;height:285;width:0;" filled="f" stroked="t" coordsize="21600,21600" o:gfxdata="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JYDvb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398" o:spid="_x0000_s1026" o:spt="20" style="position:absolute;left:6169;top:594;height:0;width:720;" filled="f" stroked="t" coordsize="21600,21600" o:gfxdata="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2qYm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mc:AlternateContent>
          <mc:Choice Requires="wpg">
            <w:drawing>
              <wp:anchor distT="0" distB="0" distL="114300" distR="114300" simplePos="0" relativeHeight="251677696" behindDoc="1" locked="0" layoutInCell="1" allowOverlap="1">
                <wp:simplePos x="0" y="0"/>
                <wp:positionH relativeFrom="page">
                  <wp:posOffset>2520950</wp:posOffset>
                </wp:positionH>
                <wp:positionV relativeFrom="paragraph">
                  <wp:posOffset>208915</wp:posOffset>
                </wp:positionV>
                <wp:extent cx="678180" cy="370840"/>
                <wp:effectExtent l="0" t="0" r="0" b="0"/>
                <wp:wrapNone/>
                <wp:docPr id="613" name="组合 399"/>
                <wp:cNvGraphicFramePr/>
                <a:graphic xmlns:a="http://schemas.openxmlformats.org/drawingml/2006/main">
                  <a:graphicData uri="http://schemas.microsoft.com/office/word/2010/wordprocessingGroup">
                    <wpg:wgp>
                      <wpg:cNvGrpSpPr/>
                      <wpg:grpSpPr>
                        <a:xfrm>
                          <a:off x="0" y="0"/>
                          <a:ext cx="678180" cy="370840"/>
                          <a:chOff x="3971" y="330"/>
                          <a:chExt cx="1068" cy="584"/>
                        </a:xfrm>
                      </wpg:grpSpPr>
                      <wps:wsp>
                        <wps:cNvPr id="607" name="直线 400"/>
                        <wps:cNvSpPr/>
                        <wps:spPr>
                          <a:xfrm>
                            <a:off x="3971" y="594"/>
                            <a:ext cx="1068" cy="0"/>
                          </a:xfrm>
                          <a:prstGeom prst="line">
                            <a:avLst/>
                          </a:prstGeom>
                          <a:ln w="9144" cap="flat" cmpd="sng">
                            <a:solidFill>
                              <a:srgbClr val="F5F5F5"/>
                            </a:solidFill>
                            <a:prstDash val="solid"/>
                            <a:headEnd type="none" w="med" len="med"/>
                            <a:tailEnd type="none" w="med" len="med"/>
                          </a:ln>
                        </wps:spPr>
                        <wps:bodyPr upright="1"/>
                      </wps:wsp>
                      <wps:wsp>
                        <wps:cNvPr id="608" name="直线 401"/>
                        <wps:cNvSpPr/>
                        <wps:spPr>
                          <a:xfrm>
                            <a:off x="3971" y="635"/>
                            <a:ext cx="717" cy="0"/>
                          </a:xfrm>
                          <a:prstGeom prst="line">
                            <a:avLst/>
                          </a:prstGeom>
                          <a:ln w="9144" cap="flat" cmpd="sng">
                            <a:solidFill>
                              <a:srgbClr val="F5F5F5"/>
                            </a:solidFill>
                            <a:prstDash val="solid"/>
                            <a:headEnd type="none" w="med" len="med"/>
                            <a:tailEnd type="none" w="med" len="med"/>
                          </a:ln>
                        </wps:spPr>
                        <wps:bodyPr upright="1"/>
                      </wps:wsp>
                      <wps:wsp>
                        <wps:cNvPr id="609" name="直线 402"/>
                        <wps:cNvSpPr/>
                        <wps:spPr>
                          <a:xfrm>
                            <a:off x="4695" y="628"/>
                            <a:ext cx="0" cy="285"/>
                          </a:xfrm>
                          <a:prstGeom prst="line">
                            <a:avLst/>
                          </a:prstGeom>
                          <a:ln w="9144" cap="flat" cmpd="sng">
                            <a:solidFill>
                              <a:srgbClr val="F5F5F5"/>
                            </a:solidFill>
                            <a:prstDash val="solid"/>
                            <a:headEnd type="none" w="med" len="med"/>
                            <a:tailEnd type="none" w="med" len="med"/>
                          </a:ln>
                        </wps:spPr>
                        <wps:bodyPr upright="1"/>
                      </wps:wsp>
                      <wps:wsp>
                        <wps:cNvPr id="610" name="直线 403"/>
                        <wps:cNvSpPr/>
                        <wps:spPr>
                          <a:xfrm>
                            <a:off x="3971" y="906"/>
                            <a:ext cx="717" cy="0"/>
                          </a:xfrm>
                          <a:prstGeom prst="line">
                            <a:avLst/>
                          </a:prstGeom>
                          <a:ln w="9144" cap="flat" cmpd="sng">
                            <a:solidFill>
                              <a:srgbClr val="F5F5F5"/>
                            </a:solidFill>
                            <a:prstDash val="solid"/>
                            <a:headEnd type="none" w="med" len="med"/>
                            <a:tailEnd type="none" w="med" len="med"/>
                          </a:ln>
                        </wps:spPr>
                        <wps:bodyPr upright="1"/>
                      </wps:wsp>
                      <wps:wsp>
                        <wps:cNvPr id="611" name="文本框 404"/>
                        <wps:cNvSpPr txBox="1"/>
                        <wps:spPr>
                          <a:xfrm>
                            <a:off x="3970" y="621"/>
                            <a:ext cx="718" cy="278"/>
                          </a:xfrm>
                          <a:prstGeom prst="rect">
                            <a:avLst/>
                          </a:prstGeom>
                          <a:solidFill>
                            <a:srgbClr val="EDEDED"/>
                          </a:solidFill>
                          <a:ln>
                            <a:noFill/>
                          </a:ln>
                        </wps:spPr>
                        <wps:txbx>
                          <w:txbxContent>
                            <w:p>
                              <w:pPr>
                                <w:spacing w:before="12" w:line="265" w:lineRule="exact"/>
                                <w:ind w:left="0" w:right="-15" w:firstLine="0"/>
                                <w:jc w:val="left"/>
                                <w:rPr>
                                  <w:rFonts w:ascii="Courier New"/>
                                  <w:sz w:val="24"/>
                                </w:rPr>
                              </w:pPr>
                              <w:r>
                                <w:rPr>
                                  <w:rFonts w:ascii="Courier New"/>
                                  <w:color w:val="333333"/>
                                  <w:sz w:val="24"/>
                                </w:rPr>
                                <w:t>iss91</w:t>
                              </w:r>
                            </w:p>
                          </w:txbxContent>
                        </wps:txbx>
                        <wps:bodyPr lIns="0" tIns="0" rIns="0" bIns="0" upright="1"/>
                      </wps:wsp>
                      <wps:wsp>
                        <wps:cNvPr id="612" name="文本框 405"/>
                        <wps:cNvSpPr txBox="1"/>
                        <wps:spPr>
                          <a:xfrm>
                            <a:off x="3970" y="330"/>
                            <a:ext cx="1068" cy="278"/>
                          </a:xfrm>
                          <a:prstGeom prst="rect">
                            <a:avLst/>
                          </a:prstGeom>
                          <a:solidFill>
                            <a:srgbClr val="EDEDED"/>
                          </a:solidFill>
                          <a:ln>
                            <a:noFill/>
                          </a:ln>
                        </wps:spPr>
                        <wps:txbx>
                          <w:txbxContent>
                            <w:p>
                              <w:pPr>
                                <w:spacing w:before="0" w:line="264" w:lineRule="exact"/>
                                <w:ind w:left="0" w:right="0" w:firstLine="0"/>
                                <w:jc w:val="left"/>
                                <w:rPr>
                                  <w:rFonts w:ascii="Courier New"/>
                                  <w:sz w:val="24"/>
                                </w:rPr>
                              </w:pPr>
                              <w:r>
                                <w:rPr>
                                  <w:rFonts w:ascii="Courier New"/>
                                  <w:color w:val="333333"/>
                                  <w:sz w:val="24"/>
                                </w:rPr>
                                <w:t>iss91v2</w:t>
                              </w:r>
                            </w:p>
                          </w:txbxContent>
                        </wps:txbx>
                        <wps:bodyPr lIns="0" tIns="0" rIns="0" bIns="0" upright="1"/>
                      </wps:wsp>
                    </wpg:wgp>
                  </a:graphicData>
                </a:graphic>
              </wp:anchor>
            </w:drawing>
          </mc:Choice>
          <mc:Fallback>
            <w:pict>
              <v:group id="组合 399" o:spid="_x0000_s1026" o:spt="203" style="position:absolute;left:0pt;margin-left:198.5pt;margin-top:16.45pt;height:29.2pt;width:53.4pt;mso-position-horizontal-relative:page;z-index:-251638784;mso-width-relative:page;mso-height-relative:page;" coordorigin="3971,330" coordsize="1068,584" o:gfxdata="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">
                <o:lock v:ext="edit" aspectratio="f"/>
                <v:line id="直线 400" o:spid="_x0000_s1026" o:spt="20" style="position:absolute;left:3971;top:594;height:0;width:1068;" filled="f" stroked="t" coordsize="21600,21600" o:gfxdata="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DMPu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401" o:spid="_x0000_s1026" o:spt="20" style="position:absolute;left:3971;top:635;height:0;width:717;" filled="f" stroked="t" coordsize="21600,21600" o:gfxdata="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ecpIm5AAAA3AAA&#10;AA8AAAAAAAAAAQAgAAAAIgAAAGRycy9kb3ducmV2LnhtbFBLAQIUABQAAAAIAIdO4kAzLwWeOwAA&#10;ADkAAAAQAAAAAAAAAAEAIAAAAAgBAABkcnMvc2hhcGV4bWwueG1sUEsFBgAAAAAGAAYAWwEAALID&#10;AAAAAA==&#10;">
                  <v:fill on="f" focussize="0,0"/>
                  <v:stroke weight="0.72pt" color="#F5F5F5" joinstyle="round"/>
                  <v:imagedata o:title=""/>
                  <o:lock v:ext="edit" aspectratio="f"/>
                </v:line>
                <v:line id="直线 402" o:spid="_x0000_s1026" o:spt="20" style="position:absolute;left:4695;top:628;height:285;width:0;" filled="f" stroked="t" coordsize="21600,21600" o:gfxdata="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0AES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403" o:spid="_x0000_s1026" o:spt="20" style="position:absolute;left:3971;top:906;height:0;width:717;" filled="f" stroked="t" coordsize="21600,21600" o:gfxdata="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Mz5S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shape id="文本框 404" o:spid="_x0000_s1026" o:spt="202" type="#_x0000_t202" style="position:absolute;left:3970;top:621;height:278;width:718;" fillcolor="#EDEDED" filled="t" stroked="f" coordsize="21600,21600" o:gfxdata="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NpFqL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12" w:line="265" w:lineRule="exact"/>
                          <w:ind w:left="0" w:right="-15" w:firstLine="0"/>
                          <w:jc w:val="left"/>
                          <w:rPr>
                            <w:rFonts w:ascii="Courier New"/>
                            <w:sz w:val="24"/>
                          </w:rPr>
                        </w:pPr>
                        <w:r>
                          <w:rPr>
                            <w:rFonts w:ascii="Courier New"/>
                            <w:color w:val="333333"/>
                            <w:sz w:val="24"/>
                          </w:rPr>
                          <w:t>iss91</w:t>
                        </w:r>
                      </w:p>
                    </w:txbxContent>
                  </v:textbox>
                </v:shape>
                <v:shape id="文本框 405" o:spid="_x0000_s1026" o:spt="202" type="#_x0000_t202" style="position:absolute;left:3970;top:330;height:278;width:1068;" fillcolor="#EDEDED" filled="t" stroked="f" coordsize="21600,21600" o:gfxdata="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Ajb37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0" w:line="264" w:lineRule="exact"/>
                          <w:ind w:left="0" w:right="0" w:firstLine="0"/>
                          <w:jc w:val="left"/>
                          <w:rPr>
                            <w:rFonts w:ascii="Courier New"/>
                            <w:sz w:val="24"/>
                          </w:rPr>
                        </w:pPr>
                        <w:r>
                          <w:rPr>
                            <w:rFonts w:ascii="Courier New"/>
                            <w:color w:val="333333"/>
                            <w:sz w:val="24"/>
                          </w:rPr>
                          <w:t>iss91v2</w:t>
                        </w:r>
                      </w:p>
                    </w:txbxContent>
                  </v:textbox>
                </v:shape>
              </v:group>
            </w:pict>
          </mc:Fallback>
        </mc:AlternateContent>
      </w:r>
      <w:r>
        <mc:AlternateContent>
          <mc:Choice Requires="wps">
            <w:drawing>
              <wp:anchor distT="0" distB="0" distL="114300" distR="114300" simplePos="0" relativeHeight="251663360" behindDoc="0" locked="0" layoutInCell="1" allowOverlap="1">
                <wp:simplePos x="0" y="0"/>
                <wp:positionH relativeFrom="page">
                  <wp:posOffset>3917315</wp:posOffset>
                </wp:positionH>
                <wp:positionV relativeFrom="paragraph">
                  <wp:posOffset>196215</wp:posOffset>
                </wp:positionV>
                <wp:extent cx="457835" cy="176530"/>
                <wp:effectExtent l="0" t="0" r="0" b="0"/>
                <wp:wrapNone/>
                <wp:docPr id="152" name="文本框 406"/>
                <wp:cNvGraphicFramePr/>
                <a:graphic xmlns:a="http://schemas.openxmlformats.org/drawingml/2006/main">
                  <a:graphicData uri="http://schemas.microsoft.com/office/word/2010/wordprocessingShape">
                    <wps:wsp>
                      <wps:cNvSpPr txBox="1"/>
                      <wps:spPr>
                        <a:xfrm>
                          <a:off x="0" y="0"/>
                          <a:ext cx="457835" cy="176530"/>
                        </a:xfrm>
                        <a:prstGeom prst="rect">
                          <a:avLst/>
                        </a:prstGeom>
                        <a:solidFill>
                          <a:srgbClr val="EDEDED"/>
                        </a:solidFill>
                        <a:ln>
                          <a:noFill/>
                        </a:ln>
                      </wps:spPr>
                      <wps:txbx>
                        <w:txbxContent>
                          <w:p>
                            <w:pPr>
                              <w:spacing w:before="12" w:line="265" w:lineRule="exact"/>
                              <w:ind w:left="0" w:right="0" w:firstLine="0"/>
                              <w:jc w:val="left"/>
                              <w:rPr>
                                <w:rFonts w:ascii="Courier New"/>
                                <w:sz w:val="24"/>
                              </w:rPr>
                            </w:pPr>
                            <w:r>
                              <w:rPr>
                                <w:rFonts w:ascii="Courier New"/>
                                <w:color w:val="333333"/>
                                <w:sz w:val="24"/>
                              </w:rPr>
                              <w:t>iss91</w:t>
                            </w:r>
                          </w:p>
                        </w:txbxContent>
                      </wps:txbx>
                      <wps:bodyPr lIns="0" tIns="0" rIns="0" bIns="0" upright="1"/>
                    </wps:wsp>
                  </a:graphicData>
                </a:graphic>
              </wp:anchor>
            </w:drawing>
          </mc:Choice>
          <mc:Fallback>
            <w:pict>
              <v:shape id="文本框 406" o:spid="_x0000_s1026" o:spt="202" type="#_x0000_t202" style="position:absolute;left:0pt;margin-left:308.45pt;margin-top:15.45pt;height:13.9pt;width:36.05pt;mso-position-horizontal-relative:page;z-index:251663360;mso-width-relative:page;mso-height-relative:page;" fillcolor="#EDEDED" filled="t" stroked="f" coordsize="21600,21600" o:gfxdata="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JBXuTtYAAAAJAQAADwAAAAAAAAABACAA&#10;AAAiAAAAZHJzL2Rvd25yZXYueG1sUEsBAhQAFAAAAAgAh07iQLNH69jWAQAAngMAAA4AAAAAAAAA&#10;AQAgAAAAJQEAAGRycy9lMm9Eb2MueG1sUEsFBgAAAAAGAAYAWQEAAG0FAAAAAA==&#10;">
                <v:fill on="t" focussize="0,0"/>
                <v:stroke on="f"/>
                <v:imagedata o:title=""/>
                <o:lock v:ext="edit" aspectratio="f"/>
                <v:textbox inset="0mm,0mm,0mm,0mm">
                  <w:txbxContent>
                    <w:p>
                      <w:pPr>
                        <w:spacing w:before="12" w:line="265" w:lineRule="exact"/>
                        <w:ind w:left="0" w:right="0" w:firstLine="0"/>
                        <w:jc w:val="left"/>
                        <w:rPr>
                          <w:rFonts w:ascii="Courier New"/>
                          <w:sz w:val="24"/>
                        </w:rPr>
                      </w:pPr>
                      <w:r>
                        <w:rPr>
                          <w:rFonts w:ascii="Courier New"/>
                          <w:color w:val="333333"/>
                          <w:sz w:val="24"/>
                        </w:rPr>
                        <w:t>iss91</w:t>
                      </w:r>
                    </w:p>
                  </w:txbxContent>
                </v:textbox>
              </v:shape>
            </w:pict>
          </mc:Fallback>
        </mc:AlternateContent>
      </w:r>
      <w:r>
        <w:rPr>
          <w:color w:val="4E443B"/>
          <w:shd w:val="clear" w:color="auto" w:fill="FBFBF9"/>
        </w:rPr>
        <w:t>在</w:t>
      </w:r>
      <w:r>
        <w:rPr>
          <w:color w:val="4E443B"/>
          <w:spacing w:val="-52"/>
          <w:shd w:val="clear" w:color="auto" w:fill="FBFBF9"/>
        </w:rPr>
        <w:t xml:space="preserve"> </w:t>
      </w:r>
      <w:r>
        <w:rPr>
          <w:rFonts w:ascii="Arial" w:eastAsia="Arial"/>
          <w:color w:val="4E443B"/>
          <w:shd w:val="clear" w:color="auto" w:fill="FBFBF9"/>
        </w:rPr>
        <w:t>master</w:t>
      </w:r>
      <w:r>
        <w:rPr>
          <w:rFonts w:ascii="Arial" w:eastAsia="Arial"/>
          <w:color w:val="4E443B"/>
          <w:spacing w:val="-7"/>
          <w:shd w:val="clear" w:color="auto" w:fill="FBFBF9"/>
        </w:rPr>
        <w:t xml:space="preserve"> </w:t>
      </w:r>
      <w:r>
        <w:rPr>
          <w:color w:val="4E443B"/>
          <w:shd w:val="clear" w:color="auto" w:fill="FBFBF9"/>
        </w:rPr>
        <w:t>分</w:t>
      </w:r>
      <w:r>
        <w:rPr>
          <w:color w:val="4E443B"/>
          <w:spacing w:val="-3"/>
          <w:shd w:val="clear" w:color="auto" w:fill="FBFBF9"/>
        </w:rPr>
        <w:t>支</w:t>
      </w:r>
      <w:r>
        <w:rPr>
          <w:color w:val="4E443B"/>
          <w:shd w:val="clear" w:color="auto" w:fill="FBFBF9"/>
        </w:rPr>
        <w:t>是</w:t>
      </w:r>
      <w:r>
        <w:rPr>
          <w:color w:val="4E443B"/>
          <w:spacing w:val="-3"/>
          <w:shd w:val="clear" w:color="auto" w:fill="FBFBF9"/>
        </w:rPr>
        <w:t>先</w:t>
      </w:r>
      <w:r>
        <w:rPr>
          <w:color w:val="4E443B"/>
          <w:shd w:val="clear" w:color="auto" w:fill="FBFBF9"/>
        </w:rPr>
        <w:t>合并</w:t>
      </w:r>
      <w:r>
        <w:rPr>
          <w:color w:val="4E443B"/>
        </w:rPr>
        <w:tab/>
      </w:r>
      <w:r>
        <w:rPr>
          <w:color w:val="4E443B"/>
          <w:shd w:val="clear" w:color="auto" w:fill="FBFBF9"/>
        </w:rPr>
        <w:t>分支</w:t>
      </w:r>
    </w:p>
    <w:p>
      <w:pPr>
        <w:pStyle w:val="6"/>
        <w:tabs>
          <w:tab w:val="left" w:pos="3412"/>
        </w:tabs>
        <w:spacing w:after="3" w:line="278" w:lineRule="auto"/>
        <w:ind w:left="1840" w:right="5805"/>
      </w:pPr>
      <w:r>
        <w:rPr>
          <w:color w:val="4E443B"/>
          <w:shd w:val="clear" w:color="auto" w:fill="FBFBF9"/>
        </w:rPr>
        <w:t>切回</w:t>
      </w:r>
      <w:r>
        <w:rPr>
          <w:color w:val="4E443B"/>
        </w:rPr>
        <w:tab/>
      </w:r>
      <w:r>
        <w:rPr>
          <w:color w:val="4E443B"/>
          <w:spacing w:val="-3"/>
          <w:shd w:val="clear" w:color="auto" w:fill="FBFBF9"/>
        </w:rPr>
        <w:t>分</w:t>
      </w:r>
      <w:r>
        <w:rPr>
          <w:color w:val="4E443B"/>
          <w:shd w:val="clear" w:color="auto" w:fill="FBFBF9"/>
        </w:rPr>
        <w:t>支</w:t>
      </w:r>
      <w:r>
        <w:rPr>
          <w:color w:val="4E443B"/>
          <w:spacing w:val="-3"/>
          <w:shd w:val="clear" w:color="auto" w:fill="FBFBF9"/>
        </w:rPr>
        <w:t>合并掉</w:t>
      </w:r>
      <w:r>
        <w:rPr>
          <w:color w:val="4E443B"/>
          <w:shd w:val="clear" w:color="auto" w:fill="FBFBF9"/>
        </w:rPr>
        <w:t>删除</w:t>
      </w:r>
    </w:p>
    <w:p>
      <w:pPr>
        <w:pStyle w:val="6"/>
        <w:spacing w:line="20" w:lineRule="exact"/>
        <w:ind w:left="4120"/>
        <w:rPr>
          <w:sz w:val="2"/>
        </w:rPr>
      </w:pPr>
      <w:r>
        <w:rPr>
          <w:sz w:val="2"/>
        </w:rPr>
        <mc:AlternateContent>
          <mc:Choice Requires="wpg">
            <w:drawing>
              <wp:inline distT="0" distB="0" distL="114300" distR="114300">
                <wp:extent cx="677545" cy="9525"/>
                <wp:effectExtent l="0" t="0" r="0" b="0"/>
                <wp:docPr id="389" name="组合 407"/>
                <wp:cNvGraphicFramePr/>
                <a:graphic xmlns:a="http://schemas.openxmlformats.org/drawingml/2006/main">
                  <a:graphicData uri="http://schemas.microsoft.com/office/word/2010/wordprocessingGroup">
                    <wpg:wgp>
                      <wpg:cNvGrpSpPr/>
                      <wpg:grpSpPr>
                        <a:xfrm>
                          <a:off x="0" y="0"/>
                          <a:ext cx="677545" cy="9525"/>
                          <a:chOff x="0" y="0"/>
                          <a:chExt cx="1067" cy="15"/>
                        </a:xfrm>
                      </wpg:grpSpPr>
                      <wps:wsp>
                        <wps:cNvPr id="388" name="直线 408"/>
                        <wps:cNvSpPr/>
                        <wps:spPr>
                          <a:xfrm>
                            <a:off x="0" y="7"/>
                            <a:ext cx="1066"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407" o:spid="_x0000_s1026" o:spt="203" style="height:0.75pt;width:53.35pt;" coordsize="1067,15" o:gfxdata="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KVsO61AAAAAMBAAAP&#10;AAAAAAAAAAEAIAAAACIAAABkcnMvZG93bnJldi54bWxQSwECFAAUAAAACACHTuJAWCc/AVUCAAAF&#10;BQAADgAAAAAAAAABACAAAAAjAQAAZHJzL2Uyb0RvYy54bWxQSwUGAAAAAAYABgBZAQAA6gUAAAAA&#10;">
                <o:lock v:ext="edit" aspectratio="f"/>
                <v:line id="直线 408" o:spid="_x0000_s1026" o:spt="20" style="position:absolute;left:0;top:7;height:0;width:1066;" filled="f" stroked="t" coordsize="21600,21600" o:gfxdata="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yEEV7gAAADc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w10:wrap type="none"/>
                <w10:anchorlock/>
              </v:group>
            </w:pict>
          </mc:Fallback>
        </mc:AlternateContent>
      </w:r>
    </w:p>
    <w:p>
      <w:pPr>
        <w:pStyle w:val="6"/>
        <w:tabs>
          <w:tab w:val="left" w:pos="5208"/>
        </w:tabs>
        <w:spacing w:after="5" w:line="269" w:lineRule="exact"/>
        <w:ind w:left="1840"/>
      </w:pPr>
      <w:r>
        <w:rPr>
          <w:color w:val="4E443B"/>
          <w:shd w:val="clear" w:color="auto" w:fill="FBFBF9"/>
        </w:rPr>
        <w:t>切回</w:t>
      </w:r>
      <w:r>
        <w:rPr>
          <w:color w:val="4E443B"/>
          <w:spacing w:val="-52"/>
          <w:shd w:val="clear" w:color="auto" w:fill="FBFBF9"/>
        </w:rPr>
        <w:t xml:space="preserve"> </w:t>
      </w:r>
      <w:r>
        <w:rPr>
          <w:rFonts w:ascii="Arial" w:eastAsia="Arial"/>
          <w:color w:val="4E443B"/>
          <w:shd w:val="clear" w:color="auto" w:fill="FBFBF9"/>
        </w:rPr>
        <w:t>master</w:t>
      </w:r>
      <w:r>
        <w:rPr>
          <w:rFonts w:ascii="Arial" w:eastAsia="Arial"/>
          <w:color w:val="4E443B"/>
          <w:spacing w:val="-5"/>
          <w:shd w:val="clear" w:color="auto" w:fill="FBFBF9"/>
        </w:rPr>
        <w:t xml:space="preserve"> </w:t>
      </w:r>
      <w:r>
        <w:rPr>
          <w:color w:val="4E443B"/>
          <w:spacing w:val="-3"/>
          <w:shd w:val="clear" w:color="auto" w:fill="FBFBF9"/>
        </w:rPr>
        <w:t>分</w:t>
      </w:r>
      <w:r>
        <w:rPr>
          <w:color w:val="4E443B"/>
          <w:shd w:val="clear" w:color="auto" w:fill="FBFBF9"/>
        </w:rPr>
        <w:t>支</w:t>
      </w:r>
      <w:r>
        <w:rPr>
          <w:color w:val="4E443B"/>
          <w:spacing w:val="-3"/>
          <w:shd w:val="clear" w:color="auto" w:fill="FBFBF9"/>
        </w:rPr>
        <w:t>再</w:t>
      </w:r>
      <w:r>
        <w:rPr>
          <w:color w:val="4E443B"/>
          <w:shd w:val="clear" w:color="auto" w:fill="FBFBF9"/>
        </w:rPr>
        <w:t>合并</w:t>
      </w:r>
      <w:r>
        <w:rPr>
          <w:color w:val="4E443B"/>
        </w:rPr>
        <w:tab/>
      </w:r>
      <w:r>
        <w:rPr>
          <w:color w:val="4E443B"/>
          <w:shd w:val="clear" w:color="auto" w:fill="FBFBF9"/>
        </w:rPr>
        <w:t>分支</w:t>
      </w:r>
    </w:p>
    <w:p>
      <w:pPr>
        <w:pStyle w:val="6"/>
        <w:spacing w:line="20" w:lineRule="exact"/>
        <w:ind w:left="4120"/>
        <w:rPr>
          <w:sz w:val="2"/>
        </w:rPr>
      </w:pPr>
      <w:r>
        <w:rPr>
          <w:sz w:val="2"/>
        </w:rPr>
        <mc:AlternateContent>
          <mc:Choice Requires="wpg">
            <w:drawing>
              <wp:inline distT="0" distB="0" distL="114300" distR="114300">
                <wp:extent cx="677545" cy="9525"/>
                <wp:effectExtent l="0" t="0" r="0" b="0"/>
                <wp:docPr id="391" name="组合 409"/>
                <wp:cNvGraphicFramePr/>
                <a:graphic xmlns:a="http://schemas.openxmlformats.org/drawingml/2006/main">
                  <a:graphicData uri="http://schemas.microsoft.com/office/word/2010/wordprocessingGroup">
                    <wpg:wgp>
                      <wpg:cNvGrpSpPr/>
                      <wpg:grpSpPr>
                        <a:xfrm>
                          <a:off x="0" y="0"/>
                          <a:ext cx="677545" cy="9525"/>
                          <a:chOff x="0" y="0"/>
                          <a:chExt cx="1067" cy="15"/>
                        </a:xfrm>
                      </wpg:grpSpPr>
                      <wps:wsp>
                        <wps:cNvPr id="390" name="直线 410"/>
                        <wps:cNvSpPr/>
                        <wps:spPr>
                          <a:xfrm>
                            <a:off x="0" y="7"/>
                            <a:ext cx="1066"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409" o:spid="_x0000_s1026" o:spt="203" style="height:0.75pt;width:53.35pt;" coordsize="1067,15" o:gfxdata="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KVsO61AAAAAMBAAAP&#10;AAAAAAAAAAEAIAAAACIAAABkcnMvZG93bnJldi54bWxQSwECFAAUAAAACACHTuJAQYR9kFUCAAAF&#10;BQAADgAAAAAAAAABACAAAAAjAQAAZHJzL2Uyb0RvYy54bWxQSwUGAAAAAAYABgBZAQAA6gUAAAAA&#10;">
                <o:lock v:ext="edit" aspectratio="f"/>
                <v:line id="直线 410" o:spid="_x0000_s1026" o:spt="20" style="position:absolute;left:0;top:7;height:0;width:1066;" filled="f" stroked="t" coordsize="21600,21600" o:gfxdata="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8jp6M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w10:wrap type="none"/>
                <w10:anchorlock/>
              </v:group>
            </w:pict>
          </mc:Fallback>
        </mc:AlternateContent>
      </w:r>
    </w:p>
    <w:p>
      <w:pPr>
        <w:spacing w:after="0" w:line="20" w:lineRule="exact"/>
        <w:rPr>
          <w:sz w:val="2"/>
        </w:rPr>
        <w:sectPr>
          <w:type w:val="continuous"/>
          <w:pgSz w:w="11910" w:h="16840"/>
          <w:pgMar w:top="1580" w:right="0" w:bottom="1260" w:left="1640" w:header="720" w:footer="720" w:gutter="0"/>
          <w:cols w:space="720" w:num="1"/>
        </w:sectPr>
      </w:pPr>
    </w:p>
    <w:p>
      <w:pPr>
        <w:pStyle w:val="6"/>
        <w:rPr>
          <w:sz w:val="3"/>
        </w:rPr>
      </w:pPr>
    </w:p>
    <w:p>
      <w:pPr>
        <w:pStyle w:val="6"/>
        <w:ind w:left="1840"/>
        <w:rPr>
          <w:sz w:val="20"/>
        </w:rPr>
      </w:pPr>
      <w:r>
        <w:rPr>
          <w:sz w:val="20"/>
        </w:rPr>
        <w:drawing>
          <wp:inline distT="0" distB="0" distL="0" distR="0">
            <wp:extent cx="4852035" cy="5257800"/>
            <wp:effectExtent l="0" t="0" r="0" b="0"/>
            <wp:docPr id="4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7.png"/>
                    <pic:cNvPicPr>
                      <a:picLocks noChangeAspect="1"/>
                    </pic:cNvPicPr>
                  </pic:nvPicPr>
                  <pic:blipFill>
                    <a:blip r:embed="rId33" cstate="print"/>
                    <a:stretch>
                      <a:fillRect/>
                    </a:stretch>
                  </pic:blipFill>
                  <pic:spPr>
                    <a:xfrm>
                      <a:off x="0" y="0"/>
                      <a:ext cx="4852176" cy="5257800"/>
                    </a:xfrm>
                    <a:prstGeom prst="rect">
                      <a:avLst/>
                    </a:prstGeom>
                  </pic:spPr>
                </pic:pic>
              </a:graphicData>
            </a:graphic>
          </wp:inline>
        </w:drawing>
      </w:r>
    </w:p>
    <w:p>
      <w:pPr>
        <w:pStyle w:val="3"/>
        <w:numPr>
          <w:ilvl w:val="2"/>
          <w:numId w:val="9"/>
        </w:numPr>
        <w:tabs>
          <w:tab w:val="left" w:pos="1714"/>
        </w:tabs>
        <w:spacing w:before="0" w:after="0" w:line="371" w:lineRule="exact"/>
        <w:ind w:left="1713" w:right="0" w:hanging="420"/>
        <w:jc w:val="left"/>
      </w:pPr>
      <w:r>
        <w:rPr>
          <w:shd w:val="clear" w:color="auto" w:fill="FBFBF9"/>
        </w:rPr>
        <w:t>分支本质</w:t>
      </w:r>
    </w:p>
    <w:p>
      <w:pPr>
        <w:spacing w:before="0" w:line="338" w:lineRule="exact"/>
        <w:ind w:left="1420" w:right="0" w:firstLine="0"/>
        <w:jc w:val="left"/>
        <w:rPr>
          <w:sz w:val="21"/>
        </w:rPr>
      </w:pPr>
      <w:r>
        <w:rPr>
          <w:rFonts w:ascii="Arial" w:eastAsia="Arial"/>
          <w:b/>
          <w:color w:val="FF0000"/>
          <w:sz w:val="21"/>
          <w:shd w:val="clear" w:color="auto" w:fill="FBFBF9"/>
        </w:rPr>
        <w:t xml:space="preserve">Git </w:t>
      </w:r>
      <w:r>
        <w:rPr>
          <w:rFonts w:hint="eastAsia" w:ascii="Microsoft JhengHei" w:eastAsia="Microsoft JhengHei"/>
          <w:b/>
          <w:color w:val="FF0000"/>
          <w:sz w:val="21"/>
          <w:shd w:val="clear" w:color="auto" w:fill="FBFBF9"/>
        </w:rPr>
        <w:t>的分支，其实本质上仅仅是指向提交对象的可变指针</w:t>
      </w:r>
      <w:r>
        <w:rPr>
          <w:color w:val="4E443B"/>
          <w:sz w:val="21"/>
          <w:shd w:val="clear" w:color="auto" w:fill="FBFBF9"/>
        </w:rPr>
        <w:t xml:space="preserve">。 </w:t>
      </w:r>
      <w:r>
        <w:rPr>
          <w:rFonts w:ascii="Arial" w:eastAsia="Arial"/>
          <w:color w:val="4E443B"/>
          <w:sz w:val="21"/>
          <w:shd w:val="clear" w:color="auto" w:fill="FBFBF9"/>
        </w:rPr>
        <w:t xml:space="preserve">Git </w:t>
      </w:r>
      <w:r>
        <w:rPr>
          <w:color w:val="4E443B"/>
          <w:sz w:val="21"/>
          <w:shd w:val="clear" w:color="auto" w:fill="FBFBF9"/>
        </w:rPr>
        <w:t>的默认分支</w:t>
      </w:r>
    </w:p>
    <w:p>
      <w:pPr>
        <w:spacing w:after="0" w:line="338" w:lineRule="exact"/>
        <w:jc w:val="left"/>
        <w:rPr>
          <w:sz w:val="21"/>
        </w:rPr>
        <w:sectPr>
          <w:pgSz w:w="11910" w:h="16840"/>
          <w:pgMar w:top="1620" w:right="0" w:bottom="1260" w:left="1640" w:header="850" w:footer="1064" w:gutter="0"/>
          <w:cols w:space="720" w:num="1"/>
        </w:sectPr>
      </w:pPr>
    </w:p>
    <w:p>
      <w:pPr>
        <w:pStyle w:val="6"/>
        <w:spacing w:line="255" w:lineRule="exact"/>
        <w:ind w:left="1000"/>
      </w:pPr>
      <w:r>
        <mc:AlternateContent>
          <mc:Choice Requires="wps">
            <w:drawing>
              <wp:anchor distT="0" distB="0" distL="114300" distR="114300" simplePos="0" relativeHeight="251664384" behindDoc="0" locked="0" layoutInCell="1" allowOverlap="1">
                <wp:simplePos x="0" y="0"/>
                <wp:positionH relativeFrom="page">
                  <wp:posOffset>1985645</wp:posOffset>
                </wp:positionH>
                <wp:positionV relativeFrom="paragraph">
                  <wp:posOffset>-6350</wp:posOffset>
                </wp:positionV>
                <wp:extent cx="3467735" cy="379730"/>
                <wp:effectExtent l="0" t="0" r="0" b="0"/>
                <wp:wrapNone/>
                <wp:docPr id="191" name="文本框 411"/>
                <wp:cNvGraphicFramePr/>
                <a:graphic xmlns:a="http://schemas.openxmlformats.org/drawingml/2006/main">
                  <a:graphicData uri="http://schemas.microsoft.com/office/word/2010/wordprocessingShape">
                    <wps:wsp>
                      <wps:cNvSpPr txBox="1"/>
                      <wps:spPr>
                        <a:xfrm>
                          <a:off x="0" y="0"/>
                          <a:ext cx="3467735" cy="379730"/>
                        </a:xfrm>
                        <a:prstGeom prst="rect">
                          <a:avLst/>
                        </a:prstGeom>
                        <a:noFill/>
                        <a:ln>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1"/>
                              <w:gridCol w:w="653"/>
                              <w:gridCol w:w="209"/>
                              <w:gridCol w:w="43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6" w:hRule="atLeast"/>
                              </w:trPr>
                              <w:tc>
                                <w:tcPr>
                                  <w:tcW w:w="211" w:type="dxa"/>
                                  <w:tcBorders>
                                    <w:bottom w:val="single" w:color="F5F5F5" w:sz="6" w:space="0"/>
                                  </w:tcBorders>
                                  <w:shd w:val="clear" w:color="auto" w:fill="FBFBF9"/>
                                </w:tcPr>
                                <w:p>
                                  <w:pPr>
                                    <w:pStyle w:val="11"/>
                                    <w:rPr>
                                      <w:rFonts w:ascii="Times New Roman"/>
                                      <w:sz w:val="20"/>
                                    </w:rPr>
                                  </w:pPr>
                                </w:p>
                              </w:tc>
                              <w:tc>
                                <w:tcPr>
                                  <w:tcW w:w="862" w:type="dxa"/>
                                  <w:gridSpan w:val="2"/>
                                  <w:tcBorders>
                                    <w:top w:val="single" w:color="F5F5F5" w:sz="6" w:space="0"/>
                                    <w:bottom w:val="single" w:color="F5F5F5" w:sz="6" w:space="0"/>
                                  </w:tcBorders>
                                  <w:shd w:val="clear" w:color="auto" w:fill="EDEDED"/>
                                </w:tcPr>
                                <w:p>
                                  <w:pPr>
                                    <w:pStyle w:val="11"/>
                                    <w:spacing w:line="264" w:lineRule="exact"/>
                                    <w:ind w:left="7" w:right="-15"/>
                                    <w:rPr>
                                      <w:rFonts w:ascii="Courier New"/>
                                      <w:sz w:val="24"/>
                                    </w:rPr>
                                  </w:pPr>
                                  <w:r>
                                    <w:rPr>
                                      <w:rFonts w:ascii="Courier New"/>
                                      <w:color w:val="333333"/>
                                      <w:sz w:val="24"/>
                                    </w:rPr>
                                    <w:t>master</w:t>
                                  </w:r>
                                </w:p>
                              </w:tc>
                              <w:tc>
                                <w:tcPr>
                                  <w:tcW w:w="4381" w:type="dxa"/>
                                  <w:shd w:val="clear" w:color="auto" w:fill="FBFBF9"/>
                                </w:tcPr>
                                <w:p>
                                  <w:pPr>
                                    <w:pStyle w:val="11"/>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6" w:hRule="atLeast"/>
                              </w:trPr>
                              <w:tc>
                                <w:tcPr>
                                  <w:tcW w:w="864" w:type="dxa"/>
                                  <w:gridSpan w:val="2"/>
                                  <w:tcBorders>
                                    <w:top w:val="single" w:color="F5F5F5" w:sz="6" w:space="0"/>
                                    <w:bottom w:val="single" w:color="F5F5F5" w:sz="6" w:space="0"/>
                                  </w:tcBorders>
                                  <w:shd w:val="clear" w:color="auto" w:fill="EDEDED"/>
                                </w:tcPr>
                                <w:p>
                                  <w:pPr>
                                    <w:pStyle w:val="11"/>
                                    <w:spacing w:line="236" w:lineRule="exact"/>
                                    <w:ind w:left="7" w:right="-15"/>
                                    <w:rPr>
                                      <w:rFonts w:ascii="Courier New"/>
                                      <w:sz w:val="24"/>
                                    </w:rPr>
                                  </w:pPr>
                                  <w:r>
                                    <w:rPr>
                                      <w:rFonts w:ascii="Courier New"/>
                                      <w:color w:val="333333"/>
                                      <w:sz w:val="24"/>
                                    </w:rPr>
                                    <w:t>master</w:t>
                                  </w:r>
                                </w:p>
                              </w:tc>
                              <w:tc>
                                <w:tcPr>
                                  <w:tcW w:w="4590" w:type="dxa"/>
                                  <w:gridSpan w:val="2"/>
                                  <w:shd w:val="clear" w:color="auto" w:fill="FBFBF9"/>
                                </w:tcPr>
                                <w:p>
                                  <w:pPr>
                                    <w:pStyle w:val="11"/>
                                    <w:spacing w:line="236" w:lineRule="exact"/>
                                    <w:ind w:left="79" w:right="-15"/>
                                    <w:rPr>
                                      <w:sz w:val="21"/>
                                    </w:rPr>
                                  </w:pPr>
                                  <w:r>
                                    <w:rPr>
                                      <w:color w:val="4E443B"/>
                                      <w:spacing w:val="-3"/>
                                      <w:sz w:val="21"/>
                                    </w:rPr>
                                    <w:t>分支。 它会在每次的提交操作中自动向前移动。</w:t>
                                  </w:r>
                                </w:p>
                              </w:tc>
                            </w:tr>
                          </w:tbl>
                          <w:p>
                            <w:pPr>
                              <w:pStyle w:val="6"/>
                            </w:pPr>
                          </w:p>
                        </w:txbxContent>
                      </wps:txbx>
                      <wps:bodyPr lIns="0" tIns="0" rIns="0" bIns="0" upright="1"/>
                    </wps:wsp>
                  </a:graphicData>
                </a:graphic>
              </wp:anchor>
            </w:drawing>
          </mc:Choice>
          <mc:Fallback>
            <w:pict>
              <v:shape id="文本框 411" o:spid="_x0000_s1026" o:spt="202" type="#_x0000_t202" style="position:absolute;left:0pt;margin-left:156.35pt;margin-top:-0.5pt;height:29.9pt;width:273.05pt;mso-position-horizontal-relative:page;z-index:251664384;mso-width-relative:page;mso-height-relative:page;" filled="f" stroked="f" coordsize="21600,21600" o:gfxdata="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PcGwFDYAAAACQEAAA8AAAAAAAAAAQAgAAAAIgAAAGRycy9kb3ducmV2Lnht&#10;bFBLAQIUABQAAAAIAIdO4kDHFazFwAEAAHYDAAAOAAAAAAAAAAEAIAAAACcBAABkcnMvZTJvRG9j&#10;LnhtbFBLBQYAAAAABgAGAFkBAABZBQAAAAA=&#10;">
                <v:fill on="f" focussize="0,0"/>
                <v:stroke on="f"/>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11"/>
                        <w:gridCol w:w="653"/>
                        <w:gridCol w:w="209"/>
                        <w:gridCol w:w="43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6" w:hRule="atLeast"/>
                        </w:trPr>
                        <w:tc>
                          <w:tcPr>
                            <w:tcW w:w="211" w:type="dxa"/>
                            <w:tcBorders>
                              <w:bottom w:val="single" w:color="F5F5F5" w:sz="6" w:space="0"/>
                            </w:tcBorders>
                            <w:shd w:val="clear" w:color="auto" w:fill="FBFBF9"/>
                          </w:tcPr>
                          <w:p>
                            <w:pPr>
                              <w:pStyle w:val="11"/>
                              <w:rPr>
                                <w:rFonts w:ascii="Times New Roman"/>
                                <w:sz w:val="20"/>
                              </w:rPr>
                            </w:pPr>
                          </w:p>
                        </w:tc>
                        <w:tc>
                          <w:tcPr>
                            <w:tcW w:w="862" w:type="dxa"/>
                            <w:gridSpan w:val="2"/>
                            <w:tcBorders>
                              <w:top w:val="single" w:color="F5F5F5" w:sz="6" w:space="0"/>
                              <w:bottom w:val="single" w:color="F5F5F5" w:sz="6" w:space="0"/>
                            </w:tcBorders>
                            <w:shd w:val="clear" w:color="auto" w:fill="EDEDED"/>
                          </w:tcPr>
                          <w:p>
                            <w:pPr>
                              <w:pStyle w:val="11"/>
                              <w:spacing w:line="264" w:lineRule="exact"/>
                              <w:ind w:left="7" w:right="-15"/>
                              <w:rPr>
                                <w:rFonts w:ascii="Courier New"/>
                                <w:sz w:val="24"/>
                              </w:rPr>
                            </w:pPr>
                            <w:r>
                              <w:rPr>
                                <w:rFonts w:ascii="Courier New"/>
                                <w:color w:val="333333"/>
                                <w:sz w:val="24"/>
                              </w:rPr>
                              <w:t>master</w:t>
                            </w:r>
                          </w:p>
                        </w:tc>
                        <w:tc>
                          <w:tcPr>
                            <w:tcW w:w="4381" w:type="dxa"/>
                            <w:shd w:val="clear" w:color="auto" w:fill="FBFBF9"/>
                          </w:tcPr>
                          <w:p>
                            <w:pPr>
                              <w:pStyle w:val="11"/>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6" w:hRule="atLeast"/>
                        </w:trPr>
                        <w:tc>
                          <w:tcPr>
                            <w:tcW w:w="864" w:type="dxa"/>
                            <w:gridSpan w:val="2"/>
                            <w:tcBorders>
                              <w:top w:val="single" w:color="F5F5F5" w:sz="6" w:space="0"/>
                              <w:bottom w:val="single" w:color="F5F5F5" w:sz="6" w:space="0"/>
                            </w:tcBorders>
                            <w:shd w:val="clear" w:color="auto" w:fill="EDEDED"/>
                          </w:tcPr>
                          <w:p>
                            <w:pPr>
                              <w:pStyle w:val="11"/>
                              <w:spacing w:line="236" w:lineRule="exact"/>
                              <w:ind w:left="7" w:right="-15"/>
                              <w:rPr>
                                <w:rFonts w:ascii="Courier New"/>
                                <w:sz w:val="24"/>
                              </w:rPr>
                            </w:pPr>
                            <w:r>
                              <w:rPr>
                                <w:rFonts w:ascii="Courier New"/>
                                <w:color w:val="333333"/>
                                <w:sz w:val="24"/>
                              </w:rPr>
                              <w:t>master</w:t>
                            </w:r>
                          </w:p>
                        </w:tc>
                        <w:tc>
                          <w:tcPr>
                            <w:tcW w:w="4590" w:type="dxa"/>
                            <w:gridSpan w:val="2"/>
                            <w:shd w:val="clear" w:color="auto" w:fill="FBFBF9"/>
                          </w:tcPr>
                          <w:p>
                            <w:pPr>
                              <w:pStyle w:val="11"/>
                              <w:spacing w:line="236" w:lineRule="exact"/>
                              <w:ind w:left="79" w:right="-15"/>
                              <w:rPr>
                                <w:sz w:val="21"/>
                              </w:rPr>
                            </w:pPr>
                            <w:r>
                              <w:rPr>
                                <w:color w:val="4E443B"/>
                                <w:spacing w:val="-3"/>
                                <w:sz w:val="21"/>
                              </w:rPr>
                              <w:t>分支。 它会在每次的提交操作中自动向前移动。</w:t>
                            </w:r>
                          </w:p>
                        </w:tc>
                      </w:tr>
                    </w:tbl>
                    <w:p>
                      <w:pPr>
                        <w:pStyle w:val="6"/>
                      </w:pPr>
                    </w:p>
                  </w:txbxContent>
                </v:textbox>
              </v:shape>
            </w:pict>
          </mc:Fallback>
        </mc:AlternateContent>
      </w:r>
      <w:r>
        <w:rPr>
          <w:color w:val="4E443B"/>
          <w:shd w:val="clear" w:color="auto" w:fill="FBFBF9"/>
        </w:rPr>
        <w:t>名字是</w:t>
      </w:r>
    </w:p>
    <w:p>
      <w:pPr>
        <w:pStyle w:val="6"/>
        <w:spacing w:before="43"/>
        <w:ind w:left="1000"/>
      </w:pPr>
      <w:r>
        <w:rPr>
          <w:color w:val="4E443B"/>
          <w:shd w:val="clear" w:color="auto" w:fill="FBFBF9"/>
        </w:rPr>
        <w:t>象的</w:t>
      </w:r>
    </w:p>
    <w:p>
      <w:pPr>
        <w:pStyle w:val="10"/>
        <w:numPr>
          <w:ilvl w:val="1"/>
          <w:numId w:val="9"/>
        </w:numPr>
        <w:tabs>
          <w:tab w:val="left" w:pos="1421"/>
        </w:tabs>
        <w:spacing w:before="61" w:after="0" w:line="240" w:lineRule="auto"/>
        <w:ind w:left="1420" w:right="0" w:hanging="269"/>
        <w:jc w:val="left"/>
        <w:rPr>
          <w:b/>
          <w:sz w:val="18"/>
        </w:rPr>
      </w:pPr>
      <w:r>
        <w:rPr>
          <w:b/>
          <w:sz w:val="18"/>
        </w:rPr>
        <w:t>注意</w:t>
      </w:r>
    </w:p>
    <w:p>
      <w:pPr>
        <w:pStyle w:val="10"/>
        <w:numPr>
          <w:ilvl w:val="0"/>
          <w:numId w:val="10"/>
        </w:numPr>
        <w:tabs>
          <w:tab w:val="left" w:pos="1022"/>
        </w:tabs>
        <w:spacing w:before="0" w:after="0" w:line="255" w:lineRule="exact"/>
        <w:ind w:left="1021" w:right="0" w:hanging="264"/>
        <w:jc w:val="left"/>
        <w:rPr>
          <w:rFonts w:hint="eastAsia" w:ascii="宋体" w:eastAsia="宋体"/>
          <w:sz w:val="21"/>
        </w:rPr>
      </w:pPr>
      <w:r>
        <w:rPr>
          <w:rFonts w:hint="eastAsia" w:ascii="宋体" w:eastAsia="宋体"/>
          <w:color w:val="4E443B"/>
          <w:w w:val="100"/>
          <w:sz w:val="21"/>
          <w:shd w:val="clear" w:color="auto" w:fill="FBFBF9"/>
        </w:rPr>
        <w:br w:type="column"/>
      </w:r>
      <w:r>
        <w:rPr>
          <w:rFonts w:hint="eastAsia" w:ascii="宋体" w:eastAsia="宋体"/>
          <w:color w:val="4E443B"/>
          <w:spacing w:val="-8"/>
          <w:sz w:val="21"/>
          <w:shd w:val="clear" w:color="auto" w:fill="FBFBF9"/>
        </w:rPr>
        <w:t>在多次提交操作之后，你其实已经有一个指向最后那个提交对</w:t>
      </w:r>
    </w:p>
    <w:p>
      <w:pPr>
        <w:pStyle w:val="6"/>
        <w:rPr>
          <w:sz w:val="20"/>
        </w:rPr>
      </w:pPr>
    </w:p>
    <w:p>
      <w:pPr>
        <w:pStyle w:val="6"/>
        <w:rPr>
          <w:sz w:val="20"/>
        </w:rPr>
      </w:pPr>
    </w:p>
    <w:p>
      <w:pPr>
        <w:pStyle w:val="6"/>
        <w:rPr>
          <w:sz w:val="22"/>
        </w:rPr>
      </w:pPr>
    </w:p>
    <w:p>
      <w:pPr>
        <w:spacing w:before="1"/>
        <w:ind w:left="15" w:right="0" w:firstLine="0"/>
        <w:jc w:val="left"/>
        <w:rPr>
          <w:sz w:val="18"/>
        </w:rPr>
      </w:pPr>
      <w:r>
        <w:rPr>
          <w:rFonts w:ascii="Arial" w:hAnsi="Arial" w:eastAsia="Arial"/>
          <w:color w:val="4E443B"/>
          <w:sz w:val="18"/>
          <w:shd w:val="clear" w:color="auto" w:fill="FBFBF9"/>
        </w:rPr>
        <w:t xml:space="preserve">Git </w:t>
      </w:r>
      <w:r>
        <w:rPr>
          <w:color w:val="4E443B"/>
          <w:sz w:val="18"/>
          <w:shd w:val="clear" w:color="auto" w:fill="FBFBF9"/>
        </w:rPr>
        <w:t xml:space="preserve">的 </w:t>
      </w:r>
      <w:r>
        <w:rPr>
          <w:rFonts w:ascii="Arial" w:hAnsi="Arial" w:eastAsia="Arial"/>
          <w:color w:val="4E443B"/>
          <w:sz w:val="18"/>
          <w:shd w:val="clear" w:color="auto" w:fill="FBFBF9"/>
        </w:rPr>
        <w:t xml:space="preserve">“master” </w:t>
      </w:r>
      <w:r>
        <w:rPr>
          <w:color w:val="4E443B"/>
          <w:sz w:val="18"/>
          <w:shd w:val="clear" w:color="auto" w:fill="FBFBF9"/>
        </w:rPr>
        <w:t>分支并不是一个特殊分支。 它就跟其它分支完全没有区别。 之所</w:t>
      </w:r>
    </w:p>
    <w:p>
      <w:pPr>
        <w:spacing w:after="0"/>
        <w:jc w:val="left"/>
        <w:rPr>
          <w:sz w:val="18"/>
        </w:rPr>
        <w:sectPr>
          <w:type w:val="continuous"/>
          <w:pgSz w:w="11910" w:h="16840"/>
          <w:pgMar w:top="1580" w:right="0" w:bottom="1260" w:left="1640" w:header="720" w:footer="720" w:gutter="0"/>
          <w:cols w:equalWidth="0" w:num="2">
            <w:col w:w="1786" w:space="40"/>
            <w:col w:w="8444"/>
          </w:cols>
        </w:sectPr>
      </w:pPr>
    </w:p>
    <w:p>
      <w:pPr>
        <w:spacing w:before="76" w:line="326" w:lineRule="auto"/>
        <w:ind w:left="1571" w:right="1798" w:firstLine="0"/>
        <w:jc w:val="left"/>
        <w:rPr>
          <w:sz w:val="18"/>
        </w:rPr>
      </w:pPr>
      <w:r>
        <mc:AlternateContent>
          <mc:Choice Requires="wpg">
            <w:drawing>
              <wp:anchor distT="0" distB="0" distL="114300" distR="114300" simplePos="0" relativeHeight="251677696" behindDoc="1" locked="0" layoutInCell="1" allowOverlap="1">
                <wp:simplePos x="0" y="0"/>
                <wp:positionH relativeFrom="page">
                  <wp:posOffset>2038985</wp:posOffset>
                </wp:positionH>
                <wp:positionV relativeFrom="paragraph">
                  <wp:posOffset>48260</wp:posOffset>
                </wp:positionV>
                <wp:extent cx="2852420" cy="155575"/>
                <wp:effectExtent l="0" t="0" r="0" b="0"/>
                <wp:wrapNone/>
                <wp:docPr id="631" name="组合 412"/>
                <wp:cNvGraphicFramePr/>
                <a:graphic xmlns:a="http://schemas.openxmlformats.org/drawingml/2006/main">
                  <a:graphicData uri="http://schemas.microsoft.com/office/word/2010/wordprocessingGroup">
                    <wpg:wgp>
                      <wpg:cNvGrpSpPr/>
                      <wpg:grpSpPr>
                        <a:xfrm>
                          <a:off x="0" y="0"/>
                          <a:ext cx="2852420" cy="155575"/>
                          <a:chOff x="3212" y="76"/>
                          <a:chExt cx="4492" cy="245"/>
                        </a:xfrm>
                      </wpg:grpSpPr>
                      <wps:wsp>
                        <wps:cNvPr id="626" name="矩形 413"/>
                        <wps:cNvSpPr/>
                        <wps:spPr>
                          <a:xfrm>
                            <a:off x="3211" y="76"/>
                            <a:ext cx="3664" cy="245"/>
                          </a:xfrm>
                          <a:prstGeom prst="rect">
                            <a:avLst/>
                          </a:prstGeom>
                          <a:solidFill>
                            <a:srgbClr val="FBFBF9"/>
                          </a:solidFill>
                          <a:ln>
                            <a:noFill/>
                          </a:ln>
                        </wps:spPr>
                        <wps:bodyPr upright="1"/>
                      </wps:wsp>
                      <wps:wsp>
                        <wps:cNvPr id="627" name="矩形 414"/>
                        <wps:cNvSpPr/>
                        <wps:spPr>
                          <a:xfrm>
                            <a:off x="6889" y="90"/>
                            <a:ext cx="814" cy="216"/>
                          </a:xfrm>
                          <a:prstGeom prst="rect">
                            <a:avLst/>
                          </a:prstGeom>
                          <a:solidFill>
                            <a:srgbClr val="EDEDED"/>
                          </a:solidFill>
                          <a:ln>
                            <a:noFill/>
                          </a:ln>
                        </wps:spPr>
                        <wps:bodyPr upright="1"/>
                      </wps:wsp>
                      <wps:wsp>
                        <wps:cNvPr id="628" name="直线 415"/>
                        <wps:cNvSpPr/>
                        <wps:spPr>
                          <a:xfrm>
                            <a:off x="6889" y="107"/>
                            <a:ext cx="814" cy="0"/>
                          </a:xfrm>
                          <a:prstGeom prst="line">
                            <a:avLst/>
                          </a:prstGeom>
                          <a:ln w="9144" cap="flat" cmpd="sng">
                            <a:solidFill>
                              <a:srgbClr val="F5F5F5"/>
                            </a:solidFill>
                            <a:prstDash val="solid"/>
                            <a:headEnd type="none" w="med" len="med"/>
                            <a:tailEnd type="none" w="med" len="med"/>
                          </a:ln>
                        </wps:spPr>
                        <wps:bodyPr upright="1"/>
                      </wps:wsp>
                      <wps:wsp>
                        <wps:cNvPr id="629" name="直线 416"/>
                        <wps:cNvSpPr/>
                        <wps:spPr>
                          <a:xfrm>
                            <a:off x="6882" y="100"/>
                            <a:ext cx="0" cy="221"/>
                          </a:xfrm>
                          <a:prstGeom prst="line">
                            <a:avLst/>
                          </a:prstGeom>
                          <a:ln w="9144" cap="flat" cmpd="sng">
                            <a:solidFill>
                              <a:srgbClr val="F5F5F5"/>
                            </a:solidFill>
                            <a:prstDash val="solid"/>
                            <a:headEnd type="none" w="med" len="med"/>
                            <a:tailEnd type="none" w="med" len="med"/>
                          </a:ln>
                        </wps:spPr>
                        <wps:bodyPr upright="1"/>
                      </wps:wsp>
                      <wps:wsp>
                        <wps:cNvPr id="630" name="直线 417"/>
                        <wps:cNvSpPr/>
                        <wps:spPr>
                          <a:xfrm>
                            <a:off x="6889" y="314"/>
                            <a:ext cx="814"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412" o:spid="_x0000_s1026" o:spt="203" style="position:absolute;left:0pt;margin-left:160.55pt;margin-top:3.8pt;height:12.25pt;width:224.6pt;mso-position-horizontal-relative:page;z-index:-251638784;mso-width-relative:page;mso-height-relative:page;" coordorigin="3212,76" coordsize="4492,245" o:gfxdata="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">
                <o:lock v:ext="edit" aspectratio="f"/>
                <v:rect id="矩形 413" o:spid="_x0000_s1026" o:spt="1" style="position:absolute;left:3211;top:76;height:245;width:3664;" fillcolor="#FBFBF9" filled="t" stroked="f" coordsize="21600,21600" o:gfxdata="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X+e0vQAA&#10;ANwAAAAPAAAAAAAAAAEAIAAAACIAAABkcnMvZG93bnJldi54bWxQSwECFAAUAAAACACHTuJAMy8F&#10;njsAAAA5AAAAEAAAAAAAAAABACAAAAAMAQAAZHJzL3NoYXBleG1sLnhtbFBLBQYAAAAABgAGAFsB&#10;AAC2AwAAAAA=&#10;">
                  <v:fill on="t" focussize="0,0"/>
                  <v:stroke on="f"/>
                  <v:imagedata o:title=""/>
                  <o:lock v:ext="edit" aspectratio="f"/>
                </v:rect>
                <v:rect id="矩形 414" o:spid="_x0000_s1026" o:spt="1" style="position:absolute;left:6889;top:90;height:216;width:814;" fillcolor="#EDEDED" filled="t" stroked="f" coordsize="21600,21600" o:gfxdata="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6YorvQAA&#10;ANwAAAAPAAAAAAAAAAEAIAAAACIAAABkcnMvZG93bnJldi54bWxQSwECFAAUAAAACACHTuJAMy8F&#10;njsAAAA5AAAAEAAAAAAAAAABACAAAAAMAQAAZHJzL3NoYXBleG1sLnhtbFBLBQYAAAAABgAGAFsB&#10;AAC2AwAAAAA=&#10;">
                  <v:fill on="t" focussize="0,0"/>
                  <v:stroke on="f"/>
                  <v:imagedata o:title=""/>
                  <o:lock v:ext="edit" aspectratio="f"/>
                </v:rect>
                <v:line id="直线 415" o:spid="_x0000_s1026" o:spt="20" style="position:absolute;left:6889;top:107;height:0;width:814;" filled="f" stroked="t" coordsize="21600,21600" o:gfxdata="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wp+Om5AAAA3AAA&#10;AA8AAAAAAAAAAQAgAAAAIgAAAGRycy9kb3ducmV2LnhtbFBLAQIUABQAAAAIAIdO4kAzLwWeOwAA&#10;ADkAAAAQAAAAAAAAAAEAIAAAAAgBAABkcnMvc2hhcGV4bWwueG1sUEsFBgAAAAAGAAYAWwEAALID&#10;AAAAAA==&#10;">
                  <v:fill on="f" focussize="0,0"/>
                  <v:stroke weight="0.72pt" color="#F5F5F5" joinstyle="round"/>
                  <v:imagedata o:title=""/>
                  <o:lock v:ext="edit" aspectratio="f"/>
                </v:line>
                <v:line id="直线 416" o:spid="_x0000_s1026" o:spt="20" style="position:absolute;left:6882;top:100;height:221;width:0;" filled="f" stroked="t" coordsize="21600,21600" o:gfxdata="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lXXK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417" o:spid="_x0000_s1026" o:spt="20" style="position:absolute;left:6889;top:314;height:0;width:814;" filled="f" stroked="t" coordsize="21600,21600" o:gfxdata="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3hmIy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group>
            </w:pict>
          </mc:Fallback>
        </mc:AlternateContent>
      </w:r>
      <w:r>
        <w:rPr>
          <w:color w:val="4E443B"/>
          <w:spacing w:val="-1"/>
          <w:sz w:val="18"/>
        </w:rPr>
        <w:t xml:space="preserve">以几乎每一个仓库都有 </w:t>
      </w:r>
      <w:r>
        <w:rPr>
          <w:rFonts w:ascii="Arial" w:eastAsia="Arial"/>
          <w:color w:val="4E443B"/>
          <w:sz w:val="18"/>
        </w:rPr>
        <w:t>master</w:t>
      </w:r>
      <w:r>
        <w:rPr>
          <w:rFonts w:ascii="Arial" w:eastAsia="Arial"/>
          <w:color w:val="4E443B"/>
          <w:spacing w:val="38"/>
          <w:sz w:val="18"/>
        </w:rPr>
        <w:t xml:space="preserve"> </w:t>
      </w:r>
      <w:r>
        <w:rPr>
          <w:color w:val="4E443B"/>
          <w:spacing w:val="-4"/>
          <w:sz w:val="18"/>
        </w:rPr>
        <w:t xml:space="preserve">分支，是因为 </w:t>
      </w:r>
      <w:r>
        <w:rPr>
          <w:rFonts w:ascii="Courier New" w:eastAsia="Courier New"/>
          <w:color w:val="333333"/>
          <w:sz w:val="18"/>
        </w:rPr>
        <w:t>git</w:t>
      </w:r>
      <w:r>
        <w:rPr>
          <w:rFonts w:ascii="Courier New" w:eastAsia="Courier New"/>
          <w:color w:val="333333"/>
          <w:spacing w:val="-52"/>
          <w:sz w:val="18"/>
        </w:rPr>
        <w:t xml:space="preserve"> </w:t>
      </w:r>
      <w:r>
        <w:rPr>
          <w:rFonts w:ascii="Courier New" w:eastAsia="Courier New"/>
          <w:color w:val="333333"/>
          <w:sz w:val="18"/>
        </w:rPr>
        <w:t>init</w:t>
      </w:r>
      <w:r>
        <w:rPr>
          <w:rFonts w:ascii="Courier New" w:eastAsia="Courier New"/>
          <w:color w:val="4E443B"/>
          <w:spacing w:val="-45"/>
          <w:sz w:val="18"/>
          <w:shd w:val="clear" w:color="auto" w:fill="FBFBF9"/>
        </w:rPr>
        <w:t xml:space="preserve"> </w:t>
      </w:r>
      <w:r>
        <w:rPr>
          <w:color w:val="4E443B"/>
          <w:spacing w:val="-2"/>
          <w:sz w:val="18"/>
          <w:shd w:val="clear" w:color="auto" w:fill="FBFBF9"/>
        </w:rPr>
        <w:t>命令默认创建它，并且大多数人都懒得去改动它。</w:t>
      </w:r>
    </w:p>
    <w:p>
      <w:pPr>
        <w:pStyle w:val="10"/>
        <w:numPr>
          <w:ilvl w:val="1"/>
          <w:numId w:val="10"/>
        </w:numPr>
        <w:tabs>
          <w:tab w:val="left" w:pos="1421"/>
        </w:tabs>
        <w:spacing w:before="0" w:after="0" w:line="323" w:lineRule="exact"/>
        <w:ind w:left="1420" w:right="0" w:hanging="269"/>
        <w:jc w:val="left"/>
        <w:rPr>
          <w:b/>
          <w:sz w:val="18"/>
        </w:rPr>
      </w:pPr>
      <w:r>
        <w:rPr>
          <w:b/>
          <w:sz w:val="18"/>
        </w:rPr>
        <w:t>图示</w:t>
      </w:r>
    </w:p>
    <w:p>
      <w:pPr>
        <w:spacing w:after="0" w:line="323" w:lineRule="exact"/>
        <w:jc w:val="left"/>
        <w:rPr>
          <w:sz w:val="18"/>
        </w:rPr>
        <w:sectPr>
          <w:type w:val="continuous"/>
          <w:pgSz w:w="11910" w:h="16840"/>
          <w:pgMar w:top="1580" w:right="0" w:bottom="1260" w:left="1640" w:header="720" w:footer="720" w:gutter="0"/>
          <w:cols w:space="720" w:num="1"/>
        </w:sectPr>
      </w:pPr>
    </w:p>
    <w:p>
      <w:pPr>
        <w:pStyle w:val="6"/>
        <w:ind w:left="1708"/>
        <w:rPr>
          <w:rFonts w:ascii="Microsoft JhengHei"/>
          <w:sz w:val="20"/>
        </w:rPr>
      </w:pPr>
      <w:r>
        <w:rPr>
          <w:rFonts w:ascii="Microsoft JhengHei"/>
          <w:sz w:val="20"/>
        </w:rPr>
        <w:drawing>
          <wp:inline distT="0" distB="0" distL="0" distR="0">
            <wp:extent cx="3971925" cy="2129790"/>
            <wp:effectExtent l="0" t="0" r="0" b="0"/>
            <wp:docPr id="4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8.png"/>
                    <pic:cNvPicPr>
                      <a:picLocks noChangeAspect="1"/>
                    </pic:cNvPicPr>
                  </pic:nvPicPr>
                  <pic:blipFill>
                    <a:blip r:embed="rId34" cstate="print"/>
                    <a:stretch>
                      <a:fillRect/>
                    </a:stretch>
                  </pic:blipFill>
                  <pic:spPr>
                    <a:xfrm>
                      <a:off x="0" y="0"/>
                      <a:ext cx="3972474" cy="2129790"/>
                    </a:xfrm>
                    <a:prstGeom prst="rect">
                      <a:avLst/>
                    </a:prstGeom>
                  </pic:spPr>
                </pic:pic>
              </a:graphicData>
            </a:graphic>
          </wp:inline>
        </w:drawing>
      </w:r>
    </w:p>
    <w:p>
      <w:pPr>
        <w:pStyle w:val="3"/>
        <w:numPr>
          <w:ilvl w:val="2"/>
          <w:numId w:val="10"/>
        </w:numPr>
        <w:tabs>
          <w:tab w:val="left" w:pos="1714"/>
        </w:tabs>
        <w:spacing w:before="0" w:after="0" w:line="394" w:lineRule="exact"/>
        <w:ind w:left="1713" w:right="0" w:hanging="420"/>
        <w:jc w:val="left"/>
      </w:pPr>
      <w:r>
        <w:t>分支原理</w:t>
      </w:r>
    </w:p>
    <w:p>
      <w:pPr>
        <w:pStyle w:val="10"/>
        <w:numPr>
          <w:ilvl w:val="1"/>
          <w:numId w:val="10"/>
        </w:numPr>
        <w:tabs>
          <w:tab w:val="left" w:pos="1421"/>
        </w:tabs>
        <w:spacing w:before="0" w:after="0" w:line="322" w:lineRule="exact"/>
        <w:ind w:left="1420" w:right="0" w:hanging="269"/>
        <w:jc w:val="left"/>
        <w:rPr>
          <w:b/>
          <w:sz w:val="18"/>
        </w:rPr>
      </w:pPr>
      <w:r>
        <w:rPr>
          <w:rFonts w:ascii="Calibri Light" w:eastAsia="Calibri Light"/>
          <w:b w:val="0"/>
          <w:sz w:val="18"/>
        </w:rPr>
        <w:t>.git/refs</w:t>
      </w:r>
      <w:r>
        <w:rPr>
          <w:rFonts w:ascii="Calibri Light" w:eastAsia="Calibri Light"/>
          <w:b w:val="0"/>
          <w:spacing w:val="-3"/>
          <w:sz w:val="18"/>
        </w:rPr>
        <w:t xml:space="preserve"> </w:t>
      </w:r>
      <w:r>
        <w:rPr>
          <w:b/>
          <w:sz w:val="18"/>
        </w:rPr>
        <w:t>目录</w:t>
      </w:r>
    </w:p>
    <w:p>
      <w:pPr>
        <w:pStyle w:val="6"/>
        <w:spacing w:before="75"/>
        <w:ind w:left="1571"/>
      </w:pPr>
      <w:r>
        <w:rPr>
          <w:color w:val="4E443B"/>
          <w:shd w:val="clear" w:color="auto" w:fill="FBFBF9"/>
        </w:rPr>
        <w:t>这个目录中保存了分支及其对应的提交对象</w:t>
      </w:r>
    </w:p>
    <w:p>
      <w:pPr>
        <w:pStyle w:val="6"/>
        <w:spacing w:before="5"/>
        <w:rPr>
          <w:sz w:val="28"/>
        </w:rPr>
      </w:pPr>
    </w:p>
    <w:p>
      <w:pPr>
        <w:pStyle w:val="10"/>
        <w:numPr>
          <w:ilvl w:val="1"/>
          <w:numId w:val="10"/>
        </w:numPr>
        <w:tabs>
          <w:tab w:val="left" w:pos="1421"/>
        </w:tabs>
        <w:spacing w:before="0" w:after="0" w:line="240" w:lineRule="auto"/>
        <w:ind w:left="1420" w:right="0" w:hanging="269"/>
        <w:jc w:val="left"/>
        <w:rPr>
          <w:b/>
          <w:sz w:val="18"/>
        </w:rPr>
      </w:pPr>
      <w:r>
        <w:rPr>
          <w:rFonts w:ascii="Calibri Light" w:eastAsia="Calibri Light"/>
          <w:b w:val="0"/>
          <w:sz w:val="18"/>
        </w:rPr>
        <w:t>HEAD</w:t>
      </w:r>
      <w:r>
        <w:rPr>
          <w:rFonts w:ascii="Calibri Light" w:eastAsia="Calibri Light"/>
          <w:b w:val="0"/>
          <w:spacing w:val="3"/>
          <w:sz w:val="18"/>
        </w:rPr>
        <w:t xml:space="preserve"> </w:t>
      </w:r>
      <w:r>
        <w:rPr>
          <w:b/>
          <w:sz w:val="18"/>
        </w:rPr>
        <w:t>引 用</w:t>
      </w:r>
    </w:p>
    <w:p>
      <w:pPr>
        <w:pStyle w:val="6"/>
        <w:spacing w:before="66"/>
        <w:ind w:left="1840"/>
      </w:pPr>
      <w:r>
        <mc:AlternateContent>
          <mc:Choice Requires="wps">
            <w:drawing>
              <wp:anchor distT="0" distB="0" distL="114300" distR="114300" simplePos="0" relativeHeight="251664384" behindDoc="0" locked="0" layoutInCell="1" allowOverlap="1">
                <wp:simplePos x="0" y="0"/>
                <wp:positionH relativeFrom="page">
                  <wp:posOffset>5212715</wp:posOffset>
                </wp:positionH>
                <wp:positionV relativeFrom="paragraph">
                  <wp:posOffset>48260</wp:posOffset>
                </wp:positionV>
                <wp:extent cx="1205865" cy="172720"/>
                <wp:effectExtent l="0" t="0" r="0" b="0"/>
                <wp:wrapNone/>
                <wp:docPr id="199" name="文本框 418"/>
                <wp:cNvGraphicFramePr/>
                <a:graphic xmlns:a="http://schemas.openxmlformats.org/drawingml/2006/main">
                  <a:graphicData uri="http://schemas.microsoft.com/office/word/2010/wordprocessingShape">
                    <wps:wsp>
                      <wps:cNvSpPr txBox="1"/>
                      <wps:spPr>
                        <a:xfrm>
                          <a:off x="0" y="0"/>
                          <a:ext cx="1205865" cy="172720"/>
                        </a:xfrm>
                        <a:prstGeom prst="rect">
                          <a:avLst/>
                        </a:prstGeom>
                        <a:solidFill>
                          <a:srgbClr val="FBFBF9"/>
                        </a:solidFill>
                        <a:ln>
                          <a:noFill/>
                        </a:ln>
                      </wps:spPr>
                      <wps:txbx>
                        <w:txbxContent>
                          <w:p>
                            <w:pPr>
                              <w:pStyle w:val="6"/>
                              <w:spacing w:line="258" w:lineRule="exact"/>
                              <w:ind w:left="83" w:right="-15"/>
                              <w:rPr>
                                <w:rFonts w:ascii="Arial" w:eastAsia="Arial"/>
                              </w:rPr>
                            </w:pPr>
                            <w:r>
                              <w:rPr>
                                <w:color w:val="4E443B"/>
                                <w:spacing w:val="7"/>
                              </w:rPr>
                              <w:t>这样的命令时，</w:t>
                            </w:r>
                            <w:r>
                              <w:rPr>
                                <w:rFonts w:ascii="Arial" w:eastAsia="Arial"/>
                                <w:color w:val="4E443B"/>
                              </w:rPr>
                              <w:t>Git</w:t>
                            </w:r>
                          </w:p>
                        </w:txbxContent>
                      </wps:txbx>
                      <wps:bodyPr lIns="0" tIns="0" rIns="0" bIns="0" upright="1"/>
                    </wps:wsp>
                  </a:graphicData>
                </a:graphic>
              </wp:anchor>
            </w:drawing>
          </mc:Choice>
          <mc:Fallback>
            <w:pict>
              <v:shape id="文本框 418" o:spid="_x0000_s1026" o:spt="202" type="#_x0000_t202" style="position:absolute;left:0pt;margin-left:410.45pt;margin-top:3.8pt;height:13.6pt;width:94.95pt;mso-position-horizontal-relative:page;z-index:251664384;mso-width-relative:page;mso-height-relative:page;" fillcolor="#FBFBF9" filled="t" stroked="f" coordsize="21600,21600" o:gfxdata="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SVXq1tkAAAAJAQAADwAAAAAAAAAB&#10;ACAAAAAiAAAAZHJzL2Rvd25yZXYueG1sUEsBAhQAFAAAAAgAh07iQF58COXWAQAAnwMAAA4AAAAA&#10;AAAAAQAgAAAAKAEAAGRycy9lMm9Eb2MueG1sUEsFBgAAAAAGAAYAWQEAAHAFAAAAAA==&#10;">
                <v:fill on="t" focussize="0,0"/>
                <v:stroke on="f"/>
                <v:imagedata o:title=""/>
                <o:lock v:ext="edit" aspectratio="f"/>
                <v:textbox inset="0mm,0mm,0mm,0mm">
                  <w:txbxContent>
                    <w:p>
                      <w:pPr>
                        <w:pStyle w:val="6"/>
                        <w:spacing w:line="258" w:lineRule="exact"/>
                        <w:ind w:left="83" w:right="-15"/>
                        <w:rPr>
                          <w:rFonts w:ascii="Arial" w:eastAsia="Arial"/>
                        </w:rPr>
                      </w:pPr>
                      <w:r>
                        <w:rPr>
                          <w:color w:val="4E443B"/>
                          <w:spacing w:val="7"/>
                        </w:rPr>
                        <w:t>这样的命令时，</w:t>
                      </w:r>
                      <w:r>
                        <w:rPr>
                          <w:rFonts w:ascii="Arial" w:eastAsia="Arial"/>
                          <w:color w:val="4E443B"/>
                        </w:rPr>
                        <w:t>Git</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page">
                  <wp:posOffset>3096895</wp:posOffset>
                </wp:positionH>
                <wp:positionV relativeFrom="paragraph">
                  <wp:posOffset>53340</wp:posOffset>
                </wp:positionV>
                <wp:extent cx="2115820" cy="163195"/>
                <wp:effectExtent l="0" t="0" r="0" b="0"/>
                <wp:wrapNone/>
                <wp:docPr id="198" name="文本框 419"/>
                <wp:cNvGraphicFramePr/>
                <a:graphic xmlns:a="http://schemas.openxmlformats.org/drawingml/2006/main">
                  <a:graphicData uri="http://schemas.microsoft.com/office/word/2010/wordprocessingShape">
                    <wps:wsp>
                      <wps:cNvSpPr txBox="1"/>
                      <wps:spPr>
                        <a:xfrm>
                          <a:off x="0" y="0"/>
                          <a:ext cx="2115820" cy="163195"/>
                        </a:xfrm>
                        <a:prstGeom prst="rect">
                          <a:avLst/>
                        </a:prstGeom>
                        <a:solidFill>
                          <a:srgbClr val="EDEDED"/>
                        </a:solidFill>
                        <a:ln>
                          <a:noFill/>
                        </a:ln>
                      </wps:spPr>
                      <wps:txbx>
                        <w:txbxContent>
                          <w:p>
                            <w:pPr>
                              <w:spacing w:before="0" w:line="257" w:lineRule="exact"/>
                              <w:ind w:left="0" w:right="-15" w:firstLine="0"/>
                              <w:jc w:val="left"/>
                              <w:rPr>
                                <w:rFonts w:ascii="Courier New"/>
                                <w:sz w:val="24"/>
                              </w:rPr>
                            </w:pPr>
                            <w:r>
                              <w:rPr>
                                <w:rFonts w:ascii="Courier New"/>
                                <w:color w:val="333333"/>
                                <w:sz w:val="24"/>
                              </w:rPr>
                              <w:t>git branch (branchname)</w:t>
                            </w:r>
                          </w:p>
                        </w:txbxContent>
                      </wps:txbx>
                      <wps:bodyPr lIns="0" tIns="0" rIns="0" bIns="0" upright="1"/>
                    </wps:wsp>
                  </a:graphicData>
                </a:graphic>
              </wp:anchor>
            </w:drawing>
          </mc:Choice>
          <mc:Fallback>
            <w:pict>
              <v:shape id="文本框 419" o:spid="_x0000_s1026" o:spt="202" type="#_x0000_t202" style="position:absolute;left:0pt;margin-left:243.85pt;margin-top:4.2pt;height:12.85pt;width:166.6pt;mso-position-horizontal-relative:page;z-index:251664384;mso-width-relative:page;mso-height-relative:page;" fillcolor="#EDEDED" filled="t" stroked="f" coordsize="21600,21600" o:gfxdata="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5kEkTVAAAACAEAAA8AAAAAAAAAAQAgAAAAIgAA&#10;AGRycy9kb3ducmV2LnhtbFBLAQIUABQAAAAIAIdO4kA7KlS00gEAAJ8DAAAOAAAAAAAAAAEAIAAA&#10;ACQBAABkcnMvZTJvRG9jLnhtbFBLBQYAAAAABgAGAFkBAABoBQAAAAA=&#10;">
                <v:fill on="t" focussize="0,0"/>
                <v:stroke on="f"/>
                <v:imagedata o:title=""/>
                <o:lock v:ext="edit" aspectratio="f"/>
                <v:textbox inset="0mm,0mm,0mm,0mm">
                  <w:txbxContent>
                    <w:p>
                      <w:pPr>
                        <w:spacing w:before="0" w:line="257" w:lineRule="exact"/>
                        <w:ind w:left="0" w:right="-15" w:firstLine="0"/>
                        <w:jc w:val="left"/>
                        <w:rPr>
                          <w:rFonts w:ascii="Courier New"/>
                          <w:sz w:val="24"/>
                        </w:rPr>
                      </w:pPr>
                      <w:r>
                        <w:rPr>
                          <w:rFonts w:ascii="Courier New"/>
                          <w:color w:val="333333"/>
                          <w:sz w:val="24"/>
                        </w:rPr>
                        <w:t>git branch (branchname)</w:t>
                      </w:r>
                    </w:p>
                  </w:txbxContent>
                </v:textbox>
              </v:shape>
            </w:pict>
          </mc:Fallback>
        </mc:AlternateContent>
      </w:r>
      <w:r>
        <w:rPr>
          <w:color w:val="4E443B"/>
          <w:shd w:val="clear" w:color="auto" w:fill="FBFBF9"/>
        </w:rPr>
        <w:t>当运行类似于</w:t>
      </w:r>
    </w:p>
    <w:p>
      <w:pPr>
        <w:pStyle w:val="6"/>
        <w:spacing w:before="52" w:line="278" w:lineRule="auto"/>
        <w:ind w:left="1571" w:right="1791"/>
      </w:pPr>
      <w:r>
        <w:rPr>
          <w:color w:val="4E443B"/>
          <w:spacing w:val="-2"/>
          <w:shd w:val="clear" w:color="auto" w:fill="FBFBF9"/>
        </w:rPr>
        <w:t xml:space="preserve">会取得当前所在分支最新提交对应的 </w:t>
      </w:r>
      <w:r>
        <w:rPr>
          <w:rFonts w:ascii="Arial" w:eastAsia="Arial"/>
          <w:color w:val="4E443B"/>
          <w:shd w:val="clear" w:color="auto" w:fill="FBFBF9"/>
        </w:rPr>
        <w:t xml:space="preserve">SHA-1 </w:t>
      </w:r>
      <w:r>
        <w:rPr>
          <w:color w:val="4E443B"/>
          <w:spacing w:val="-6"/>
          <w:shd w:val="clear" w:color="auto" w:fill="FBFBF9"/>
        </w:rPr>
        <w:t>值，并将其加入你想要创建的</w:t>
      </w:r>
      <w:r>
        <w:rPr>
          <w:color w:val="4E443B"/>
          <w:spacing w:val="-208"/>
          <w:shd w:val="clear" w:color="auto" w:fill="FBFBF9"/>
        </w:rPr>
        <w:t>任</w:t>
      </w:r>
      <w:r>
        <w:rPr>
          <w:color w:val="4E443B"/>
          <w:spacing w:val="-1"/>
          <w:shd w:val="clear" w:color="auto" w:fill="FBFBF9"/>
        </w:rPr>
        <w:t>何新分支中。</w:t>
      </w:r>
    </w:p>
    <w:p>
      <w:pPr>
        <w:pStyle w:val="6"/>
        <w:spacing w:line="259" w:lineRule="exact"/>
        <w:ind w:left="1840"/>
      </w:pPr>
      <w:r>
        <mc:AlternateContent>
          <mc:Choice Requires="wps">
            <w:drawing>
              <wp:anchor distT="0" distB="0" distL="114300" distR="114300" simplePos="0" relativeHeight="251664384" behindDoc="0" locked="0" layoutInCell="1" allowOverlap="1">
                <wp:simplePos x="0" y="0"/>
                <wp:positionH relativeFrom="page">
                  <wp:posOffset>4909185</wp:posOffset>
                </wp:positionH>
                <wp:positionV relativeFrom="paragraph">
                  <wp:posOffset>0</wp:posOffset>
                </wp:positionV>
                <wp:extent cx="1509395" cy="172720"/>
                <wp:effectExtent l="0" t="0" r="0" b="0"/>
                <wp:wrapNone/>
                <wp:docPr id="196" name="文本框 420"/>
                <wp:cNvGraphicFramePr/>
                <a:graphic xmlns:a="http://schemas.openxmlformats.org/drawingml/2006/main">
                  <a:graphicData uri="http://schemas.microsoft.com/office/word/2010/wordprocessingShape">
                    <wps:wsp>
                      <wps:cNvSpPr txBox="1"/>
                      <wps:spPr>
                        <a:xfrm>
                          <a:off x="0" y="0"/>
                          <a:ext cx="1509395" cy="172720"/>
                        </a:xfrm>
                        <a:prstGeom prst="rect">
                          <a:avLst/>
                        </a:prstGeom>
                        <a:solidFill>
                          <a:srgbClr val="FBFBF9"/>
                        </a:solidFill>
                        <a:ln>
                          <a:noFill/>
                        </a:ln>
                      </wps:spPr>
                      <wps:txbx>
                        <w:txbxContent>
                          <w:p>
                            <w:pPr>
                              <w:pStyle w:val="6"/>
                              <w:spacing w:line="258" w:lineRule="exact"/>
                              <w:ind w:left="76" w:right="-15"/>
                            </w:pPr>
                            <w:r>
                              <w:rPr>
                                <w:color w:val="4E443B"/>
                              </w:rPr>
                              <w:t>时，</w:t>
                            </w:r>
                            <w:r>
                              <w:rPr>
                                <w:rFonts w:ascii="Arial" w:eastAsia="Arial"/>
                                <w:color w:val="4E443B"/>
                              </w:rPr>
                              <w:t>Git</w:t>
                            </w:r>
                            <w:r>
                              <w:rPr>
                                <w:rFonts w:ascii="Arial" w:eastAsia="Arial"/>
                                <w:color w:val="4E443B"/>
                                <w:spacing w:val="8"/>
                              </w:rPr>
                              <w:t xml:space="preserve"> </w:t>
                            </w:r>
                            <w:r>
                              <w:rPr>
                                <w:color w:val="4E443B"/>
                              </w:rPr>
                              <w:t>如何知道最新提</w:t>
                            </w:r>
                          </w:p>
                        </w:txbxContent>
                      </wps:txbx>
                      <wps:bodyPr lIns="0" tIns="0" rIns="0" bIns="0" upright="1"/>
                    </wps:wsp>
                  </a:graphicData>
                </a:graphic>
              </wp:anchor>
            </w:drawing>
          </mc:Choice>
          <mc:Fallback>
            <w:pict>
              <v:shape id="文本框 420" o:spid="_x0000_s1026" o:spt="202" type="#_x0000_t202" style="position:absolute;left:0pt;margin-left:386.55pt;margin-top:0pt;height:13.6pt;width:118.85pt;mso-position-horizontal-relative:page;z-index:251664384;mso-width-relative:page;mso-height-relative:page;" fillcolor="#FBFBF9" filled="t" stroked="f" coordsize="21600,21600" o:gfxdata="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4agQX1wAAAAgBAAAPAAAAAAAAAAEAIAAA&#10;ACIAAABkcnMvZG93bnJldi54bWxQSwECFAAUAAAACACHTuJAR3GQcNQBAACfAwAADgAAAAAAAAAB&#10;ACAAAAAmAQAAZHJzL2Uyb0RvYy54bWxQSwUGAAAAAAYABgBZAQAAbAUAAAAA&#10;">
                <v:fill on="t" focussize="0,0"/>
                <v:stroke on="f"/>
                <v:imagedata o:title=""/>
                <o:lock v:ext="edit" aspectratio="f"/>
                <v:textbox inset="0mm,0mm,0mm,0mm">
                  <w:txbxContent>
                    <w:p>
                      <w:pPr>
                        <w:pStyle w:val="6"/>
                        <w:spacing w:line="258" w:lineRule="exact"/>
                        <w:ind w:left="76" w:right="-15"/>
                      </w:pPr>
                      <w:r>
                        <w:rPr>
                          <w:color w:val="4E443B"/>
                        </w:rPr>
                        <w:t>时，</w:t>
                      </w:r>
                      <w:r>
                        <w:rPr>
                          <w:rFonts w:ascii="Arial" w:eastAsia="Arial"/>
                          <w:color w:val="4E443B"/>
                        </w:rPr>
                        <w:t>Git</w:t>
                      </w:r>
                      <w:r>
                        <w:rPr>
                          <w:rFonts w:ascii="Arial" w:eastAsia="Arial"/>
                          <w:color w:val="4E443B"/>
                          <w:spacing w:val="8"/>
                        </w:rPr>
                        <w:t xml:space="preserve"> </w:t>
                      </w:r>
                      <w:r>
                        <w:rPr>
                          <w:color w:val="4E443B"/>
                        </w:rPr>
                        <w:t>如何知道最新提</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page">
                  <wp:posOffset>2801620</wp:posOffset>
                </wp:positionH>
                <wp:positionV relativeFrom="paragraph">
                  <wp:posOffset>5080</wp:posOffset>
                </wp:positionV>
                <wp:extent cx="2108200" cy="163195"/>
                <wp:effectExtent l="0" t="0" r="0" b="0"/>
                <wp:wrapNone/>
                <wp:docPr id="195" name="文本框 421"/>
                <wp:cNvGraphicFramePr/>
                <a:graphic xmlns:a="http://schemas.openxmlformats.org/drawingml/2006/main">
                  <a:graphicData uri="http://schemas.microsoft.com/office/word/2010/wordprocessingShape">
                    <wps:wsp>
                      <wps:cNvSpPr txBox="1"/>
                      <wps:spPr>
                        <a:xfrm>
                          <a:off x="0" y="0"/>
                          <a:ext cx="2108200" cy="163195"/>
                        </a:xfrm>
                        <a:prstGeom prst="rect">
                          <a:avLst/>
                        </a:prstGeom>
                        <a:solidFill>
                          <a:srgbClr val="EDEDED"/>
                        </a:solidFill>
                        <a:ln>
                          <a:noFill/>
                        </a:ln>
                      </wps:spPr>
                      <wps:txbx>
                        <w:txbxContent>
                          <w:p>
                            <w:pPr>
                              <w:spacing w:before="0" w:line="257" w:lineRule="exact"/>
                              <w:ind w:left="0" w:right="0" w:firstLine="0"/>
                              <w:jc w:val="left"/>
                              <w:rPr>
                                <w:rFonts w:ascii="Courier New"/>
                                <w:sz w:val="24"/>
                              </w:rPr>
                            </w:pPr>
                            <w:r>
                              <w:rPr>
                                <w:rFonts w:ascii="Courier New"/>
                                <w:color w:val="333333"/>
                                <w:sz w:val="24"/>
                              </w:rPr>
                              <w:t>git branch (branchname)</w:t>
                            </w:r>
                          </w:p>
                        </w:txbxContent>
                      </wps:txbx>
                      <wps:bodyPr lIns="0" tIns="0" rIns="0" bIns="0" upright="1"/>
                    </wps:wsp>
                  </a:graphicData>
                </a:graphic>
              </wp:anchor>
            </w:drawing>
          </mc:Choice>
          <mc:Fallback>
            <w:pict>
              <v:shape id="文本框 421" o:spid="_x0000_s1026" o:spt="202" type="#_x0000_t202" style="position:absolute;left:0pt;margin-left:220.6pt;margin-top:0.4pt;height:12.85pt;width:166pt;mso-position-horizontal-relative:page;z-index:251664384;mso-width-relative:page;mso-height-relative:page;" fillcolor="#EDEDED" filled="t" stroked="f" coordsize="21600,21600" o:gfxdata="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&#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OJcXO3UAAAABwEAAA8AAAAAAAAAAQAgAAAAIgAAAGRy&#10;cy9kb3ducmV2LnhtbFBLAQIUABQAAAAIAIdO4kC9vW+g0AEAAJ8DAAAOAAAAAAAAAAEAIAAAACMB&#10;AABkcnMvZTJvRG9jLnhtbFBLBQYAAAAABgAGAFkBAABlBQAAAAA=&#10;">
                <v:fill on="t" focussize="0,0"/>
                <v:stroke on="f"/>
                <v:imagedata o:title=""/>
                <o:lock v:ext="edit" aspectratio="f"/>
                <v:textbox inset="0mm,0mm,0mm,0mm">
                  <w:txbxContent>
                    <w:p>
                      <w:pPr>
                        <w:spacing w:before="0" w:line="257" w:lineRule="exact"/>
                        <w:ind w:left="0" w:right="0" w:firstLine="0"/>
                        <w:jc w:val="left"/>
                        <w:rPr>
                          <w:rFonts w:ascii="Courier New"/>
                          <w:sz w:val="24"/>
                        </w:rPr>
                      </w:pPr>
                      <w:r>
                        <w:rPr>
                          <w:rFonts w:ascii="Courier New"/>
                          <w:color w:val="333333"/>
                          <w:sz w:val="24"/>
                        </w:rPr>
                        <w:t>git branch (branchname)</w:t>
                      </w:r>
                    </w:p>
                  </w:txbxContent>
                </v:textbox>
              </v:shape>
            </w:pict>
          </mc:Fallback>
        </mc:AlternateContent>
      </w:r>
      <w:r>
        <w:rPr>
          <w:color w:val="4E443B"/>
          <w:shd w:val="clear" w:color="auto" w:fill="FBFBF9"/>
        </w:rPr>
        <w:t>当你执行</w:t>
      </w:r>
    </w:p>
    <w:p>
      <w:pPr>
        <w:pStyle w:val="6"/>
        <w:spacing w:before="53"/>
        <w:ind w:left="1571"/>
      </w:pPr>
      <w:r>
        <w:rPr>
          <w:color w:val="4E443B"/>
          <w:shd w:val="clear" w:color="auto" w:fill="FBFBF9"/>
        </w:rPr>
        <w:t xml:space="preserve">交的 </w:t>
      </w:r>
      <w:r>
        <w:rPr>
          <w:rFonts w:ascii="Arial" w:eastAsia="Arial"/>
          <w:color w:val="4E443B"/>
          <w:shd w:val="clear" w:color="auto" w:fill="FBFBF9"/>
        </w:rPr>
        <w:t xml:space="preserve">SHA-1 </w:t>
      </w:r>
      <w:r>
        <w:rPr>
          <w:color w:val="4E443B"/>
          <w:shd w:val="clear" w:color="auto" w:fill="FBFBF9"/>
        </w:rPr>
        <w:t xml:space="preserve">值呢？ 答案是 </w:t>
      </w:r>
      <w:r>
        <w:rPr>
          <w:rFonts w:ascii="Arial" w:eastAsia="Arial"/>
          <w:color w:val="4E443B"/>
          <w:shd w:val="clear" w:color="auto" w:fill="FBFBF9"/>
        </w:rPr>
        <w:t xml:space="preserve">HEAD </w:t>
      </w:r>
      <w:r>
        <w:rPr>
          <w:color w:val="4E443B"/>
          <w:shd w:val="clear" w:color="auto" w:fill="FBFBF9"/>
        </w:rPr>
        <w:t>文件。</w:t>
      </w:r>
    </w:p>
    <w:p>
      <w:pPr>
        <w:pStyle w:val="6"/>
        <w:spacing w:before="43" w:line="278" w:lineRule="auto"/>
        <w:ind w:left="1571" w:right="1793" w:firstLine="268"/>
        <w:jc w:val="both"/>
      </w:pPr>
      <w:r>
        <w:rPr>
          <w:rFonts w:ascii="Arial" w:eastAsia="Arial"/>
          <w:color w:val="4E443B"/>
          <w:shd w:val="clear" w:color="auto" w:fill="FBFBF9"/>
        </w:rPr>
        <w:t xml:space="preserve">HEAD </w:t>
      </w:r>
      <w:r>
        <w:rPr>
          <w:color w:val="4E443B"/>
          <w:spacing w:val="-4"/>
          <w:shd w:val="clear" w:color="auto" w:fill="FBFBF9"/>
        </w:rPr>
        <w:t>文件是一个符号引用</w:t>
      </w:r>
      <w:r>
        <w:rPr>
          <w:color w:val="4E443B"/>
          <w:shd w:val="clear" w:color="auto" w:fill="FBFBF9"/>
        </w:rPr>
        <w:t>（</w:t>
      </w:r>
      <w:r>
        <w:rPr>
          <w:rFonts w:ascii="Arial" w:eastAsia="Arial"/>
          <w:color w:val="4E443B"/>
          <w:shd w:val="clear" w:color="auto" w:fill="FBFBF9"/>
        </w:rPr>
        <w:t xml:space="preserve">symbolic </w:t>
      </w:r>
      <w:r>
        <w:rPr>
          <w:rFonts w:ascii="Arial" w:eastAsia="Arial"/>
          <w:color w:val="4E443B"/>
          <w:spacing w:val="-3"/>
          <w:shd w:val="clear" w:color="auto" w:fill="FBFBF9"/>
        </w:rPr>
        <w:t>reference</w:t>
      </w:r>
      <w:r>
        <w:rPr>
          <w:color w:val="4E443B"/>
          <w:spacing w:val="-3"/>
          <w:shd w:val="clear" w:color="auto" w:fill="FBFBF9"/>
        </w:rPr>
        <w:t>），指向目前所在的分</w:t>
      </w:r>
      <w:r>
        <w:rPr>
          <w:color w:val="4E443B"/>
          <w:spacing w:val="1"/>
          <w:shd w:val="clear" w:color="auto" w:fill="FBFBF9"/>
        </w:rPr>
        <w:t>支。 所谓符号</w:t>
      </w:r>
      <w:r>
        <w:rPr>
          <w:color w:val="4E443B"/>
          <w:spacing w:val="-13"/>
          <w:shd w:val="clear" w:color="auto" w:fill="FBFBF9"/>
        </w:rPr>
        <w:t xml:space="preserve">引用，意味着它并不像普通引用那样包含一个 </w:t>
      </w:r>
      <w:r>
        <w:rPr>
          <w:rFonts w:ascii="Arial" w:eastAsia="Arial"/>
          <w:color w:val="4E443B"/>
          <w:shd w:val="clear" w:color="auto" w:fill="FBFBF9"/>
        </w:rPr>
        <w:t xml:space="preserve">SHA-1 </w:t>
      </w:r>
      <w:r>
        <w:rPr>
          <w:color w:val="4E443B"/>
          <w:shd w:val="clear" w:color="auto" w:fill="FBFBF9"/>
        </w:rPr>
        <w:t>值。它</w:t>
      </w:r>
      <w:r>
        <w:rPr>
          <w:color w:val="4E443B"/>
          <w:spacing w:val="-3"/>
          <w:shd w:val="clear" w:color="auto" w:fill="FBFBF9"/>
        </w:rPr>
        <w:t>是一个指向其他引用的指针</w:t>
      </w:r>
    </w:p>
    <w:p>
      <w:pPr>
        <w:pStyle w:val="3"/>
        <w:numPr>
          <w:ilvl w:val="0"/>
          <w:numId w:val="1"/>
        </w:numPr>
        <w:tabs>
          <w:tab w:val="left" w:pos="581"/>
        </w:tabs>
        <w:spacing w:before="39" w:after="0" w:line="240" w:lineRule="auto"/>
        <w:ind w:left="580" w:right="0" w:hanging="209"/>
        <w:jc w:val="left"/>
      </w:pPr>
      <w:r>
        <w:rPr>
          <w:rFonts w:ascii="Times New Roman" w:eastAsia="Times New Roman"/>
          <w:color w:val="FF0000"/>
        </w:rPr>
        <w:t>Git</w:t>
      </w:r>
      <w:r>
        <w:rPr>
          <w:rFonts w:ascii="Times New Roman" w:eastAsia="Times New Roman"/>
          <w:color w:val="FF0000"/>
          <w:spacing w:val="-1"/>
        </w:rPr>
        <w:t xml:space="preserve"> </w:t>
      </w:r>
      <w:r>
        <w:rPr>
          <w:color w:val="FF0000"/>
        </w:rPr>
        <w:t>存储</w:t>
      </w:r>
    </w:p>
    <w:p>
      <w:pPr>
        <w:pStyle w:val="6"/>
        <w:spacing w:before="73" w:line="312" w:lineRule="exact"/>
        <w:ind w:left="1000" w:right="1793" w:firstLine="127"/>
        <w:jc w:val="both"/>
        <w:rPr>
          <w:rFonts w:hint="eastAsia" w:ascii="Microsoft JhengHei" w:eastAsia="Microsoft JhengHei"/>
          <w:b/>
        </w:rPr>
      </w:pPr>
      <w:r>
        <w:rPr>
          <w:color w:val="4E443B"/>
          <w:spacing w:val="-4"/>
          <w:shd w:val="clear" w:color="auto" w:fill="FBFBF9"/>
        </w:rPr>
        <w:t>有时，当你在项目的一部分上已经工作一段时间后，所有东西都进入了混乱的状</w:t>
      </w:r>
      <w:r>
        <w:rPr>
          <w:color w:val="4E443B"/>
          <w:spacing w:val="-206"/>
          <w:shd w:val="clear" w:color="auto" w:fill="FBFBF9"/>
        </w:rPr>
        <w:t>态</w:t>
      </w:r>
      <w:r>
        <w:rPr>
          <w:color w:val="4E443B"/>
          <w:spacing w:val="-3"/>
          <w:shd w:val="clear" w:color="auto" w:fill="FBFBF9"/>
        </w:rPr>
        <w:t>，而这时你想要切换到另一个分支做一点别的事情。 问题是，你不想仅仅因为过</w:t>
      </w:r>
      <w:r>
        <w:rPr>
          <w:color w:val="4E443B"/>
          <w:spacing w:val="3"/>
          <w:shd w:val="clear" w:color="auto" w:fill="FBFBF9"/>
        </w:rPr>
        <w:t>会儿回到这一点而为做了一半的工作创建一次提交。 针对这个问题的答案是</w:t>
      </w:r>
      <w:r>
        <w:rPr>
          <w:rFonts w:ascii="Arial" w:eastAsia="Arial"/>
          <w:b/>
          <w:color w:val="FF0000"/>
          <w:shd w:val="clear" w:color="auto" w:fill="FBFBF9"/>
        </w:rPr>
        <w:t xml:space="preserve">git stash </w:t>
      </w:r>
      <w:r>
        <w:rPr>
          <w:rFonts w:hint="eastAsia" w:ascii="Microsoft JhengHei" w:eastAsia="Microsoft JhengHei"/>
          <w:b/>
          <w:color w:val="FF0000"/>
          <w:shd w:val="clear" w:color="auto" w:fill="FBFBF9"/>
        </w:rPr>
        <w:t>命 令</w:t>
      </w:r>
    </w:p>
    <w:p>
      <w:pPr>
        <w:spacing w:before="0" w:line="312" w:lineRule="exact"/>
        <w:ind w:left="1127" w:right="3966" w:firstLine="0"/>
        <w:jc w:val="left"/>
        <w:rPr>
          <w:rFonts w:ascii="Arial" w:eastAsia="Arial"/>
          <w:sz w:val="21"/>
        </w:rPr>
      </w:pPr>
      <w:r>
        <w:rPr>
          <w:rFonts w:ascii="Arial" w:eastAsia="Arial"/>
          <w:b/>
          <w:color w:val="FF0000"/>
          <w:sz w:val="21"/>
          <w:shd w:val="clear" w:color="auto" w:fill="FBFBF9"/>
        </w:rPr>
        <w:t xml:space="preserve">git stash  </w:t>
      </w:r>
      <w:r>
        <w:rPr>
          <w:rFonts w:hint="eastAsia" w:ascii="Microsoft JhengHei" w:eastAsia="Microsoft JhengHei"/>
          <w:b/>
          <w:color w:val="FF0000"/>
          <w:sz w:val="21"/>
          <w:shd w:val="clear" w:color="auto" w:fill="FBFBF9"/>
        </w:rPr>
        <w:t>命令会</w:t>
      </w:r>
      <w:r>
        <w:rPr>
          <w:color w:val="4E443B"/>
          <w:spacing w:val="-3"/>
          <w:sz w:val="21"/>
          <w:shd w:val="clear" w:color="auto" w:fill="FBFBF9"/>
        </w:rPr>
        <w:t>将未完成的修改保存到一个栈上，而你</w:t>
      </w:r>
      <w:r>
        <w:rPr>
          <w:color w:val="4E443B"/>
          <w:spacing w:val="-212"/>
          <w:sz w:val="21"/>
          <w:shd w:val="clear" w:color="auto" w:fill="FBFBF9"/>
        </w:rPr>
        <w:t>可</w:t>
      </w:r>
      <w:r>
        <w:rPr>
          <w:color w:val="4E443B"/>
          <w:spacing w:val="-3"/>
          <w:sz w:val="21"/>
          <w:shd w:val="clear" w:color="auto" w:fill="FBFBF9"/>
        </w:rPr>
        <w:t>以在任何时候重新应用这些改动</w:t>
      </w:r>
      <w:r>
        <w:rPr>
          <w:rFonts w:ascii="Arial" w:eastAsia="Arial"/>
          <w:color w:val="4E443B"/>
          <w:sz w:val="21"/>
          <w:shd w:val="clear" w:color="auto" w:fill="FBFBF9"/>
        </w:rPr>
        <w:t>(</w:t>
      </w:r>
      <w:r>
        <w:rPr>
          <w:rFonts w:ascii="Arial" w:eastAsia="Arial"/>
          <w:b/>
          <w:color w:val="FF0000"/>
          <w:sz w:val="21"/>
          <w:shd w:val="clear" w:color="auto" w:fill="FBFBF9"/>
        </w:rPr>
        <w:t>git stash apply</w:t>
      </w:r>
      <w:r>
        <w:rPr>
          <w:rFonts w:ascii="Arial" w:eastAsia="Arial"/>
          <w:color w:val="4E443B"/>
          <w:sz w:val="21"/>
          <w:shd w:val="clear" w:color="auto" w:fill="FBFBF9"/>
        </w:rPr>
        <w:t>)</w:t>
      </w:r>
    </w:p>
    <w:p>
      <w:pPr>
        <w:pStyle w:val="6"/>
        <w:spacing w:before="5"/>
        <w:rPr>
          <w:rFonts w:ascii="Arial"/>
          <w:sz w:val="23"/>
        </w:rPr>
      </w:pPr>
    </w:p>
    <w:p>
      <w:pPr>
        <w:pStyle w:val="5"/>
        <w:spacing w:before="12" w:line="244" w:lineRule="auto"/>
        <w:ind w:left="1127" w:right="6414"/>
        <w:rPr>
          <w:rFonts w:ascii="Arial" w:eastAsia="Arial"/>
        </w:rPr>
      </w:pPr>
      <w:r>
        <w:rPr>
          <w:rFonts w:ascii="Arial" w:eastAsia="Arial"/>
          <w:color w:val="FF0000"/>
          <w:shd w:val="clear" w:color="auto" w:fill="FBFBF9"/>
        </w:rPr>
        <w:t>git stash list:</w:t>
      </w:r>
      <w:r>
        <w:rPr>
          <w:color w:val="FF0000"/>
          <w:shd w:val="clear" w:color="auto" w:fill="FBFBF9"/>
        </w:rPr>
        <w:t xml:space="preserve">查看存储 </w:t>
      </w:r>
      <w:r>
        <w:rPr>
          <w:rFonts w:ascii="Arial" w:eastAsia="Arial"/>
          <w:color w:val="FF0000"/>
          <w:shd w:val="clear" w:color="auto" w:fill="FBFBF9"/>
        </w:rPr>
        <w:t>git stash apply stash@{2}</w:t>
      </w:r>
    </w:p>
    <w:p>
      <w:pPr>
        <w:tabs>
          <w:tab w:val="left" w:pos="2640"/>
        </w:tabs>
        <w:spacing w:before="38" w:line="194" w:lineRule="auto"/>
        <w:ind w:left="1127" w:right="3176" w:firstLine="1133"/>
        <w:jc w:val="left"/>
        <w:rPr>
          <w:rFonts w:hint="eastAsia" w:ascii="Microsoft JhengHei" w:eastAsia="Microsoft JhengHei"/>
          <w:b/>
          <w:sz w:val="21"/>
        </w:rPr>
      </w:pPr>
      <w:r>
        <w:rPr>
          <w:rFonts w:hint="eastAsia" w:ascii="Microsoft JhengHei" w:eastAsia="Microsoft JhengHei"/>
          <w:b/>
          <w:color w:val="FF0000"/>
          <w:sz w:val="21"/>
          <w:shd w:val="clear" w:color="auto" w:fill="FBFBF9"/>
        </w:rPr>
        <w:t>如果不指定一个储</w:t>
      </w:r>
      <w:r>
        <w:rPr>
          <w:rFonts w:hint="eastAsia" w:ascii="Microsoft JhengHei" w:eastAsia="Microsoft JhengHei"/>
          <w:b/>
          <w:color w:val="FF0000"/>
          <w:spacing w:val="-3"/>
          <w:sz w:val="21"/>
          <w:shd w:val="clear" w:color="auto" w:fill="FBFBF9"/>
        </w:rPr>
        <w:t>藏</w:t>
      </w:r>
      <w:r>
        <w:rPr>
          <w:rFonts w:hint="eastAsia" w:ascii="Microsoft JhengHei" w:eastAsia="Microsoft JhengHei"/>
          <w:b/>
          <w:color w:val="FF0000"/>
          <w:sz w:val="21"/>
          <w:shd w:val="clear" w:color="auto" w:fill="FBFBF9"/>
        </w:rPr>
        <w:t>，</w:t>
      </w:r>
      <w:r>
        <w:rPr>
          <w:rFonts w:ascii="Arial" w:eastAsia="Arial"/>
          <w:b/>
          <w:color w:val="FF0000"/>
          <w:sz w:val="21"/>
          <w:shd w:val="clear" w:color="auto" w:fill="FBFBF9"/>
        </w:rPr>
        <w:t>Git</w:t>
      </w:r>
      <w:r>
        <w:rPr>
          <w:rFonts w:ascii="Arial" w:eastAsia="Arial"/>
          <w:b/>
          <w:color w:val="FF0000"/>
          <w:spacing w:val="8"/>
          <w:sz w:val="21"/>
          <w:shd w:val="clear" w:color="auto" w:fill="FBFBF9"/>
        </w:rPr>
        <w:t xml:space="preserve"> </w:t>
      </w:r>
      <w:r>
        <w:rPr>
          <w:rFonts w:hint="eastAsia" w:ascii="Microsoft JhengHei" w:eastAsia="Microsoft JhengHei"/>
          <w:b/>
          <w:color w:val="FF0000"/>
          <w:sz w:val="21"/>
          <w:shd w:val="clear" w:color="auto" w:fill="FBFBF9"/>
        </w:rPr>
        <w:t>认为指定的是最近</w:t>
      </w:r>
      <w:r>
        <w:rPr>
          <w:rFonts w:hint="eastAsia" w:ascii="Microsoft JhengHei" w:eastAsia="Microsoft JhengHei"/>
          <w:b/>
          <w:color w:val="FF0000"/>
          <w:spacing w:val="-3"/>
          <w:sz w:val="21"/>
          <w:shd w:val="clear" w:color="auto" w:fill="FBFBF9"/>
        </w:rPr>
        <w:t>的</w:t>
      </w:r>
      <w:r>
        <w:rPr>
          <w:rFonts w:hint="eastAsia" w:ascii="Microsoft JhengHei" w:eastAsia="Microsoft JhengHei"/>
          <w:b/>
          <w:color w:val="FF0000"/>
          <w:sz w:val="21"/>
          <w:shd w:val="clear" w:color="auto" w:fill="FBFBF9"/>
        </w:rPr>
        <w:t>储藏</w:t>
      </w:r>
      <w:r>
        <w:rPr>
          <w:rFonts w:ascii="Arial" w:eastAsia="Arial"/>
          <w:b/>
          <w:color w:val="FF0000"/>
          <w:sz w:val="21"/>
          <w:shd w:val="clear" w:color="auto" w:fill="FBFBF9"/>
        </w:rPr>
        <w:t>git</w:t>
      </w:r>
      <w:r>
        <w:rPr>
          <w:rFonts w:ascii="Arial" w:eastAsia="Arial"/>
          <w:b/>
          <w:color w:val="FF0000"/>
          <w:spacing w:val="-3"/>
          <w:sz w:val="21"/>
          <w:shd w:val="clear" w:color="auto" w:fill="FBFBF9"/>
        </w:rPr>
        <w:t xml:space="preserve"> </w:t>
      </w:r>
      <w:r>
        <w:rPr>
          <w:rFonts w:ascii="Arial" w:eastAsia="Arial"/>
          <w:b/>
          <w:color w:val="FF0000"/>
          <w:sz w:val="21"/>
          <w:shd w:val="clear" w:color="auto" w:fill="FBFBF9"/>
        </w:rPr>
        <w:t>stash</w:t>
      </w:r>
      <w:r>
        <w:rPr>
          <w:rFonts w:ascii="Arial" w:eastAsia="Arial"/>
          <w:b/>
          <w:color w:val="FF0000"/>
          <w:spacing w:val="-1"/>
          <w:sz w:val="21"/>
          <w:shd w:val="clear" w:color="auto" w:fill="FBFBF9"/>
        </w:rPr>
        <w:t xml:space="preserve"> </w:t>
      </w:r>
      <w:r>
        <w:rPr>
          <w:rFonts w:ascii="Arial" w:eastAsia="Arial"/>
          <w:b/>
          <w:color w:val="FF0000"/>
          <w:sz w:val="21"/>
          <w:shd w:val="clear" w:color="auto" w:fill="FBFBF9"/>
        </w:rPr>
        <w:t>pop</w:t>
      </w:r>
      <w:r>
        <w:rPr>
          <w:rFonts w:ascii="Arial" w:eastAsia="Arial"/>
          <w:b/>
          <w:color w:val="FF0000"/>
          <w:sz w:val="21"/>
          <w:shd w:val="clear" w:color="auto" w:fill="FBFBF9"/>
        </w:rPr>
        <w:tab/>
      </w:r>
      <w:r>
        <w:rPr>
          <w:rFonts w:hint="eastAsia" w:ascii="Microsoft JhengHei" w:eastAsia="Microsoft JhengHei"/>
          <w:b/>
          <w:color w:val="FF0000"/>
          <w:sz w:val="21"/>
          <w:shd w:val="clear" w:color="auto" w:fill="FBFBF9"/>
        </w:rPr>
        <w:t>来应用</w:t>
      </w:r>
      <w:r>
        <w:rPr>
          <w:rFonts w:hint="eastAsia" w:ascii="Microsoft JhengHei" w:eastAsia="Microsoft JhengHei"/>
          <w:b/>
          <w:color w:val="FF0000"/>
          <w:spacing w:val="-3"/>
          <w:sz w:val="21"/>
          <w:shd w:val="clear" w:color="auto" w:fill="FBFBF9"/>
        </w:rPr>
        <w:t>储</w:t>
      </w:r>
      <w:r>
        <w:rPr>
          <w:rFonts w:hint="eastAsia" w:ascii="Microsoft JhengHei" w:eastAsia="Microsoft JhengHei"/>
          <w:b/>
          <w:color w:val="FF0000"/>
          <w:sz w:val="21"/>
          <w:shd w:val="clear" w:color="auto" w:fill="FBFBF9"/>
        </w:rPr>
        <w:t>藏然后立即从栈上</w:t>
      </w:r>
      <w:r>
        <w:rPr>
          <w:rFonts w:hint="eastAsia" w:ascii="Microsoft JhengHei" w:eastAsia="Microsoft JhengHei"/>
          <w:b/>
          <w:color w:val="FF0000"/>
          <w:spacing w:val="-3"/>
          <w:sz w:val="21"/>
          <w:shd w:val="clear" w:color="auto" w:fill="FBFBF9"/>
        </w:rPr>
        <w:t>扔</w:t>
      </w:r>
      <w:r>
        <w:rPr>
          <w:rFonts w:hint="eastAsia" w:ascii="Microsoft JhengHei" w:eastAsia="Microsoft JhengHei"/>
          <w:b/>
          <w:color w:val="FF0000"/>
          <w:sz w:val="21"/>
          <w:shd w:val="clear" w:color="auto" w:fill="FBFBF9"/>
        </w:rPr>
        <w:t>掉它</w:t>
      </w:r>
    </w:p>
    <w:p>
      <w:pPr>
        <w:spacing w:before="0" w:line="332" w:lineRule="exact"/>
        <w:ind w:left="1127" w:right="0" w:firstLine="0"/>
        <w:jc w:val="left"/>
        <w:rPr>
          <w:rFonts w:hint="eastAsia" w:ascii="Microsoft JhengHei" w:eastAsia="Microsoft JhengHei"/>
          <w:b/>
          <w:sz w:val="21"/>
        </w:rPr>
      </w:pPr>
      <w:r>
        <w:rPr>
          <w:rFonts w:ascii="Arial" w:eastAsia="Arial"/>
          <w:b/>
          <w:color w:val="FF0000"/>
          <w:sz w:val="21"/>
          <w:shd w:val="clear" w:color="auto" w:fill="FBFBF9"/>
        </w:rPr>
        <w:t xml:space="preserve">git stash drop </w:t>
      </w:r>
      <w:r>
        <w:rPr>
          <w:rFonts w:hint="eastAsia" w:ascii="Microsoft JhengHei" w:eastAsia="Microsoft JhengHei"/>
          <w:b/>
          <w:color w:val="FF0000"/>
          <w:sz w:val="21"/>
          <w:shd w:val="clear" w:color="auto" w:fill="FBFBF9"/>
        </w:rPr>
        <w:t>加上将要移除的储藏的名字来移除它</w:t>
      </w:r>
    </w:p>
    <w:p>
      <w:pPr>
        <w:pStyle w:val="10"/>
        <w:numPr>
          <w:ilvl w:val="0"/>
          <w:numId w:val="1"/>
        </w:numPr>
        <w:tabs>
          <w:tab w:val="left" w:pos="581"/>
        </w:tabs>
        <w:spacing w:before="35" w:after="0" w:line="240" w:lineRule="auto"/>
        <w:ind w:left="580" w:right="0" w:hanging="209"/>
        <w:jc w:val="left"/>
        <w:rPr>
          <w:b/>
          <w:sz w:val="24"/>
        </w:rPr>
      </w:pPr>
      <w:r>
        <w:rPr>
          <w:b/>
          <w:color w:val="FF0000"/>
          <w:sz w:val="24"/>
        </w:rPr>
        <w:t>配别名</w:t>
      </w:r>
    </w:p>
    <w:p>
      <w:pPr>
        <w:pStyle w:val="6"/>
        <w:spacing w:before="109" w:line="278" w:lineRule="auto"/>
        <w:ind w:left="580" w:right="1794" w:firstLine="420"/>
      </w:pPr>
      <w:r>
        <w:rPr>
          <w:rFonts w:ascii="Times New Roman" w:eastAsia="Times New Roman"/>
        </w:rPr>
        <w:t xml:space="preserve">Git </w:t>
      </w:r>
      <w:r>
        <w:t xml:space="preserve">并不会在你输入部分命令时自动推断出你想要的命令。 如果不想每次都输入完整的 </w:t>
      </w:r>
      <w:r>
        <w:rPr>
          <w:rFonts w:ascii="Times New Roman" w:eastAsia="Times New Roman"/>
        </w:rPr>
        <w:t xml:space="preserve">Git </w:t>
      </w:r>
      <w:r>
        <w:t xml:space="preserve">命令，可以通过 </w:t>
      </w:r>
      <w:r>
        <w:rPr>
          <w:rFonts w:ascii="Times New Roman" w:eastAsia="Times New Roman"/>
        </w:rPr>
        <w:t xml:space="preserve">git config </w:t>
      </w:r>
      <w:r>
        <w:t>文件来轻松地为每一个命令设置一个别名。</w:t>
      </w:r>
    </w:p>
    <w:p>
      <w:pPr>
        <w:pStyle w:val="6"/>
        <w:spacing w:before="11"/>
        <w:ind w:left="1000"/>
        <w:rPr>
          <w:rFonts w:ascii="Times New Roman"/>
        </w:rPr>
      </w:pPr>
      <w:r>
        <w:rPr>
          <w:rFonts w:ascii="Times New Roman"/>
        </w:rPr>
        <w:t>$ git config --global alias.co checkout</w:t>
      </w:r>
    </w:p>
    <w:p>
      <w:pPr>
        <w:spacing w:after="0"/>
        <w:rPr>
          <w:rFonts w:ascii="Times New Roman"/>
        </w:rPr>
        <w:sectPr>
          <w:pgSz w:w="11910" w:h="16840"/>
          <w:pgMar w:top="1620" w:right="0" w:bottom="1260" w:left="1640" w:header="850" w:footer="1064" w:gutter="0"/>
          <w:cols w:space="720" w:num="1"/>
        </w:sectPr>
      </w:pPr>
    </w:p>
    <w:p>
      <w:pPr>
        <w:pStyle w:val="6"/>
        <w:spacing w:line="234" w:lineRule="exact"/>
        <w:ind w:left="1000"/>
        <w:rPr>
          <w:rFonts w:ascii="Times New Roman"/>
        </w:rPr>
      </w:pPr>
      <w:r>
        <w:rPr>
          <w:rFonts w:ascii="Times New Roman"/>
        </w:rPr>
        <w:t>$ git config --global alias.br branch</w:t>
      </w:r>
    </w:p>
    <w:p>
      <w:pPr>
        <w:pStyle w:val="6"/>
        <w:spacing w:before="70"/>
        <w:ind w:left="1000"/>
        <w:rPr>
          <w:rFonts w:ascii="Times New Roman"/>
        </w:rPr>
      </w:pPr>
      <w:r>
        <w:rPr>
          <w:rFonts w:ascii="Times New Roman"/>
        </w:rPr>
        <w:t>$ git config --global alias.ci commit</w:t>
      </w:r>
    </w:p>
    <w:p>
      <w:pPr>
        <w:pStyle w:val="6"/>
        <w:spacing w:before="71" w:line="236" w:lineRule="exact"/>
        <w:ind w:left="1000"/>
        <w:rPr>
          <w:rFonts w:ascii="Times New Roman"/>
        </w:rPr>
      </w:pPr>
      <w:r>
        <w:rPr>
          <w:rFonts w:ascii="Times New Roman"/>
        </w:rPr>
        <w:t>$ git config --global alias.st status</w:t>
      </w:r>
    </w:p>
    <w:p>
      <w:pPr>
        <w:pStyle w:val="5"/>
        <w:spacing w:line="381" w:lineRule="exact"/>
        <w:rPr>
          <w:rFonts w:ascii="Times New Roman" w:eastAsia="Times New Roman"/>
        </w:rPr>
      </w:pPr>
      <w:r>
        <w:t xml:space="preserve">当要输入 </w:t>
      </w:r>
      <w:r>
        <w:rPr>
          <w:rFonts w:ascii="Times New Roman" w:eastAsia="Times New Roman"/>
        </w:rPr>
        <w:t xml:space="preserve">git commit </w:t>
      </w:r>
      <w:r>
        <w:t xml:space="preserve">时，只需要输入 </w:t>
      </w:r>
      <w:r>
        <w:rPr>
          <w:rFonts w:ascii="Times New Roman" w:eastAsia="Times New Roman"/>
        </w:rPr>
        <w:t>git ci</w:t>
      </w:r>
    </w:p>
    <w:p>
      <w:pPr>
        <w:pStyle w:val="10"/>
        <w:numPr>
          <w:ilvl w:val="0"/>
          <w:numId w:val="1"/>
        </w:numPr>
        <w:tabs>
          <w:tab w:val="left" w:pos="581"/>
        </w:tabs>
        <w:spacing w:before="34" w:after="0" w:line="240" w:lineRule="auto"/>
        <w:ind w:left="580" w:right="0" w:hanging="209"/>
        <w:jc w:val="left"/>
        <w:rPr>
          <w:b/>
          <w:sz w:val="24"/>
        </w:rPr>
      </w:pPr>
      <w:r>
        <w:rPr>
          <w:b/>
          <w:color w:val="FF0000"/>
          <w:sz w:val="24"/>
        </w:rPr>
        <w:t>撤销</w:t>
      </w:r>
      <w:r>
        <w:rPr>
          <w:rFonts w:ascii="Times New Roman" w:eastAsia="Times New Roman"/>
          <w:b/>
          <w:color w:val="FF0000"/>
          <w:sz w:val="24"/>
        </w:rPr>
        <w:t>&amp;</w:t>
      </w:r>
      <w:r>
        <w:rPr>
          <w:b/>
          <w:color w:val="FF0000"/>
          <w:sz w:val="24"/>
        </w:rPr>
        <w:t>重置</w:t>
      </w:r>
    </w:p>
    <w:p>
      <w:pPr>
        <w:pStyle w:val="10"/>
        <w:numPr>
          <w:ilvl w:val="1"/>
          <w:numId w:val="1"/>
        </w:numPr>
        <w:tabs>
          <w:tab w:val="left" w:pos="1714"/>
        </w:tabs>
        <w:spacing w:before="10" w:after="0" w:line="430" w:lineRule="exact"/>
        <w:ind w:left="1713" w:right="0" w:hanging="420"/>
        <w:jc w:val="left"/>
        <w:rPr>
          <w:b/>
          <w:sz w:val="24"/>
        </w:rPr>
      </w:pPr>
      <w:r>
        <w:rPr>
          <w:b/>
          <w:sz w:val="24"/>
        </w:rPr>
        <w:t>撤销</w:t>
      </w:r>
    </w:p>
    <w:p>
      <w:pPr>
        <w:pStyle w:val="10"/>
        <w:numPr>
          <w:ilvl w:val="0"/>
          <w:numId w:val="11"/>
        </w:numPr>
        <w:tabs>
          <w:tab w:val="left" w:pos="1001"/>
        </w:tabs>
        <w:spacing w:before="0" w:after="0" w:line="245" w:lineRule="exact"/>
        <w:ind w:left="1000" w:right="0" w:hanging="209"/>
        <w:jc w:val="left"/>
        <w:rPr>
          <w:rFonts w:ascii="Calibri Light" w:hAnsi="Calibri Light"/>
          <w:b w:val="0"/>
          <w:sz w:val="21"/>
        </w:rPr>
      </w:pPr>
      <w:r>
        <w:rPr>
          <w:rFonts w:ascii="Calibri Light" w:hAnsi="Calibri Light"/>
          <w:b w:val="0"/>
          <w:color w:val="FF0000"/>
          <w:sz w:val="21"/>
        </w:rPr>
        <w:t xml:space="preserve">git </w:t>
      </w:r>
      <w:r>
        <w:rPr>
          <w:rFonts w:ascii="Calibri Light" w:hAnsi="Calibri Light"/>
          <w:b w:val="0"/>
          <w:color w:val="FF0000"/>
          <w:spacing w:val="-4"/>
          <w:sz w:val="21"/>
        </w:rPr>
        <w:t>commit</w:t>
      </w:r>
      <w:r>
        <w:rPr>
          <w:rFonts w:ascii="Calibri Light" w:hAnsi="Calibri Light"/>
          <w:b w:val="0"/>
          <w:color w:val="FF0000"/>
          <w:sz w:val="21"/>
        </w:rPr>
        <w:t xml:space="preserve"> </w:t>
      </w:r>
      <w:r>
        <w:rPr>
          <w:rFonts w:ascii="Calibri Light" w:hAnsi="Calibri Light"/>
          <w:b w:val="0"/>
          <w:color w:val="FF0000"/>
          <w:spacing w:val="-3"/>
          <w:sz w:val="21"/>
        </w:rPr>
        <w:t>–amend</w:t>
      </w:r>
    </w:p>
    <w:p>
      <w:pPr>
        <w:pStyle w:val="6"/>
        <w:spacing w:before="51"/>
        <w:ind w:left="1713"/>
        <w:rPr>
          <w:rFonts w:ascii="Times New Roman" w:eastAsia="Times New Roman"/>
        </w:rPr>
      </w:pPr>
      <w:r>
        <w:t>命令</w:t>
      </w:r>
      <w:r>
        <w:rPr>
          <w:rFonts w:ascii="Times New Roman" w:eastAsia="Times New Roman"/>
        </w:rPr>
        <w:t>: git commit --amend</w:t>
      </w:r>
    </w:p>
    <w:p>
      <w:pPr>
        <w:pStyle w:val="6"/>
        <w:spacing w:before="43"/>
        <w:ind w:left="1713"/>
        <w:rPr>
          <w:rFonts w:ascii="Times New Roman" w:eastAsia="Times New Roman"/>
        </w:rPr>
      </w:pPr>
      <w:r>
        <w:t>作用</w:t>
      </w:r>
      <w:r>
        <w:rPr>
          <w:rFonts w:ascii="Times New Roman" w:eastAsia="Times New Roman"/>
        </w:rPr>
        <w:t>:</w:t>
      </w:r>
    </w:p>
    <w:p>
      <w:pPr>
        <w:spacing w:after="0"/>
        <w:rPr>
          <w:rFonts w:ascii="Times New Roman" w:eastAsia="Times New Roman"/>
        </w:rPr>
        <w:sectPr>
          <w:pgSz w:w="11910" w:h="16840"/>
          <w:pgMar w:top="1620" w:right="0" w:bottom="1260" w:left="1640" w:header="850" w:footer="1064" w:gutter="0"/>
          <w:cols w:space="720" w:num="1"/>
        </w:sectPr>
      </w:pPr>
    </w:p>
    <w:p>
      <w:pPr>
        <w:pStyle w:val="6"/>
        <w:rPr>
          <w:rFonts w:ascii="Times New Roman"/>
          <w:sz w:val="24"/>
        </w:rPr>
      </w:pPr>
    </w:p>
    <w:p>
      <w:pPr>
        <w:pStyle w:val="6"/>
        <w:rPr>
          <w:rFonts w:ascii="Times New Roman"/>
          <w:sz w:val="24"/>
        </w:rPr>
      </w:pPr>
    </w:p>
    <w:p>
      <w:pPr>
        <w:pStyle w:val="6"/>
        <w:rPr>
          <w:rFonts w:ascii="Times New Roman"/>
          <w:sz w:val="24"/>
        </w:rPr>
      </w:pPr>
    </w:p>
    <w:p>
      <w:pPr>
        <w:pStyle w:val="6"/>
        <w:rPr>
          <w:rFonts w:ascii="Times New Roman"/>
          <w:sz w:val="24"/>
        </w:rPr>
      </w:pPr>
    </w:p>
    <w:p>
      <w:pPr>
        <w:pStyle w:val="6"/>
        <w:rPr>
          <w:rFonts w:ascii="Times New Roman"/>
          <w:sz w:val="24"/>
        </w:rPr>
      </w:pPr>
    </w:p>
    <w:p>
      <w:pPr>
        <w:pStyle w:val="6"/>
        <w:rPr>
          <w:rFonts w:ascii="Times New Roman"/>
          <w:sz w:val="24"/>
        </w:rPr>
      </w:pPr>
    </w:p>
    <w:p>
      <w:pPr>
        <w:pStyle w:val="6"/>
        <w:rPr>
          <w:rFonts w:ascii="Times New Roman"/>
          <w:sz w:val="24"/>
        </w:rPr>
      </w:pPr>
    </w:p>
    <w:p>
      <w:pPr>
        <w:pStyle w:val="6"/>
        <w:rPr>
          <w:rFonts w:ascii="Times New Roman"/>
          <w:sz w:val="24"/>
        </w:rPr>
      </w:pPr>
    </w:p>
    <w:p>
      <w:pPr>
        <w:pStyle w:val="6"/>
        <w:spacing w:before="3"/>
        <w:rPr>
          <w:rFonts w:ascii="Times New Roman"/>
          <w:sz w:val="29"/>
        </w:rPr>
      </w:pPr>
    </w:p>
    <w:p>
      <w:pPr>
        <w:pStyle w:val="10"/>
        <w:numPr>
          <w:ilvl w:val="0"/>
          <w:numId w:val="11"/>
        </w:numPr>
        <w:tabs>
          <w:tab w:val="left" w:pos="1001"/>
        </w:tabs>
        <w:spacing w:before="0" w:after="0" w:line="240" w:lineRule="auto"/>
        <w:ind w:left="1000" w:right="0" w:hanging="209"/>
        <w:jc w:val="left"/>
        <w:rPr>
          <w:rFonts w:ascii="Calibri Light"/>
          <w:b w:val="0"/>
          <w:sz w:val="21"/>
        </w:rPr>
      </w:pPr>
      <w:r>
        <w:rPr>
          <w:rFonts w:ascii="Calibri Light"/>
          <w:b w:val="0"/>
          <w:color w:val="FF0000"/>
          <w:sz w:val="21"/>
        </w:rPr>
        <w:t>git</w:t>
      </w:r>
      <w:r>
        <w:rPr>
          <w:rFonts w:ascii="Calibri Light"/>
          <w:b w:val="0"/>
          <w:color w:val="FF0000"/>
          <w:spacing w:val="-4"/>
          <w:sz w:val="21"/>
        </w:rPr>
        <w:t xml:space="preserve"> </w:t>
      </w:r>
      <w:r>
        <w:rPr>
          <w:rFonts w:ascii="Calibri Light"/>
          <w:b w:val="0"/>
          <w:color w:val="FF0000"/>
          <w:spacing w:val="-3"/>
          <w:sz w:val="21"/>
        </w:rPr>
        <w:t>reset</w:t>
      </w:r>
    </w:p>
    <w:p>
      <w:pPr>
        <w:pStyle w:val="6"/>
        <w:spacing w:before="43"/>
        <w:ind w:left="543"/>
      </w:pPr>
      <w:r>
        <w:br w:type="column"/>
      </w:r>
      <w:r>
        <w:rPr>
          <w:color w:val="4E443B"/>
          <w:shd w:val="clear" w:color="auto" w:fill="FBFBF9"/>
        </w:rPr>
        <w:t>这个命令会将暂存区中的文件提交。</w:t>
      </w:r>
    </w:p>
    <w:p>
      <w:pPr>
        <w:pStyle w:val="6"/>
        <w:spacing w:before="43" w:line="278" w:lineRule="auto"/>
        <w:ind w:left="123" w:right="1791" w:firstLine="420"/>
      </w:pPr>
      <w:r>
        <w:rPr>
          <w:color w:val="4E443B"/>
          <w:spacing w:val="-6"/>
          <w:shd w:val="clear" w:color="auto" w:fill="FBFBF9"/>
        </w:rPr>
        <w:t>如果自上次提交以来你还未做任何修改</w:t>
      </w:r>
      <w:r>
        <w:rPr>
          <w:color w:val="4E443B"/>
          <w:spacing w:val="-3"/>
          <w:shd w:val="clear" w:color="auto" w:fill="FBFBF9"/>
        </w:rPr>
        <w:t>（</w:t>
      </w:r>
      <w:r>
        <w:rPr>
          <w:color w:val="4E443B"/>
          <w:spacing w:val="-8"/>
          <w:shd w:val="clear" w:color="auto" w:fill="FBFBF9"/>
        </w:rPr>
        <w:t>例如，在上次提交后马上执</w:t>
      </w:r>
      <w:r>
        <w:rPr>
          <w:color w:val="4E443B"/>
          <w:spacing w:val="-210"/>
          <w:shd w:val="clear" w:color="auto" w:fill="FBFBF9"/>
        </w:rPr>
        <w:t>行</w:t>
      </w:r>
      <w:r>
        <w:rPr>
          <w:color w:val="4E443B"/>
          <w:spacing w:val="-3"/>
          <w:shd w:val="clear" w:color="auto" w:fill="FBFBF9"/>
        </w:rPr>
        <w:t>了此命令</w:t>
      </w:r>
      <w:r>
        <w:rPr>
          <w:color w:val="4E443B"/>
          <w:shd w:val="clear" w:color="auto" w:fill="FBFBF9"/>
        </w:rPr>
        <w:t>）</w:t>
      </w:r>
      <w:r>
        <w:rPr>
          <w:color w:val="4E443B"/>
          <w:spacing w:val="-3"/>
          <w:shd w:val="clear" w:color="auto" w:fill="FBFBF9"/>
        </w:rPr>
        <w:t>，那么快照会保持不变，而你所修改的只是提交信息</w:t>
      </w:r>
    </w:p>
    <w:p>
      <w:pPr>
        <w:pStyle w:val="6"/>
        <w:ind w:left="543"/>
      </w:pPr>
      <w:r>
        <w:rPr>
          <w:color w:val="4E443B"/>
          <w:shd w:val="clear" w:color="auto" w:fill="FBFBF9"/>
        </w:rPr>
        <w:t>如果你提交后发现忘记了暂存某些需要的修改，可以像下面这样操作</w:t>
      </w:r>
    </w:p>
    <w:p>
      <w:pPr>
        <w:pStyle w:val="6"/>
        <w:spacing w:before="53" w:line="309" w:lineRule="auto"/>
        <w:ind w:left="963" w:right="4971"/>
        <w:rPr>
          <w:rFonts w:ascii="Arial" w:hAnsi="Arial"/>
        </w:rPr>
      </w:pPr>
      <w:r>
        <mc:AlternateContent>
          <mc:Choice Requires="wps">
            <w:drawing>
              <wp:anchor distT="0" distB="0" distL="114300" distR="114300" simplePos="0" relativeHeight="251677696" behindDoc="1" locked="0" layoutInCell="1" allowOverlap="1">
                <wp:simplePos x="0" y="0"/>
                <wp:positionH relativeFrom="page">
                  <wp:posOffset>2477135</wp:posOffset>
                </wp:positionH>
                <wp:positionV relativeFrom="paragraph">
                  <wp:posOffset>33655</wp:posOffset>
                </wp:positionV>
                <wp:extent cx="1924685" cy="154940"/>
                <wp:effectExtent l="0" t="0" r="0" b="0"/>
                <wp:wrapNone/>
                <wp:docPr id="625" name="矩形 422"/>
                <wp:cNvGraphicFramePr/>
                <a:graphic xmlns:a="http://schemas.openxmlformats.org/drawingml/2006/main">
                  <a:graphicData uri="http://schemas.microsoft.com/office/word/2010/wordprocessingShape">
                    <wps:wsp>
                      <wps:cNvSpPr/>
                      <wps:spPr>
                        <a:xfrm>
                          <a:off x="0" y="0"/>
                          <a:ext cx="1924685" cy="154940"/>
                        </a:xfrm>
                        <a:prstGeom prst="rect">
                          <a:avLst/>
                        </a:prstGeom>
                        <a:solidFill>
                          <a:srgbClr val="FBFBF9"/>
                        </a:solidFill>
                        <a:ln>
                          <a:noFill/>
                        </a:ln>
                      </wps:spPr>
                      <wps:bodyPr upright="1"/>
                    </wps:wsp>
                  </a:graphicData>
                </a:graphic>
              </wp:anchor>
            </w:drawing>
          </mc:Choice>
          <mc:Fallback>
            <w:pict>
              <v:rect id="矩形 422" o:spid="_x0000_s1026" o:spt="1" style="position:absolute;left:0pt;margin-left:195.05pt;margin-top:2.65pt;height:12.2pt;width:151.55pt;mso-position-horizontal-relative:page;z-index:-251638784;mso-width-relative:page;mso-height-relative:page;" fillcolor="#FBFBF9" filled="t" stroked="f" coordsize="21600,21600" o:gfxdata="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ARjT6I1wAAAAgBAAAPAAAAAAAAAAEAIAAAACIAAABkcnMvZG93bnJldi54bWxQSwECFAAU&#10;AAAACACHTuJAkqgFgLkBAABjAwAADgAAAAAAAAABACAAAAAmAQAAZHJzL2Uyb0RvYy54bWxQSwUG&#10;AAAAAAYABgBZAQAAUQUAAAAA&#10;">
                <v:fill on="t" focussize="0,0"/>
                <v:stroke on="f"/>
                <v:imagedata o:title=""/>
                <o:lock v:ext="edit" aspectratio="f"/>
              </v:rect>
            </w:pict>
          </mc:Fallback>
        </mc:AlternateContent>
      </w:r>
      <w:r>
        <w:rPr>
          <w:rFonts w:ascii="Arial" w:hAnsi="Arial"/>
          <w:color w:val="4E443B"/>
        </w:rPr>
        <w:t xml:space="preserve">git commit -m 'initial commit' </w:t>
      </w:r>
      <w:r>
        <w:rPr>
          <w:rFonts w:ascii="Arial" w:hAnsi="Arial"/>
          <w:color w:val="4E443B"/>
          <w:shd w:val="clear" w:color="auto" w:fill="FBFBF9"/>
        </w:rPr>
        <w:t>git     add     forgotten_file git commit</w:t>
      </w:r>
      <w:r>
        <w:rPr>
          <w:rFonts w:ascii="Arial" w:hAnsi="Arial"/>
          <w:color w:val="4E443B"/>
          <w:spacing w:val="-4"/>
          <w:shd w:val="clear" w:color="auto" w:fill="FBFBF9"/>
        </w:rPr>
        <w:t xml:space="preserve"> </w:t>
      </w:r>
      <w:r>
        <w:rPr>
          <w:rFonts w:ascii="Arial" w:hAnsi="Arial"/>
          <w:color w:val="4E443B"/>
          <w:shd w:val="clear" w:color="auto" w:fill="FBFBF9"/>
        </w:rPr>
        <w:t>–amend</w:t>
      </w:r>
    </w:p>
    <w:p>
      <w:pPr>
        <w:pStyle w:val="6"/>
        <w:spacing w:line="260" w:lineRule="exact"/>
        <w:ind w:left="543"/>
      </w:pPr>
      <w:r>
        <w:rPr>
          <w:color w:val="4E443B"/>
          <w:shd w:val="clear" w:color="auto" w:fill="FBFBF9"/>
        </w:rPr>
        <w:t xml:space="preserve">最终你只会有一个提交 </w:t>
      </w:r>
      <w:r>
        <w:rPr>
          <w:rFonts w:ascii="Arial" w:eastAsia="Arial"/>
          <w:color w:val="4E443B"/>
          <w:shd w:val="clear" w:color="auto" w:fill="FBFBF9"/>
        </w:rPr>
        <w:t xml:space="preserve">- </w:t>
      </w:r>
      <w:r>
        <w:rPr>
          <w:color w:val="4E443B"/>
          <w:shd w:val="clear" w:color="auto" w:fill="FBFBF9"/>
        </w:rPr>
        <w:t>第二次提交将代替第一次提交的结果</w:t>
      </w:r>
    </w:p>
    <w:p>
      <w:pPr>
        <w:spacing w:after="0" w:line="260" w:lineRule="exact"/>
        <w:sectPr>
          <w:type w:val="continuous"/>
          <w:pgSz w:w="11910" w:h="16840"/>
          <w:pgMar w:top="1580" w:right="0" w:bottom="1260" w:left="1640" w:header="720" w:footer="720" w:gutter="0"/>
          <w:cols w:equalWidth="0" w:num="2">
            <w:col w:w="1678" w:space="40"/>
            <w:col w:w="8552"/>
          </w:cols>
        </w:sectPr>
      </w:pPr>
    </w:p>
    <w:p>
      <w:pPr>
        <w:pStyle w:val="6"/>
        <w:spacing w:before="51"/>
        <w:ind w:left="1000"/>
      </w:pPr>
      <w:r>
        <w:t>命令：</w:t>
      </w:r>
      <w:r>
        <w:rPr>
          <w:rFonts w:ascii="Times New Roman" w:eastAsia="Times New Roman"/>
        </w:rPr>
        <w:t>git reset HEAD</w:t>
      </w:r>
      <w:r>
        <w:rPr>
          <w:rFonts w:ascii="Times New Roman" w:eastAsia="Times New Roman"/>
          <w:spacing w:val="51"/>
        </w:rPr>
        <w:t xml:space="preserve"> </w:t>
      </w:r>
      <w:r>
        <w:rPr>
          <w:spacing w:val="-2"/>
        </w:rPr>
        <w:t>文件名</w:t>
      </w:r>
    </w:p>
    <w:p>
      <w:pPr>
        <w:pStyle w:val="6"/>
        <w:spacing w:before="43"/>
        <w:ind w:left="1000"/>
      </w:pPr>
      <w:r>
        <w:t>作用：将文件从暂存区中撤回到工作目录</w:t>
      </w:r>
    </w:p>
    <w:p>
      <w:pPr>
        <w:pStyle w:val="10"/>
        <w:numPr>
          <w:ilvl w:val="0"/>
          <w:numId w:val="11"/>
        </w:numPr>
        <w:tabs>
          <w:tab w:val="left" w:pos="1001"/>
        </w:tabs>
        <w:spacing w:before="48" w:after="0" w:line="240" w:lineRule="auto"/>
        <w:ind w:left="1000" w:right="0" w:hanging="209"/>
        <w:jc w:val="left"/>
        <w:rPr>
          <w:rFonts w:ascii="Calibri Light"/>
          <w:b w:val="0"/>
          <w:sz w:val="21"/>
        </w:rPr>
      </w:pPr>
      <w:r>
        <w:rPr>
          <w:rFonts w:ascii="Calibri Light"/>
          <w:b w:val="0"/>
          <w:color w:val="FF0000"/>
          <w:sz w:val="21"/>
        </w:rPr>
        <w:t>git</w:t>
      </w:r>
      <w:r>
        <w:rPr>
          <w:rFonts w:ascii="Calibri Light"/>
          <w:b w:val="0"/>
          <w:color w:val="FF0000"/>
          <w:spacing w:val="-2"/>
          <w:sz w:val="21"/>
        </w:rPr>
        <w:t xml:space="preserve"> </w:t>
      </w:r>
      <w:r>
        <w:rPr>
          <w:rFonts w:ascii="Calibri Light"/>
          <w:b w:val="0"/>
          <w:color w:val="FF0000"/>
          <w:spacing w:val="-4"/>
          <w:sz w:val="21"/>
        </w:rPr>
        <w:t>checkout</w:t>
      </w:r>
    </w:p>
    <w:p>
      <w:pPr>
        <w:pStyle w:val="6"/>
        <w:tabs>
          <w:tab w:val="left" w:pos="2875"/>
        </w:tabs>
        <w:spacing w:before="50"/>
        <w:ind w:left="1000"/>
      </w:pPr>
      <w:r>
        <w:t>命令：</w:t>
      </w:r>
      <w:r>
        <w:rPr>
          <w:rFonts w:ascii="Times New Roman" w:eastAsia="Times New Roman"/>
        </w:rPr>
        <w:t>git</w:t>
      </w:r>
      <w:r>
        <w:rPr>
          <w:rFonts w:ascii="Times New Roman" w:eastAsia="Times New Roman"/>
          <w:spacing w:val="-1"/>
        </w:rPr>
        <w:t xml:space="preserve"> </w:t>
      </w:r>
      <w:r>
        <w:rPr>
          <w:rFonts w:ascii="Times New Roman" w:eastAsia="Times New Roman"/>
        </w:rPr>
        <w:t>checkout</w:t>
      </w:r>
      <w:r>
        <w:rPr>
          <w:rFonts w:ascii="Times New Roman" w:eastAsia="Times New Roman"/>
        </w:rPr>
        <w:tab/>
      </w:r>
      <w:r>
        <w:rPr>
          <w:rFonts w:ascii="Times New Roman" w:eastAsia="Times New Roman"/>
        </w:rPr>
        <w:t>--</w:t>
      </w:r>
      <w:r>
        <w:rPr>
          <w:rFonts w:ascii="Times New Roman" w:eastAsia="Times New Roman"/>
          <w:spacing w:val="49"/>
        </w:rPr>
        <w:t xml:space="preserve"> </w:t>
      </w:r>
      <w:r>
        <w:t>文件名</w:t>
      </w:r>
    </w:p>
    <w:p>
      <w:pPr>
        <w:pStyle w:val="6"/>
        <w:spacing w:before="43" w:after="35" w:line="278" w:lineRule="auto"/>
        <w:ind w:left="1000" w:right="5478"/>
      </w:pPr>
      <w:r>
        <w:t>作用：将在工作目录中对文件的修改撤销注意：</w:t>
      </w:r>
    </w:p>
    <w:tbl>
      <w:tblPr>
        <w:tblStyle w:val="7"/>
        <w:tblW w:w="0" w:type="auto"/>
        <w:tblInd w:w="1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87"/>
        <w:gridCol w:w="975"/>
        <w:gridCol w:w="327"/>
        <w:gridCol w:w="704"/>
        <w:gridCol w:w="43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1" w:hRule="atLeast"/>
        </w:trPr>
        <w:tc>
          <w:tcPr>
            <w:tcW w:w="387" w:type="dxa"/>
            <w:tcBorders>
              <w:top w:val="single" w:color="F5F5F5" w:sz="6" w:space="0"/>
              <w:left w:val="single" w:color="F5F5F5" w:sz="6" w:space="0"/>
              <w:bottom w:val="single" w:color="F5F5F5" w:sz="6" w:space="0"/>
            </w:tcBorders>
            <w:shd w:val="clear" w:color="auto" w:fill="EDEDED"/>
          </w:tcPr>
          <w:p>
            <w:pPr>
              <w:pStyle w:val="11"/>
              <w:spacing w:line="171" w:lineRule="exact"/>
              <w:ind w:left="6"/>
              <w:rPr>
                <w:rFonts w:ascii="Courier New"/>
                <w:sz w:val="18"/>
              </w:rPr>
            </w:pPr>
            <w:r>
              <w:rPr>
                <w:rFonts w:ascii="Courier New"/>
                <w:color w:val="333333"/>
                <w:sz w:val="18"/>
              </w:rPr>
              <w:t>git</w:t>
            </w:r>
          </w:p>
        </w:tc>
        <w:tc>
          <w:tcPr>
            <w:tcW w:w="975" w:type="dxa"/>
            <w:tcBorders>
              <w:top w:val="single" w:color="F5F5F5" w:sz="6" w:space="0"/>
              <w:bottom w:val="single" w:color="F5F5F5" w:sz="6" w:space="0"/>
            </w:tcBorders>
            <w:shd w:val="clear" w:color="auto" w:fill="EDEDED"/>
          </w:tcPr>
          <w:p>
            <w:pPr>
              <w:pStyle w:val="11"/>
              <w:spacing w:line="171" w:lineRule="exact"/>
              <w:ind w:left="62"/>
              <w:rPr>
                <w:rFonts w:ascii="Courier New"/>
                <w:sz w:val="18"/>
              </w:rPr>
            </w:pPr>
            <w:r>
              <w:rPr>
                <w:rFonts w:ascii="Courier New"/>
                <w:color w:val="333333"/>
                <w:sz w:val="18"/>
              </w:rPr>
              <w:t>checkout</w:t>
            </w:r>
          </w:p>
        </w:tc>
        <w:tc>
          <w:tcPr>
            <w:tcW w:w="327" w:type="dxa"/>
            <w:tcBorders>
              <w:top w:val="single" w:color="F5F5F5" w:sz="6" w:space="0"/>
              <w:bottom w:val="single" w:color="F5F5F5" w:sz="6" w:space="0"/>
            </w:tcBorders>
            <w:shd w:val="clear" w:color="auto" w:fill="EDEDED"/>
          </w:tcPr>
          <w:p>
            <w:pPr>
              <w:pStyle w:val="11"/>
              <w:spacing w:line="171" w:lineRule="exact"/>
              <w:ind w:left="61"/>
              <w:rPr>
                <w:rFonts w:ascii="Courier New"/>
                <w:sz w:val="18"/>
              </w:rPr>
            </w:pPr>
            <w:r>
              <w:rPr>
                <w:rFonts w:ascii="Courier New"/>
                <w:color w:val="333333"/>
                <w:sz w:val="18"/>
              </w:rPr>
              <w:t>--</w:t>
            </w:r>
          </w:p>
        </w:tc>
        <w:tc>
          <w:tcPr>
            <w:tcW w:w="704" w:type="dxa"/>
            <w:tcBorders>
              <w:top w:val="single" w:color="F5F5F5" w:sz="6" w:space="0"/>
              <w:bottom w:val="single" w:color="F5F5F5" w:sz="6" w:space="0"/>
            </w:tcBorders>
            <w:shd w:val="clear" w:color="auto" w:fill="EDEDED"/>
          </w:tcPr>
          <w:p>
            <w:pPr>
              <w:pStyle w:val="11"/>
              <w:spacing w:line="171" w:lineRule="exact"/>
              <w:ind w:left="61" w:right="-15"/>
              <w:rPr>
                <w:rFonts w:ascii="Courier New"/>
                <w:sz w:val="18"/>
              </w:rPr>
            </w:pPr>
            <w:r>
              <w:rPr>
                <w:rFonts w:ascii="Courier New"/>
                <w:color w:val="333333"/>
                <w:sz w:val="18"/>
              </w:rPr>
              <w:t>[file]</w:t>
            </w:r>
          </w:p>
        </w:tc>
        <w:tc>
          <w:tcPr>
            <w:tcW w:w="4358" w:type="dxa"/>
            <w:shd w:val="clear" w:color="auto" w:fill="FBFBF9"/>
          </w:tcPr>
          <w:p>
            <w:pPr>
              <w:pStyle w:val="11"/>
              <w:spacing w:line="171" w:lineRule="exact"/>
              <w:ind w:left="72" w:right="-15"/>
              <w:rPr>
                <w:sz w:val="18"/>
              </w:rPr>
            </w:pPr>
            <w:r>
              <w:rPr>
                <w:color w:val="4E443B"/>
                <w:sz w:val="18"/>
              </w:rPr>
              <w:t>是一个危险的命令，这很重要。 你对那个文件做的任</w:t>
            </w:r>
          </w:p>
        </w:tc>
      </w:tr>
    </w:tbl>
    <w:p>
      <w:pPr>
        <w:spacing w:before="72" w:line="324" w:lineRule="auto"/>
        <w:ind w:left="1293" w:right="1707" w:firstLine="0"/>
        <w:jc w:val="left"/>
        <w:rPr>
          <w:sz w:val="18"/>
        </w:rPr>
      </w:pPr>
      <w:r>
        <w:rPr>
          <w:color w:val="4E443B"/>
          <w:sz w:val="18"/>
          <w:shd w:val="clear" w:color="auto" w:fill="FBFBF9"/>
        </w:rPr>
        <w:t xml:space="preserve">何修改都会消失 </w:t>
      </w:r>
      <w:r>
        <w:rPr>
          <w:rFonts w:ascii="Arial" w:eastAsia="Arial"/>
          <w:color w:val="4E443B"/>
          <w:sz w:val="18"/>
          <w:shd w:val="clear" w:color="auto" w:fill="FBFBF9"/>
        </w:rPr>
        <w:t xml:space="preserve">- </w:t>
      </w:r>
      <w:r>
        <w:rPr>
          <w:color w:val="4E443B"/>
          <w:sz w:val="18"/>
          <w:shd w:val="clear" w:color="auto" w:fill="FBFBF9"/>
        </w:rPr>
        <w:t>你只是拷贝了另一个文件来覆盖它。除非你确实清楚不想要那个文件了， 否则不要使用这个命令</w:t>
      </w:r>
    </w:p>
    <w:p>
      <w:pPr>
        <w:pStyle w:val="3"/>
        <w:numPr>
          <w:ilvl w:val="1"/>
          <w:numId w:val="11"/>
        </w:numPr>
        <w:tabs>
          <w:tab w:val="left" w:pos="1714"/>
        </w:tabs>
        <w:spacing w:before="0" w:after="0" w:line="260" w:lineRule="exact"/>
        <w:ind w:left="1713" w:right="0" w:hanging="420"/>
        <w:jc w:val="left"/>
        <w:rPr>
          <w:rFonts w:ascii="Times New Roman"/>
        </w:rPr>
      </w:pPr>
      <w:r>
        <w:rPr>
          <w:rFonts w:ascii="Times New Roman"/>
        </w:rPr>
        <w:t>HEAD</w:t>
      </w:r>
    </w:p>
    <w:p>
      <w:pPr>
        <w:pStyle w:val="6"/>
        <w:spacing w:before="38" w:line="278" w:lineRule="auto"/>
        <w:ind w:left="1713" w:right="1690"/>
      </w:pPr>
      <w:r>
        <w:rPr>
          <w:rFonts w:ascii="Arial" w:eastAsia="Arial"/>
          <w:color w:val="4E443B"/>
          <w:shd w:val="clear" w:color="auto" w:fill="FBFBF9"/>
        </w:rPr>
        <w:t>HEAD</w:t>
      </w:r>
      <w:r>
        <w:rPr>
          <w:rFonts w:ascii="Arial" w:eastAsia="Arial"/>
          <w:color w:val="4E443B"/>
          <w:spacing w:val="18"/>
          <w:shd w:val="clear" w:color="auto" w:fill="FBFBF9"/>
        </w:rPr>
        <w:t xml:space="preserve">   </w:t>
      </w:r>
      <w:r>
        <w:rPr>
          <w:color w:val="4E443B"/>
          <w:spacing w:val="-3"/>
          <w:shd w:val="clear" w:color="auto" w:fill="FBFBF9"/>
        </w:rPr>
        <w:t>是当前分支引用的指针，它总是指向该分支上的最后一次提交。这</w:t>
      </w:r>
      <w:r>
        <w:rPr>
          <w:color w:val="4E443B"/>
          <w:spacing w:val="-2"/>
          <w:shd w:val="clear" w:color="auto" w:fill="FBFBF9"/>
        </w:rPr>
        <w:t xml:space="preserve">表示 </w:t>
      </w:r>
      <w:r>
        <w:rPr>
          <w:rFonts w:ascii="Arial" w:eastAsia="Arial"/>
          <w:color w:val="4E443B"/>
          <w:shd w:val="clear" w:color="auto" w:fill="FBFBF9"/>
        </w:rPr>
        <w:t>HEAD</w:t>
      </w:r>
      <w:r>
        <w:rPr>
          <w:rFonts w:ascii="Arial" w:eastAsia="Arial"/>
          <w:color w:val="4E443B"/>
          <w:spacing w:val="53"/>
          <w:shd w:val="clear" w:color="auto" w:fill="FBFBF9"/>
        </w:rPr>
        <w:t xml:space="preserve"> </w:t>
      </w:r>
      <w:r>
        <w:rPr>
          <w:color w:val="4E443B"/>
          <w:spacing w:val="-15"/>
          <w:shd w:val="clear" w:color="auto" w:fill="FBFBF9"/>
        </w:rPr>
        <w:t xml:space="preserve">将是下一次提交的父结点。通常，理解 </w:t>
      </w:r>
      <w:r>
        <w:rPr>
          <w:rFonts w:ascii="Arial" w:eastAsia="Arial"/>
          <w:color w:val="4E443B"/>
          <w:shd w:val="clear" w:color="auto" w:fill="FBFBF9"/>
        </w:rPr>
        <w:t>HEAD</w:t>
      </w:r>
      <w:r>
        <w:rPr>
          <w:rFonts w:ascii="Arial" w:eastAsia="Arial"/>
          <w:color w:val="4E443B"/>
          <w:spacing w:val="54"/>
          <w:shd w:val="clear" w:color="auto" w:fill="FBFBF9"/>
        </w:rPr>
        <w:t xml:space="preserve"> </w:t>
      </w:r>
      <w:r>
        <w:rPr>
          <w:color w:val="4E443B"/>
          <w:spacing w:val="-2"/>
          <w:shd w:val="clear" w:color="auto" w:fill="FBFBF9"/>
        </w:rPr>
        <w:t xml:space="preserve">的最简方式， </w:t>
      </w:r>
      <w:r>
        <w:rPr>
          <w:color w:val="4E443B"/>
          <w:spacing w:val="-13"/>
          <w:shd w:val="clear" w:color="auto" w:fill="FBFBF9"/>
        </w:rPr>
        <w:t>就是将它看做 当前提交 的快照。</w:t>
      </w:r>
    </w:p>
    <w:p>
      <w:pPr>
        <w:pStyle w:val="5"/>
        <w:spacing w:before="13"/>
        <w:ind w:left="1713" w:right="6734" w:hanging="13"/>
        <w:jc w:val="center"/>
        <w:rPr>
          <w:rFonts w:ascii="Times New Roman" w:eastAsia="Times New Roman"/>
        </w:rPr>
      </w:pPr>
      <w:r>
        <w:rPr>
          <w:rFonts w:ascii="Times New Roman" w:eastAsia="Times New Roman"/>
          <w:color w:val="FF0000"/>
        </w:rPr>
        <w:t xml:space="preserve">git cat-file -p HEAD </w:t>
      </w:r>
      <w:r>
        <w:t>查看当前提交对象</w:t>
      </w:r>
      <w:r>
        <w:rPr>
          <w:rFonts w:ascii="Times New Roman" w:eastAsia="Times New Roman"/>
          <w:color w:val="FF0000"/>
        </w:rPr>
        <w:t>git ls-tree -r HEAD</w:t>
      </w:r>
    </w:p>
    <w:p>
      <w:pPr>
        <w:spacing w:before="0" w:line="317" w:lineRule="exact"/>
        <w:ind w:left="1946" w:right="0" w:firstLine="0"/>
        <w:jc w:val="left"/>
        <w:rPr>
          <w:rFonts w:hint="eastAsia" w:ascii="Microsoft JhengHei" w:eastAsia="Microsoft JhengHei"/>
          <w:b/>
          <w:sz w:val="21"/>
        </w:rPr>
      </w:pPr>
      <w:r>
        <w:rPr>
          <w:rFonts w:hint="eastAsia" w:ascii="Microsoft JhengHei" w:eastAsia="Microsoft JhengHei"/>
          <w:b/>
          <w:sz w:val="21"/>
        </w:rPr>
        <w:t>查看当前提交对象对应的树对像的内容</w:t>
      </w:r>
    </w:p>
    <w:p>
      <w:pPr>
        <w:pStyle w:val="10"/>
        <w:numPr>
          <w:ilvl w:val="1"/>
          <w:numId w:val="11"/>
        </w:numPr>
        <w:tabs>
          <w:tab w:val="left" w:pos="1714"/>
        </w:tabs>
        <w:spacing w:before="0" w:after="0" w:line="381" w:lineRule="exact"/>
        <w:ind w:left="1713" w:right="0" w:hanging="420"/>
        <w:jc w:val="left"/>
        <w:rPr>
          <w:b/>
          <w:sz w:val="24"/>
        </w:rPr>
      </w:pPr>
      <w:r>
        <w:rPr>
          <w:b/>
          <w:sz w:val="24"/>
        </w:rPr>
        <w:t>暂存区（索引区）</w:t>
      </w:r>
    </w:p>
    <w:p>
      <w:pPr>
        <w:spacing w:before="0" w:line="235" w:lineRule="exact"/>
        <w:ind w:left="1713" w:right="0" w:firstLine="0"/>
        <w:jc w:val="left"/>
        <w:rPr>
          <w:rFonts w:ascii="Times New Roman"/>
          <w:b/>
          <w:sz w:val="21"/>
        </w:rPr>
      </w:pPr>
      <w:r>
        <w:rPr>
          <w:rFonts w:ascii="Times New Roman"/>
          <w:b/>
          <w:color w:val="FF0000"/>
          <w:sz w:val="21"/>
        </w:rPr>
        <w:t>git ls-files -s</w:t>
      </w:r>
    </w:p>
    <w:p>
      <w:pPr>
        <w:pStyle w:val="6"/>
        <w:spacing w:before="57" w:line="240" w:lineRule="exact"/>
        <w:ind w:left="1946"/>
      </w:pPr>
      <w:r>
        <w:t>查看</w:t>
      </w:r>
      <w:r>
        <w:rPr>
          <w:color w:val="4E443B"/>
          <w:shd w:val="clear" w:color="auto" w:fill="FBFBF9"/>
        </w:rPr>
        <w:t>暂存区当前的样子</w:t>
      </w:r>
    </w:p>
    <w:p>
      <w:pPr>
        <w:pStyle w:val="3"/>
        <w:numPr>
          <w:ilvl w:val="1"/>
          <w:numId w:val="11"/>
        </w:numPr>
        <w:tabs>
          <w:tab w:val="left" w:pos="1714"/>
        </w:tabs>
        <w:spacing w:before="0" w:after="0" w:line="363" w:lineRule="exact"/>
        <w:ind w:left="1713" w:right="0" w:hanging="420"/>
        <w:jc w:val="left"/>
      </w:pPr>
      <w:r>
        <w:t>工作目录</w:t>
      </w:r>
    </w:p>
    <w:p>
      <w:pPr>
        <w:pStyle w:val="6"/>
        <w:spacing w:line="335" w:lineRule="exact"/>
        <w:ind w:left="1713"/>
      </w:pPr>
      <w:r>
        <w:rPr>
          <w:rFonts w:ascii="Times New Roman" w:eastAsia="Times New Roman"/>
          <w:color w:val="4E443B"/>
          <w:w w:val="100"/>
          <w:shd w:val="clear" w:color="auto" w:fill="FBFBF9"/>
        </w:rPr>
        <w:t xml:space="preserve"> </w:t>
      </w:r>
      <w:r>
        <w:rPr>
          <w:color w:val="4E443B"/>
          <w:shd w:val="clear" w:color="auto" w:fill="FBFBF9"/>
        </w:rPr>
        <w:t xml:space="preserve">你可以把工作目录当做 </w:t>
      </w:r>
      <w:r>
        <w:rPr>
          <w:rFonts w:hint="eastAsia" w:ascii="Microsoft JhengHei" w:eastAsia="Microsoft JhengHei"/>
          <w:b/>
          <w:color w:val="4E443B"/>
          <w:shd w:val="clear" w:color="auto" w:fill="FBFBF9"/>
        </w:rPr>
        <w:t>沙盒</w:t>
      </w:r>
      <w:r>
        <w:rPr>
          <w:color w:val="4E443B"/>
          <w:shd w:val="clear" w:color="auto" w:fill="FBFBF9"/>
        </w:rPr>
        <w:t>。在你将修改提交到暂存区并记录到历史之</w:t>
      </w:r>
    </w:p>
    <w:p>
      <w:pPr>
        <w:pStyle w:val="6"/>
        <w:spacing w:line="237" w:lineRule="exact"/>
        <w:ind w:left="1713"/>
      </w:pPr>
      <w:r>
        <w:rPr>
          <w:color w:val="4E443B"/>
          <w:shd w:val="clear" w:color="auto" w:fill="FBFBF9"/>
        </w:rPr>
        <w:t>前，可以随意更改。</w:t>
      </w:r>
    </w:p>
    <w:p>
      <w:pPr>
        <w:pStyle w:val="3"/>
        <w:numPr>
          <w:ilvl w:val="1"/>
          <w:numId w:val="11"/>
        </w:numPr>
        <w:tabs>
          <w:tab w:val="left" w:pos="1714"/>
        </w:tabs>
        <w:spacing w:before="0" w:after="0" w:line="393" w:lineRule="exact"/>
        <w:ind w:left="1713" w:right="0" w:hanging="420"/>
        <w:jc w:val="left"/>
      </w:pPr>
      <w:r>
        <mc:AlternateContent>
          <mc:Choice Requires="wps">
            <w:drawing>
              <wp:anchor distT="0" distB="0" distL="114300" distR="114300" simplePos="0" relativeHeight="251664384" behindDoc="0" locked="0" layoutInCell="1" allowOverlap="1">
                <wp:simplePos x="0" y="0"/>
                <wp:positionH relativeFrom="page">
                  <wp:posOffset>2577465</wp:posOffset>
                </wp:positionH>
                <wp:positionV relativeFrom="paragraph">
                  <wp:posOffset>240030</wp:posOffset>
                </wp:positionV>
                <wp:extent cx="3841115" cy="181610"/>
                <wp:effectExtent l="0" t="0" r="0" b="0"/>
                <wp:wrapNone/>
                <wp:docPr id="200" name="文本框 423"/>
                <wp:cNvGraphicFramePr/>
                <a:graphic xmlns:a="http://schemas.openxmlformats.org/drawingml/2006/main">
                  <a:graphicData uri="http://schemas.microsoft.com/office/word/2010/wordprocessingShape">
                    <wps:wsp>
                      <wps:cNvSpPr txBox="1"/>
                      <wps:spPr>
                        <a:xfrm>
                          <a:off x="0" y="0"/>
                          <a:ext cx="3841115" cy="181610"/>
                        </a:xfrm>
                        <a:prstGeom prst="rect">
                          <a:avLst/>
                        </a:prstGeom>
                        <a:noFill/>
                        <a:ln>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52"/>
                              <w:gridCol w:w="1549"/>
                              <w:gridCol w:w="376"/>
                              <w:gridCol w:w="1373"/>
                              <w:gridCol w:w="690"/>
                              <w:gridCol w:w="8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6" w:hRule="atLeast"/>
                              </w:trPr>
                              <w:tc>
                                <w:tcPr>
                                  <w:tcW w:w="1152" w:type="dxa"/>
                                  <w:tcBorders>
                                    <w:top w:val="single" w:color="F5F5F5" w:sz="6" w:space="0"/>
                                    <w:bottom w:val="single" w:color="F5F5F5" w:sz="6" w:space="0"/>
                                  </w:tcBorders>
                                  <w:shd w:val="clear" w:color="auto" w:fill="EDEDED"/>
                                </w:tcPr>
                                <w:p>
                                  <w:pPr>
                                    <w:pStyle w:val="11"/>
                                    <w:spacing w:line="236" w:lineRule="exact"/>
                                    <w:ind w:left="7" w:right="-15"/>
                                    <w:rPr>
                                      <w:rFonts w:ascii="Courier New"/>
                                      <w:sz w:val="24"/>
                                    </w:rPr>
                                  </w:pPr>
                                  <w:r>
                                    <w:rPr>
                                      <w:rFonts w:ascii="Courier New"/>
                                      <w:color w:val="333333"/>
                                      <w:sz w:val="24"/>
                                    </w:rPr>
                                    <w:t>git</w:t>
                                  </w:r>
                                  <w:r>
                                    <w:rPr>
                                      <w:rFonts w:ascii="Courier New"/>
                                      <w:color w:val="333333"/>
                                      <w:spacing w:val="-5"/>
                                      <w:sz w:val="24"/>
                                    </w:rPr>
                                    <w:t xml:space="preserve"> </w:t>
                                  </w:r>
                                  <w:r>
                                    <w:rPr>
                                      <w:rFonts w:ascii="Courier New"/>
                                      <w:color w:val="333333"/>
                                      <w:sz w:val="24"/>
                                    </w:rPr>
                                    <w:t>init</w:t>
                                  </w:r>
                                </w:p>
                              </w:tc>
                              <w:tc>
                                <w:tcPr>
                                  <w:tcW w:w="1549" w:type="dxa"/>
                                  <w:shd w:val="clear" w:color="auto" w:fill="FBFBF9"/>
                                </w:tcPr>
                                <w:p>
                                  <w:pPr>
                                    <w:pStyle w:val="11"/>
                                    <w:spacing w:line="236" w:lineRule="exact"/>
                                    <w:ind w:left="21"/>
                                    <w:rPr>
                                      <w:sz w:val="21"/>
                                    </w:rPr>
                                  </w:pPr>
                                  <w:r>
                                    <w:rPr>
                                      <w:color w:val="4E443B"/>
                                      <w:sz w:val="21"/>
                                    </w:rPr>
                                    <w:t>，这会创建一个</w:t>
                                  </w:r>
                                </w:p>
                              </w:tc>
                              <w:tc>
                                <w:tcPr>
                                  <w:tcW w:w="376" w:type="dxa"/>
                                  <w:shd w:val="clear" w:color="auto" w:fill="FBFBF9"/>
                                </w:tcPr>
                                <w:p>
                                  <w:pPr>
                                    <w:pStyle w:val="11"/>
                                    <w:spacing w:line="236" w:lineRule="exact"/>
                                    <w:ind w:left="61"/>
                                    <w:rPr>
                                      <w:rFonts w:ascii="Arial"/>
                                      <w:sz w:val="21"/>
                                    </w:rPr>
                                  </w:pPr>
                                  <w:r>
                                    <w:rPr>
                                      <w:rFonts w:ascii="Arial"/>
                                      <w:color w:val="4E443B"/>
                                      <w:sz w:val="21"/>
                                    </w:rPr>
                                    <w:t>Git</w:t>
                                  </w:r>
                                </w:p>
                              </w:tc>
                              <w:tc>
                                <w:tcPr>
                                  <w:tcW w:w="1373" w:type="dxa"/>
                                  <w:shd w:val="clear" w:color="auto" w:fill="FBFBF9"/>
                                </w:tcPr>
                                <w:p>
                                  <w:pPr>
                                    <w:pStyle w:val="11"/>
                                    <w:spacing w:line="236" w:lineRule="exact"/>
                                    <w:ind w:left="60"/>
                                    <w:rPr>
                                      <w:sz w:val="21"/>
                                    </w:rPr>
                                  </w:pPr>
                                  <w:r>
                                    <w:rPr>
                                      <w:color w:val="4E443B"/>
                                      <w:sz w:val="21"/>
                                    </w:rPr>
                                    <w:t>仓库，其中的</w:t>
                                  </w:r>
                                </w:p>
                              </w:tc>
                              <w:tc>
                                <w:tcPr>
                                  <w:tcW w:w="690" w:type="dxa"/>
                                  <w:shd w:val="clear" w:color="auto" w:fill="FBFBF9"/>
                                </w:tcPr>
                                <w:p>
                                  <w:pPr>
                                    <w:pStyle w:val="11"/>
                                    <w:spacing w:line="236" w:lineRule="exact"/>
                                    <w:ind w:left="62"/>
                                    <w:rPr>
                                      <w:rFonts w:ascii="Arial"/>
                                      <w:sz w:val="21"/>
                                    </w:rPr>
                                  </w:pPr>
                                  <w:r>
                                    <w:rPr>
                                      <w:rFonts w:ascii="Arial"/>
                                      <w:color w:val="4E443B"/>
                                      <w:sz w:val="21"/>
                                    </w:rPr>
                                    <w:t>HEAD</w:t>
                                  </w:r>
                                </w:p>
                              </w:tc>
                              <w:tc>
                                <w:tcPr>
                                  <w:tcW w:w="899" w:type="dxa"/>
                                  <w:shd w:val="clear" w:color="auto" w:fill="FBFBF9"/>
                                </w:tcPr>
                                <w:p>
                                  <w:pPr>
                                    <w:pStyle w:val="11"/>
                                    <w:spacing w:line="236" w:lineRule="exact"/>
                                    <w:ind w:left="61" w:right="-15"/>
                                    <w:rPr>
                                      <w:sz w:val="21"/>
                                    </w:rPr>
                                  </w:pPr>
                                  <w:r>
                                    <w:rPr>
                                      <w:color w:val="4E443B"/>
                                      <w:sz w:val="21"/>
                                    </w:rPr>
                                    <w:t>引用指向</w:t>
                                  </w:r>
                                </w:p>
                              </w:tc>
                            </w:tr>
                          </w:tbl>
                          <w:p>
                            <w:pPr>
                              <w:pStyle w:val="6"/>
                            </w:pPr>
                          </w:p>
                        </w:txbxContent>
                      </wps:txbx>
                      <wps:bodyPr lIns="0" tIns="0" rIns="0" bIns="0" upright="1"/>
                    </wps:wsp>
                  </a:graphicData>
                </a:graphic>
              </wp:anchor>
            </w:drawing>
          </mc:Choice>
          <mc:Fallback>
            <w:pict>
              <v:shape id="文本框 423" o:spid="_x0000_s1026" o:spt="202" type="#_x0000_t202" style="position:absolute;left:0pt;margin-left:202.95pt;margin-top:18.9pt;height:14.3pt;width:302.45pt;mso-position-horizontal-relative:page;z-index:251664384;mso-width-relative:page;mso-height-relative:page;" filled="f" stroked="f" coordsize="21600,21600" o:gfxdata="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3b+aHdkAAAAKAQAADwAAAAAAAAABACAAAAAiAAAAZHJzL2Rvd25yZXYueG1s&#10;UEsBAhQAFAAAAAgAh07iQLxBy+C+AQAAdgMAAA4AAAAAAAAAAQAgAAAAKAEAAGRycy9lMm9Eb2Mu&#10;eG1sUEsFBgAAAAAGAAYAWQEAAFgFAAAAAA==&#10;">
                <v:fill on="f" focussize="0,0"/>
                <v:stroke on="f"/>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52"/>
                        <w:gridCol w:w="1549"/>
                        <w:gridCol w:w="376"/>
                        <w:gridCol w:w="1373"/>
                        <w:gridCol w:w="690"/>
                        <w:gridCol w:w="8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6" w:hRule="atLeast"/>
                        </w:trPr>
                        <w:tc>
                          <w:tcPr>
                            <w:tcW w:w="1152" w:type="dxa"/>
                            <w:tcBorders>
                              <w:top w:val="single" w:color="F5F5F5" w:sz="6" w:space="0"/>
                              <w:bottom w:val="single" w:color="F5F5F5" w:sz="6" w:space="0"/>
                            </w:tcBorders>
                            <w:shd w:val="clear" w:color="auto" w:fill="EDEDED"/>
                          </w:tcPr>
                          <w:p>
                            <w:pPr>
                              <w:pStyle w:val="11"/>
                              <w:spacing w:line="236" w:lineRule="exact"/>
                              <w:ind w:left="7" w:right="-15"/>
                              <w:rPr>
                                <w:rFonts w:ascii="Courier New"/>
                                <w:sz w:val="24"/>
                              </w:rPr>
                            </w:pPr>
                            <w:r>
                              <w:rPr>
                                <w:rFonts w:ascii="Courier New"/>
                                <w:color w:val="333333"/>
                                <w:sz w:val="24"/>
                              </w:rPr>
                              <w:t>git</w:t>
                            </w:r>
                            <w:r>
                              <w:rPr>
                                <w:rFonts w:ascii="Courier New"/>
                                <w:color w:val="333333"/>
                                <w:spacing w:val="-5"/>
                                <w:sz w:val="24"/>
                              </w:rPr>
                              <w:t xml:space="preserve"> </w:t>
                            </w:r>
                            <w:r>
                              <w:rPr>
                                <w:rFonts w:ascii="Courier New"/>
                                <w:color w:val="333333"/>
                                <w:sz w:val="24"/>
                              </w:rPr>
                              <w:t>init</w:t>
                            </w:r>
                          </w:p>
                        </w:tc>
                        <w:tc>
                          <w:tcPr>
                            <w:tcW w:w="1549" w:type="dxa"/>
                            <w:shd w:val="clear" w:color="auto" w:fill="FBFBF9"/>
                          </w:tcPr>
                          <w:p>
                            <w:pPr>
                              <w:pStyle w:val="11"/>
                              <w:spacing w:line="236" w:lineRule="exact"/>
                              <w:ind w:left="21"/>
                              <w:rPr>
                                <w:sz w:val="21"/>
                              </w:rPr>
                            </w:pPr>
                            <w:r>
                              <w:rPr>
                                <w:color w:val="4E443B"/>
                                <w:sz w:val="21"/>
                              </w:rPr>
                              <w:t>，这会创建一个</w:t>
                            </w:r>
                          </w:p>
                        </w:tc>
                        <w:tc>
                          <w:tcPr>
                            <w:tcW w:w="376" w:type="dxa"/>
                            <w:shd w:val="clear" w:color="auto" w:fill="FBFBF9"/>
                          </w:tcPr>
                          <w:p>
                            <w:pPr>
                              <w:pStyle w:val="11"/>
                              <w:spacing w:line="236" w:lineRule="exact"/>
                              <w:ind w:left="61"/>
                              <w:rPr>
                                <w:rFonts w:ascii="Arial"/>
                                <w:sz w:val="21"/>
                              </w:rPr>
                            </w:pPr>
                            <w:r>
                              <w:rPr>
                                <w:rFonts w:ascii="Arial"/>
                                <w:color w:val="4E443B"/>
                                <w:sz w:val="21"/>
                              </w:rPr>
                              <w:t>Git</w:t>
                            </w:r>
                          </w:p>
                        </w:tc>
                        <w:tc>
                          <w:tcPr>
                            <w:tcW w:w="1373" w:type="dxa"/>
                            <w:shd w:val="clear" w:color="auto" w:fill="FBFBF9"/>
                          </w:tcPr>
                          <w:p>
                            <w:pPr>
                              <w:pStyle w:val="11"/>
                              <w:spacing w:line="236" w:lineRule="exact"/>
                              <w:ind w:left="60"/>
                              <w:rPr>
                                <w:sz w:val="21"/>
                              </w:rPr>
                            </w:pPr>
                            <w:r>
                              <w:rPr>
                                <w:color w:val="4E443B"/>
                                <w:sz w:val="21"/>
                              </w:rPr>
                              <w:t>仓库，其中的</w:t>
                            </w:r>
                          </w:p>
                        </w:tc>
                        <w:tc>
                          <w:tcPr>
                            <w:tcW w:w="690" w:type="dxa"/>
                            <w:shd w:val="clear" w:color="auto" w:fill="FBFBF9"/>
                          </w:tcPr>
                          <w:p>
                            <w:pPr>
                              <w:pStyle w:val="11"/>
                              <w:spacing w:line="236" w:lineRule="exact"/>
                              <w:ind w:left="62"/>
                              <w:rPr>
                                <w:rFonts w:ascii="Arial"/>
                                <w:sz w:val="21"/>
                              </w:rPr>
                            </w:pPr>
                            <w:r>
                              <w:rPr>
                                <w:rFonts w:ascii="Arial"/>
                                <w:color w:val="4E443B"/>
                                <w:sz w:val="21"/>
                              </w:rPr>
                              <w:t>HEAD</w:t>
                            </w:r>
                          </w:p>
                        </w:tc>
                        <w:tc>
                          <w:tcPr>
                            <w:tcW w:w="899" w:type="dxa"/>
                            <w:shd w:val="clear" w:color="auto" w:fill="FBFBF9"/>
                          </w:tcPr>
                          <w:p>
                            <w:pPr>
                              <w:pStyle w:val="11"/>
                              <w:spacing w:line="236" w:lineRule="exact"/>
                              <w:ind w:left="61" w:right="-15"/>
                              <w:rPr>
                                <w:sz w:val="21"/>
                              </w:rPr>
                            </w:pPr>
                            <w:r>
                              <w:rPr>
                                <w:color w:val="4E443B"/>
                                <w:sz w:val="21"/>
                              </w:rPr>
                              <w:t>引用指向</w:t>
                            </w:r>
                          </w:p>
                        </w:tc>
                      </w:tr>
                    </w:tbl>
                    <w:p>
                      <w:pPr>
                        <w:pStyle w:val="6"/>
                      </w:pPr>
                    </w:p>
                  </w:txbxContent>
                </v:textbox>
              </v:shape>
            </w:pict>
          </mc:Fallback>
        </mc:AlternateContent>
      </w:r>
      <w:r>
        <w:t>细化基本流程</w:t>
      </w:r>
    </w:p>
    <w:p>
      <w:pPr>
        <w:pStyle w:val="6"/>
        <w:spacing w:line="251" w:lineRule="exact"/>
        <w:ind w:left="1293"/>
      </w:pPr>
      <w:r>
        <w:rPr>
          <w:color w:val="4E443B"/>
          <w:shd w:val="clear" w:color="auto" w:fill="FBFBF9"/>
        </w:rPr>
        <w:t>当我们运行</w:t>
      </w:r>
    </w:p>
    <w:p>
      <w:pPr>
        <w:spacing w:after="0" w:line="251" w:lineRule="exact"/>
        <w:sectPr>
          <w:type w:val="continuous"/>
          <w:pgSz w:w="11910" w:h="16840"/>
          <w:pgMar w:top="1580" w:right="0" w:bottom="1260" w:left="1640" w:header="720" w:footer="720" w:gutter="0"/>
          <w:cols w:space="720" w:num="1"/>
        </w:sectPr>
      </w:pPr>
    </w:p>
    <w:p>
      <w:pPr>
        <w:pStyle w:val="6"/>
        <w:spacing w:line="242" w:lineRule="exact"/>
        <w:ind w:left="1000"/>
      </w:pPr>
      <w:r>
        <w:rPr>
          <w:color w:val="4E443B"/>
          <w:shd w:val="clear" w:color="auto" w:fill="FBFBF9"/>
        </w:rPr>
        <w:t>未创建的分支。此时，只有工作目录有内容</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2"/>
        <w:rPr>
          <w:sz w:val="19"/>
        </w:rPr>
      </w:pPr>
    </w:p>
    <w:p>
      <w:pPr>
        <w:pStyle w:val="6"/>
        <w:spacing w:line="273" w:lineRule="auto"/>
        <w:ind w:left="1293" w:right="1690" w:firstLine="420"/>
      </w:pPr>
      <w:r>
        <mc:AlternateContent>
          <mc:Choice Requires="wpg">
            <w:drawing>
              <wp:anchor distT="0" distB="0" distL="114300" distR="114300" simplePos="0" relativeHeight="251677696" behindDoc="1" locked="0" layoutInCell="1" allowOverlap="1">
                <wp:simplePos x="0" y="0"/>
                <wp:positionH relativeFrom="page">
                  <wp:posOffset>1861820</wp:posOffset>
                </wp:positionH>
                <wp:positionV relativeFrom="paragraph">
                  <wp:posOffset>-2578735</wp:posOffset>
                </wp:positionV>
                <wp:extent cx="3192780" cy="2762885"/>
                <wp:effectExtent l="0" t="0" r="0" b="0"/>
                <wp:wrapNone/>
                <wp:docPr id="624" name="组合 424"/>
                <wp:cNvGraphicFramePr/>
                <a:graphic xmlns:a="http://schemas.openxmlformats.org/drawingml/2006/main">
                  <a:graphicData uri="http://schemas.microsoft.com/office/word/2010/wordprocessingGroup">
                    <wpg:wgp>
                      <wpg:cNvGrpSpPr/>
                      <wpg:grpSpPr>
                        <a:xfrm>
                          <a:off x="0" y="0"/>
                          <a:ext cx="3192780" cy="2762885"/>
                          <a:chOff x="2933" y="-4061"/>
                          <a:chExt cx="5028" cy="4351"/>
                        </a:xfrm>
                      </wpg:grpSpPr>
                      <pic:pic xmlns:pic="http://schemas.openxmlformats.org/drawingml/2006/picture">
                        <pic:nvPicPr>
                          <pic:cNvPr id="620" name="图片 425"/>
                          <pic:cNvPicPr>
                            <a:picLocks noChangeAspect="1"/>
                          </pic:cNvPicPr>
                        </pic:nvPicPr>
                        <pic:blipFill>
                          <a:blip r:embed="rId35"/>
                          <a:stretch>
                            <a:fillRect/>
                          </a:stretch>
                        </pic:blipFill>
                        <pic:spPr>
                          <a:xfrm>
                            <a:off x="2933" y="-4061"/>
                            <a:ext cx="5028" cy="4035"/>
                          </a:xfrm>
                          <a:prstGeom prst="rect">
                            <a:avLst/>
                          </a:prstGeom>
                          <a:noFill/>
                          <a:ln>
                            <a:noFill/>
                          </a:ln>
                        </pic:spPr>
                      </pic:pic>
                      <wps:wsp>
                        <wps:cNvPr id="621" name="矩形 426"/>
                        <wps:cNvSpPr/>
                        <wps:spPr>
                          <a:xfrm>
                            <a:off x="6695" y="10"/>
                            <a:ext cx="924" cy="264"/>
                          </a:xfrm>
                          <a:prstGeom prst="rect">
                            <a:avLst/>
                          </a:prstGeom>
                          <a:solidFill>
                            <a:srgbClr val="EDEDED"/>
                          </a:solidFill>
                          <a:ln>
                            <a:noFill/>
                          </a:ln>
                        </wps:spPr>
                        <wps:bodyPr upright="1"/>
                      </wps:wsp>
                      <wps:wsp>
                        <wps:cNvPr id="622" name="直线 427"/>
                        <wps:cNvSpPr/>
                        <wps:spPr>
                          <a:xfrm>
                            <a:off x="6695" y="11"/>
                            <a:ext cx="924" cy="0"/>
                          </a:xfrm>
                          <a:prstGeom prst="line">
                            <a:avLst/>
                          </a:prstGeom>
                          <a:ln w="9144" cap="flat" cmpd="sng">
                            <a:solidFill>
                              <a:srgbClr val="F5F5F5"/>
                            </a:solidFill>
                            <a:prstDash val="solid"/>
                            <a:headEnd type="none" w="med" len="med"/>
                            <a:tailEnd type="none" w="med" len="med"/>
                          </a:ln>
                        </wps:spPr>
                        <wps:bodyPr upright="1"/>
                      </wps:wsp>
                      <wps:wsp>
                        <wps:cNvPr id="623" name="直线 428"/>
                        <wps:cNvSpPr/>
                        <wps:spPr>
                          <a:xfrm>
                            <a:off x="6695" y="282"/>
                            <a:ext cx="924"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424" o:spid="_x0000_s1026" o:spt="203" style="position:absolute;left:0pt;margin-left:146.6pt;margin-top:-203.05pt;height:217.55pt;width:251.4pt;mso-position-horizontal-relative:page;z-index:-251638784;mso-width-relative:page;mso-height-relative:page;" coordorigin="2933,-4061" coordsize="5028,4351" o:gfxdata="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">
                <o:lock v:ext="edit" aspectratio="f"/>
                <v:shape id="图片 425" o:spid="_x0000_s1026" o:spt="75" alt="" type="#_x0000_t75" style="position:absolute;left:2933;top:-4061;height:4035;width:5028;" filled="f" o:preferrelative="t" stroked="f" coordsize="21600,21600" o:gfxdata="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PA3CW5AAAA3AAA&#10;AA8AAAAAAAAAAQAgAAAAIgAAAGRycy9kb3ducmV2LnhtbFBLAQIUABQAAAAIAIdO4kAzLwWeOwAA&#10;ADkAAAAQAAAAAAAAAAEAIAAAAAgBAABkcnMvc2hhcGV4bWwueG1sUEsFBgAAAAAGAAYAWwEAALID&#10;AAAAAA==&#10;">
                  <v:fill on="f" focussize="0,0"/>
                  <v:stroke on="f"/>
                  <v:imagedata r:id="rId35" o:title=""/>
                  <o:lock v:ext="edit" aspectratio="t"/>
                </v:shape>
                <v:rect id="矩形 426" o:spid="_x0000_s1026" o:spt="1" style="position:absolute;left:6695;top:10;height:264;width:924;" fillcolor="#EDEDED" filled="t" stroked="f" coordsize="21600,21600" o:gfxdata="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TLfEvQAA&#10;ANwAAAAPAAAAAAAAAAEAIAAAACIAAABkcnMvZG93bnJldi54bWxQSwECFAAUAAAACACHTuJAMy8F&#10;njsAAAA5AAAAEAAAAAAAAAABACAAAAAMAQAAZHJzL3NoYXBleG1sLnhtbFBLBQYAAAAABgAGAFsB&#10;AAC2AwAAAAA=&#10;">
                  <v:fill on="t" focussize="0,0"/>
                  <v:stroke on="f"/>
                  <v:imagedata o:title=""/>
                  <o:lock v:ext="edit" aspectratio="f"/>
                </v:rect>
                <v:line id="直线 427" o:spid="_x0000_s1026" o:spt="20" style="position:absolute;left:6695;top:11;height:0;width:924;" filled="f" stroked="t" coordsize="21600,21600" o:gfxdata="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3BzwO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428" o:spid="_x0000_s1026" o:spt="20" style="position:absolute;left:6695;top:282;height:0;width:924;" filled="f" stroked="t" coordsize="21600,21600" o:gfxdata="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o1qmL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group>
            </w:pict>
          </mc:Fallback>
        </mc:AlternateContent>
      </w:r>
      <w:r>
        <w:rPr>
          <w:color w:val="4E443B"/>
          <w:spacing w:val="-11"/>
          <w:shd w:val="clear" w:color="auto" w:fill="FBFBF9"/>
        </w:rPr>
        <w:t>现在我们想要提交这个文件，所以用</w:t>
      </w:r>
      <w:r>
        <w:rPr>
          <w:color w:val="4E443B"/>
          <w:spacing w:val="-11"/>
        </w:rPr>
        <w:t xml:space="preserve"> </w:t>
      </w:r>
      <w:r>
        <w:rPr>
          <w:rFonts w:ascii="Courier New" w:eastAsia="Courier New"/>
          <w:color w:val="333333"/>
          <w:sz w:val="24"/>
        </w:rPr>
        <w:t>git</w:t>
      </w:r>
      <w:r>
        <w:rPr>
          <w:rFonts w:ascii="Courier New" w:eastAsia="Courier New"/>
          <w:color w:val="333333"/>
          <w:spacing w:val="-76"/>
          <w:sz w:val="24"/>
        </w:rPr>
        <w:t xml:space="preserve"> </w:t>
      </w:r>
      <w:r>
        <w:rPr>
          <w:rFonts w:ascii="Courier New" w:eastAsia="Courier New"/>
          <w:color w:val="333333"/>
          <w:sz w:val="24"/>
        </w:rPr>
        <w:t>add</w:t>
      </w:r>
      <w:r>
        <w:rPr>
          <w:rFonts w:ascii="Courier New" w:eastAsia="Courier New"/>
          <w:color w:val="4E443B"/>
          <w:spacing w:val="-63"/>
          <w:sz w:val="24"/>
          <w:shd w:val="clear" w:color="auto" w:fill="FBFBF9"/>
        </w:rPr>
        <w:t xml:space="preserve"> </w:t>
      </w:r>
      <w:r>
        <w:rPr>
          <w:color w:val="4E443B"/>
          <w:spacing w:val="-3"/>
          <w:shd w:val="clear" w:color="auto" w:fill="FBFBF9"/>
        </w:rPr>
        <w:t>来获取工作目录中的内容，</w:t>
      </w:r>
      <w:r>
        <w:rPr>
          <w:color w:val="4E443B"/>
          <w:spacing w:val="-203"/>
          <w:shd w:val="clear" w:color="auto" w:fill="FBFBF9"/>
        </w:rPr>
        <w:t>并</w:t>
      </w:r>
      <w:r>
        <w:rPr>
          <w:color w:val="4E443B"/>
          <w:spacing w:val="-3"/>
          <w:shd w:val="clear" w:color="auto" w:fill="FBFBF9"/>
        </w:rPr>
        <w:t>将其复制到索引中</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1"/>
        <w:rPr>
          <w:sz w:val="18"/>
        </w:rPr>
      </w:pPr>
    </w:p>
    <w:p>
      <w:pPr>
        <w:spacing w:before="90" w:line="266" w:lineRule="auto"/>
        <w:ind w:left="873" w:right="1796" w:firstLine="420"/>
        <w:jc w:val="left"/>
        <w:rPr>
          <w:sz w:val="21"/>
        </w:rPr>
      </w:pPr>
      <w:r>
        <mc:AlternateContent>
          <mc:Choice Requires="wpg">
            <w:drawing>
              <wp:anchor distT="0" distB="0" distL="114300" distR="114300" simplePos="0" relativeHeight="251678720" behindDoc="1" locked="0" layoutInCell="1" allowOverlap="1">
                <wp:simplePos x="0" y="0"/>
                <wp:positionH relativeFrom="page">
                  <wp:posOffset>1861820</wp:posOffset>
                </wp:positionH>
                <wp:positionV relativeFrom="paragraph">
                  <wp:posOffset>-2914650</wp:posOffset>
                </wp:positionV>
                <wp:extent cx="3453130" cy="3354070"/>
                <wp:effectExtent l="0" t="0" r="0" b="0"/>
                <wp:wrapNone/>
                <wp:docPr id="646" name="组合 429"/>
                <wp:cNvGraphicFramePr/>
                <a:graphic xmlns:a="http://schemas.openxmlformats.org/drawingml/2006/main">
                  <a:graphicData uri="http://schemas.microsoft.com/office/word/2010/wordprocessingGroup">
                    <wpg:wgp>
                      <wpg:cNvGrpSpPr/>
                      <wpg:grpSpPr>
                        <a:xfrm>
                          <a:off x="0" y="0"/>
                          <a:ext cx="3453130" cy="3354070"/>
                          <a:chOff x="2933" y="-4590"/>
                          <a:chExt cx="5438" cy="5282"/>
                        </a:xfrm>
                      </wpg:grpSpPr>
                      <pic:pic xmlns:pic="http://schemas.openxmlformats.org/drawingml/2006/picture">
                        <pic:nvPicPr>
                          <pic:cNvPr id="639" name="图片 430"/>
                          <pic:cNvPicPr>
                            <a:picLocks noChangeAspect="1"/>
                          </pic:cNvPicPr>
                        </pic:nvPicPr>
                        <pic:blipFill>
                          <a:blip r:embed="rId36"/>
                          <a:stretch>
                            <a:fillRect/>
                          </a:stretch>
                        </pic:blipFill>
                        <pic:spPr>
                          <a:xfrm>
                            <a:off x="2933" y="-4591"/>
                            <a:ext cx="5438" cy="4649"/>
                          </a:xfrm>
                          <a:prstGeom prst="rect">
                            <a:avLst/>
                          </a:prstGeom>
                          <a:noFill/>
                          <a:ln>
                            <a:noFill/>
                          </a:ln>
                        </pic:spPr>
                      </pic:pic>
                      <wps:wsp>
                        <wps:cNvPr id="640" name="矩形 431"/>
                        <wps:cNvSpPr/>
                        <wps:spPr>
                          <a:xfrm>
                            <a:off x="3848" y="100"/>
                            <a:ext cx="1412" cy="264"/>
                          </a:xfrm>
                          <a:prstGeom prst="rect">
                            <a:avLst/>
                          </a:prstGeom>
                          <a:solidFill>
                            <a:srgbClr val="EDEDED"/>
                          </a:solidFill>
                          <a:ln>
                            <a:noFill/>
                          </a:ln>
                        </wps:spPr>
                        <wps:bodyPr upright="1"/>
                      </wps:wsp>
                      <wps:wsp>
                        <wps:cNvPr id="641" name="直线 432"/>
                        <wps:cNvSpPr/>
                        <wps:spPr>
                          <a:xfrm>
                            <a:off x="3848" y="101"/>
                            <a:ext cx="1411" cy="0"/>
                          </a:xfrm>
                          <a:prstGeom prst="line">
                            <a:avLst/>
                          </a:prstGeom>
                          <a:ln w="9144" cap="flat" cmpd="sng">
                            <a:solidFill>
                              <a:srgbClr val="F5F5F5"/>
                            </a:solidFill>
                            <a:prstDash val="solid"/>
                            <a:headEnd type="none" w="med" len="med"/>
                            <a:tailEnd type="none" w="med" len="med"/>
                          </a:ln>
                        </wps:spPr>
                        <wps:bodyPr upright="1"/>
                      </wps:wsp>
                      <wps:wsp>
                        <wps:cNvPr id="642" name="直线 433"/>
                        <wps:cNvSpPr/>
                        <wps:spPr>
                          <a:xfrm>
                            <a:off x="3848" y="372"/>
                            <a:ext cx="1411" cy="0"/>
                          </a:xfrm>
                          <a:prstGeom prst="line">
                            <a:avLst/>
                          </a:prstGeom>
                          <a:ln w="9144" cap="flat" cmpd="sng">
                            <a:solidFill>
                              <a:srgbClr val="F5F5F5"/>
                            </a:solidFill>
                            <a:prstDash val="solid"/>
                            <a:headEnd type="none" w="med" len="med"/>
                            <a:tailEnd type="none" w="med" len="med"/>
                          </a:ln>
                        </wps:spPr>
                        <wps:bodyPr upright="1"/>
                      </wps:wsp>
                      <wps:wsp>
                        <wps:cNvPr id="643" name="矩形 434"/>
                        <wps:cNvSpPr/>
                        <wps:spPr>
                          <a:xfrm>
                            <a:off x="7419" y="412"/>
                            <a:ext cx="864" cy="264"/>
                          </a:xfrm>
                          <a:prstGeom prst="rect">
                            <a:avLst/>
                          </a:prstGeom>
                          <a:solidFill>
                            <a:srgbClr val="EDEDED"/>
                          </a:solidFill>
                          <a:ln>
                            <a:noFill/>
                          </a:ln>
                        </wps:spPr>
                        <wps:bodyPr upright="1"/>
                      </wps:wsp>
                      <wps:wsp>
                        <wps:cNvPr id="644" name="直线 435"/>
                        <wps:cNvSpPr/>
                        <wps:spPr>
                          <a:xfrm>
                            <a:off x="7420" y="413"/>
                            <a:ext cx="864" cy="0"/>
                          </a:xfrm>
                          <a:prstGeom prst="line">
                            <a:avLst/>
                          </a:prstGeom>
                          <a:ln w="9144" cap="flat" cmpd="sng">
                            <a:solidFill>
                              <a:srgbClr val="F5F5F5"/>
                            </a:solidFill>
                            <a:prstDash val="solid"/>
                            <a:headEnd type="none" w="med" len="med"/>
                            <a:tailEnd type="none" w="med" len="med"/>
                          </a:ln>
                        </wps:spPr>
                        <wps:bodyPr upright="1"/>
                      </wps:wsp>
                      <wps:wsp>
                        <wps:cNvPr id="645" name="直线 436"/>
                        <wps:cNvSpPr/>
                        <wps:spPr>
                          <a:xfrm>
                            <a:off x="7420" y="684"/>
                            <a:ext cx="864"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429" o:spid="_x0000_s1026" o:spt="203" style="position:absolute;left:0pt;margin-left:146.6pt;margin-top:-229.5pt;height:264.1pt;width:271.9pt;mso-position-horizontal-relative:page;z-index:-251637760;mso-width-relative:page;mso-height-relative:page;" coordorigin="2933,-4590" coordsize="5438,5282" o:gfxdata="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CqJg6+tgAAACEBAAAZAAAAZHJzL19yZWxzL2Uy&#10;b0RvYy54bWwucmVsc4WPQWrDMBBF94XcQcw+lp1FKMWyN6HgbUgOMEhjWcQaCUkt9e0jyCaBQJfz&#10;P/89ph///Cp+KWUXWEHXtCCIdTCOrYLr5Xv/CSIXZINrYFKwUYZx2H30Z1qx1FFeXMyiUjgrWEqJ&#10;X1JmvZDH3IRIXJs5JI+lnsnKiPqGluShbY8yPTNgeGGKyShIk+lAXLZYzf+zwzw7TaegfzxxeaOQ&#10;zld3BWKyVBR4Mg4fYddEtiCHXr48NtwB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">
                <o:lock v:ext="edit" aspectratio="f"/>
                <v:shape id="图片 430" o:spid="_x0000_s1026" o:spt="75" alt="" type="#_x0000_t75" style="position:absolute;left:2933;top:-4591;height:4649;width:5438;" filled="f" o:preferrelative="t" stroked="f" coordsize="21600,21600" o:gfxdata="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0dFjvQAA&#10;ANwAAAAPAAAAAAAAAAEAIAAAACIAAABkcnMvZG93bnJldi54bWxQSwECFAAUAAAACACHTuJAMy8F&#10;njsAAAA5AAAAEAAAAAAAAAABACAAAAAMAQAAZHJzL3NoYXBleG1sLnhtbFBLBQYAAAAABgAGAFsB&#10;AAC2AwAAAAA=&#10;">
                  <v:fill on="f" focussize="0,0"/>
                  <v:stroke on="f"/>
                  <v:imagedata r:id="rId36" o:title=""/>
                  <o:lock v:ext="edit" aspectratio="t"/>
                </v:shape>
                <v:rect id="矩形 431" o:spid="_x0000_s1026" o:spt="1" style="position:absolute;left:3848;top:100;height:264;width:1412;" fillcolor="#EDEDED" filled="t" stroked="f" coordsize="21600,21600" o:gfxdata="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3/7sAAADc&#10;AAAADwAAAAAAAAABACAAAAAiAAAAZHJzL2Rvd25yZXYueG1sUEsBAhQAFAAAAAgAh07iQDMvBZ47&#10;AAAAOQAAABAAAAAAAAAAAQAgAAAACgEAAGRycy9zaGFwZXhtbC54bWxQSwUGAAAAAAYABgBbAQAA&#10;tAMAAAAA&#10;">
                  <v:fill on="t" focussize="0,0"/>
                  <v:stroke on="f"/>
                  <v:imagedata o:title=""/>
                  <o:lock v:ext="edit" aspectratio="f"/>
                </v:rect>
                <v:line id="直线 432" o:spid="_x0000_s1026" o:spt="20" style="position:absolute;left:3848;top:101;height:0;width:1411;" filled="f" stroked="t" coordsize="21600,21600" o:gfxdata="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zLTU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433" o:spid="_x0000_s1026" o:spt="20" style="position:absolute;left:3848;top:372;height:0;width:1411;" filled="f" stroked="t" coordsize="21600,21600" o:gfxdata="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eKqO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rect id="矩形 434" o:spid="_x0000_s1026" o:spt="1" style="position:absolute;left:7419;top:412;height:264;width:864;" fillcolor="#EDEDED" filled="t" stroked="f" coordsize="21600,21600" o:gfxdata="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DWmIvQAA&#10;ANwAAAAPAAAAAAAAAAEAIAAAACIAAABkcnMvZG93bnJldi54bWxQSwECFAAUAAAACACHTuJAMy8F&#10;njsAAAA5AAAAEAAAAAAAAAABACAAAAAMAQAAZHJzL3NoYXBleG1sLnhtbFBLBQYAAAAABgAGAFsB&#10;AAC2AwAAAAA=&#10;">
                  <v:fill on="t" focussize="0,0"/>
                  <v:stroke on="f"/>
                  <v:imagedata o:title=""/>
                  <o:lock v:ext="edit" aspectratio="f"/>
                </v:rect>
                <v:line id="直线 435" o:spid="_x0000_s1026" o:spt="20" style="position:absolute;left:7420;top:413;height:0;width:864;" filled="f" stroked="t" coordsize="21600,21600" o:gfxdata="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7F0y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436" o:spid="_x0000_s1026" o:spt="20" style="position:absolute;left:7420;top:684;height:0;width:864;" filled="f" stroked="t" coordsize="21600,21600" o:gfxdata="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3ste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group>
            </w:pict>
          </mc:Fallback>
        </mc:AlternateContent>
      </w:r>
      <w:r>
        <w:rPr>
          <w:color w:val="4E443B"/>
          <w:spacing w:val="-1"/>
          <w:sz w:val="21"/>
          <w:shd w:val="clear" w:color="auto" w:fill="FBFBF9"/>
        </w:rPr>
        <w:t>接着运行</w:t>
      </w:r>
      <w:r>
        <w:rPr>
          <w:color w:val="4E443B"/>
          <w:spacing w:val="-1"/>
          <w:sz w:val="21"/>
        </w:rPr>
        <w:t xml:space="preserve"> </w:t>
      </w:r>
      <w:r>
        <w:rPr>
          <w:rFonts w:ascii="Courier New" w:eastAsia="Courier New"/>
          <w:color w:val="333333"/>
          <w:sz w:val="24"/>
        </w:rPr>
        <w:t>git commit</w:t>
      </w:r>
      <w:r>
        <w:rPr>
          <w:color w:val="4E443B"/>
          <w:spacing w:val="-3"/>
          <w:sz w:val="21"/>
          <w:shd w:val="clear" w:color="auto" w:fill="FBFBF9"/>
        </w:rPr>
        <w:t>，它会取得索引中的内容并将它保存为一个永久的快照，然后</w:t>
      </w:r>
      <w:r>
        <w:rPr>
          <w:color w:val="4E443B"/>
          <w:spacing w:val="-16"/>
          <w:sz w:val="21"/>
          <w:shd w:val="clear" w:color="auto" w:fill="FBFBF9"/>
        </w:rPr>
        <w:t>创建一个指向该快照的提交对象，最后更新</w:t>
      </w:r>
      <w:r>
        <w:rPr>
          <w:color w:val="4E443B"/>
          <w:spacing w:val="-16"/>
          <w:sz w:val="21"/>
        </w:rPr>
        <w:t xml:space="preserve"> </w:t>
      </w:r>
      <w:r>
        <w:rPr>
          <w:rFonts w:ascii="Courier New" w:eastAsia="Courier New"/>
          <w:color w:val="333333"/>
          <w:sz w:val="24"/>
        </w:rPr>
        <w:t>master</w:t>
      </w:r>
      <w:r>
        <w:rPr>
          <w:rFonts w:ascii="Courier New" w:eastAsia="Courier New"/>
          <w:color w:val="4E443B"/>
          <w:spacing w:val="-69"/>
          <w:sz w:val="24"/>
          <w:shd w:val="clear" w:color="auto" w:fill="FBFBF9"/>
        </w:rPr>
        <w:t xml:space="preserve"> </w:t>
      </w:r>
      <w:r>
        <w:rPr>
          <w:color w:val="4E443B"/>
          <w:spacing w:val="-3"/>
          <w:sz w:val="21"/>
          <w:shd w:val="clear" w:color="auto" w:fill="FBFBF9"/>
        </w:rPr>
        <w:t>来指向本次提交</w:t>
      </w:r>
    </w:p>
    <w:p>
      <w:pPr>
        <w:spacing w:after="0" w:line="266" w:lineRule="auto"/>
        <w:jc w:val="left"/>
        <w:rPr>
          <w:sz w:val="21"/>
        </w:rPr>
        <w:sectPr>
          <w:pgSz w:w="11910" w:h="16840"/>
          <w:pgMar w:top="1620" w:right="0" w:bottom="1260" w:left="1640" w:header="850" w:footer="1064" w:gutter="0"/>
          <w:cols w:space="720" w:num="1"/>
        </w:sectPr>
      </w:pPr>
    </w:p>
    <w:p>
      <w:pPr>
        <w:pStyle w:val="6"/>
        <w:rPr>
          <w:sz w:val="3"/>
        </w:rPr>
      </w:pPr>
    </w:p>
    <w:p>
      <w:pPr>
        <w:pStyle w:val="6"/>
        <w:ind w:left="1293"/>
        <w:rPr>
          <w:sz w:val="20"/>
        </w:rPr>
      </w:pPr>
      <w:r>
        <w:rPr>
          <w:sz w:val="20"/>
        </w:rPr>
        <w:drawing>
          <wp:inline distT="0" distB="0" distL="0" distR="0">
            <wp:extent cx="3734435" cy="3275965"/>
            <wp:effectExtent l="0" t="0" r="0" b="0"/>
            <wp:docPr id="4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1.png"/>
                    <pic:cNvPicPr>
                      <a:picLocks noChangeAspect="1"/>
                    </pic:cNvPicPr>
                  </pic:nvPicPr>
                  <pic:blipFill>
                    <a:blip r:embed="rId37" cstate="print"/>
                    <a:stretch>
                      <a:fillRect/>
                    </a:stretch>
                  </pic:blipFill>
                  <pic:spPr>
                    <a:xfrm>
                      <a:off x="0" y="0"/>
                      <a:ext cx="3734876" cy="3276409"/>
                    </a:xfrm>
                    <a:prstGeom prst="rect">
                      <a:avLst/>
                    </a:prstGeom>
                  </pic:spPr>
                </pic:pic>
              </a:graphicData>
            </a:graphic>
          </wp:inline>
        </w:drawing>
      </w:r>
    </w:p>
    <w:p>
      <w:pPr>
        <w:spacing w:before="69" w:line="273" w:lineRule="auto"/>
        <w:ind w:left="1000" w:right="1796" w:firstLine="292"/>
        <w:jc w:val="left"/>
        <w:rPr>
          <w:sz w:val="21"/>
        </w:rPr>
      </w:pPr>
      <w:r>
        <mc:AlternateContent>
          <mc:Choice Requires="wpg">
            <w:drawing>
              <wp:anchor distT="0" distB="0" distL="114300" distR="114300" simplePos="0" relativeHeight="251678720" behindDoc="1" locked="0" layoutInCell="1" allowOverlap="1">
                <wp:simplePos x="0" y="0"/>
                <wp:positionH relativeFrom="page">
                  <wp:posOffset>2967355</wp:posOffset>
                </wp:positionH>
                <wp:positionV relativeFrom="paragraph">
                  <wp:posOffset>45720</wp:posOffset>
                </wp:positionV>
                <wp:extent cx="914400" cy="181610"/>
                <wp:effectExtent l="0" t="0" r="0" b="0"/>
                <wp:wrapNone/>
                <wp:docPr id="686" name="组合 437"/>
                <wp:cNvGraphicFramePr/>
                <a:graphic xmlns:a="http://schemas.openxmlformats.org/drawingml/2006/main">
                  <a:graphicData uri="http://schemas.microsoft.com/office/word/2010/wordprocessingGroup">
                    <wpg:wgp>
                      <wpg:cNvGrpSpPr/>
                      <wpg:grpSpPr>
                        <a:xfrm>
                          <a:off x="0" y="0"/>
                          <a:ext cx="914400" cy="181610"/>
                          <a:chOff x="4674" y="73"/>
                          <a:chExt cx="1440" cy="286"/>
                        </a:xfrm>
                      </wpg:grpSpPr>
                      <wps:wsp>
                        <wps:cNvPr id="681" name="矩形 438"/>
                        <wps:cNvSpPr/>
                        <wps:spPr>
                          <a:xfrm>
                            <a:off x="4688" y="79"/>
                            <a:ext cx="1412" cy="264"/>
                          </a:xfrm>
                          <a:prstGeom prst="rect">
                            <a:avLst/>
                          </a:prstGeom>
                          <a:solidFill>
                            <a:srgbClr val="EDEDED"/>
                          </a:solidFill>
                          <a:ln>
                            <a:noFill/>
                          </a:ln>
                        </wps:spPr>
                        <wps:bodyPr upright="1"/>
                      </wps:wsp>
                      <wps:wsp>
                        <wps:cNvPr id="682" name="矩形 439"/>
                        <wps:cNvSpPr/>
                        <wps:spPr>
                          <a:xfrm>
                            <a:off x="4673" y="72"/>
                            <a:ext cx="15" cy="15"/>
                          </a:xfrm>
                          <a:prstGeom prst="rect">
                            <a:avLst/>
                          </a:prstGeom>
                          <a:solidFill>
                            <a:srgbClr val="F5F5F5"/>
                          </a:solidFill>
                          <a:ln>
                            <a:noFill/>
                          </a:ln>
                        </wps:spPr>
                        <wps:bodyPr upright="1"/>
                      </wps:wsp>
                      <wps:wsp>
                        <wps:cNvPr id="683" name="直线 440"/>
                        <wps:cNvSpPr/>
                        <wps:spPr>
                          <a:xfrm>
                            <a:off x="4688" y="80"/>
                            <a:ext cx="1411" cy="0"/>
                          </a:xfrm>
                          <a:prstGeom prst="line">
                            <a:avLst/>
                          </a:prstGeom>
                          <a:ln w="9144" cap="flat" cmpd="sng">
                            <a:solidFill>
                              <a:srgbClr val="F5F5F5"/>
                            </a:solidFill>
                            <a:prstDash val="solid"/>
                            <a:headEnd type="none" w="med" len="med"/>
                            <a:tailEnd type="none" w="med" len="med"/>
                          </a:ln>
                        </wps:spPr>
                        <wps:bodyPr upright="1"/>
                      </wps:wsp>
                      <wps:wsp>
                        <wps:cNvPr id="684" name="矩形 441"/>
                        <wps:cNvSpPr/>
                        <wps:spPr>
                          <a:xfrm>
                            <a:off x="6099" y="72"/>
                            <a:ext cx="15" cy="15"/>
                          </a:xfrm>
                          <a:prstGeom prst="rect">
                            <a:avLst/>
                          </a:prstGeom>
                          <a:solidFill>
                            <a:srgbClr val="F5F5F5"/>
                          </a:solidFill>
                          <a:ln>
                            <a:noFill/>
                          </a:ln>
                        </wps:spPr>
                        <wps:bodyPr upright="1"/>
                      </wps:wsp>
                      <wps:wsp>
                        <wps:cNvPr id="685" name="直线 442"/>
                        <wps:cNvSpPr/>
                        <wps:spPr>
                          <a:xfrm>
                            <a:off x="4688" y="351"/>
                            <a:ext cx="1411"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437" o:spid="_x0000_s1026" o:spt="203" style="position:absolute;left:0pt;margin-left:233.65pt;margin-top:3.6pt;height:14.3pt;width:72pt;mso-position-horizontal-relative:page;z-index:-251637760;mso-width-relative:page;mso-height-relative:page;" coordorigin="4674,73" coordsize="1440,286" o:gfxdata="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TOkk&#10;atgAAAAIAQAADwAAAAAAAAABACAAAAAiAAAAZHJzL2Rvd25yZXYueG1sUEsBAhQAFAAAAAgAh07i&#10;QBeVsFMGAwAAlgsAAA4AAAAAAAAAAQAgAAAAJwEAAGRycy9lMm9Eb2MueG1sUEsFBgAAAAAGAAYA&#10;WQEAAJ8GAAAAAA==&#10;">
                <o:lock v:ext="edit" aspectratio="f"/>
                <v:rect id="矩形 438" o:spid="_x0000_s1026" o:spt="1" style="position:absolute;left:4688;top:79;height:264;width:1412;" fillcolor="#EDEDED" filled="t" stroked="f" coordsize="21600,21600" o:gfxdata="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Kuj+vQAA&#10;ANwAAAAPAAAAAAAAAAEAIAAAACIAAABkcnMvZG93bnJldi54bWxQSwECFAAUAAAACACHTuJAMy8F&#10;njsAAAA5AAAAEAAAAAAAAAABACAAAAAMAQAAZHJzL3NoYXBleG1sLnhtbFBLBQYAAAAABgAGAFsB&#10;AAC2AwAAAAA=&#10;">
                  <v:fill on="t" focussize="0,0"/>
                  <v:stroke on="f"/>
                  <v:imagedata o:title=""/>
                  <o:lock v:ext="edit" aspectratio="f"/>
                </v:rect>
                <v:rect id="矩形 439" o:spid="_x0000_s1026" o:spt="1" style="position:absolute;left:4673;top:72;height:15;width:15;" fillcolor="#F5F5F5" filled="t" stroked="f" coordsize="21600,21600" o:gfxdata="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A5K2&#10;wAAAANwAAAAPAAAAAAAAAAEAIAAAACIAAABkcnMvZG93bnJldi54bWxQSwECFAAUAAAACACHTuJA&#10;My8FnjsAAAA5AAAAEAAAAAAAAAABACAAAAAPAQAAZHJzL3NoYXBleG1sLnhtbFBLBQYAAAAABgAG&#10;AFsBAAC5AwAAAAA=&#10;">
                  <v:fill on="t" focussize="0,0"/>
                  <v:stroke on="f"/>
                  <v:imagedata o:title=""/>
                  <o:lock v:ext="edit" aspectratio="f"/>
                </v:rect>
                <v:line id="直线 440" o:spid="_x0000_s1026" o:spt="20" style="position:absolute;left:4688;top:80;height:0;width:1411;" filled="f" stroked="t" coordsize="21600,21600" o:gfxdata="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Os1or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rect id="矩形 441" o:spid="_x0000_s1026" o:spt="1" style="position:absolute;left:6099;top:72;height:15;width:15;" fillcolor="#F5F5F5" filled="t" stroked="f" coordsize="21600,21600" o:gfxdata="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pq9Z&#10;wAAAANwAAAAPAAAAAAAAAAEAIAAAACIAAABkcnMvZG93bnJldi54bWxQSwECFAAUAAAACACHTuJA&#10;My8FnjsAAAA5AAAAEAAAAAAAAAABACAAAAAPAQAAZHJzL3NoYXBleG1sLnhtbFBLBQYAAAAABgAG&#10;AFsBAAC5AwAAAAA=&#10;">
                  <v:fill on="t" focussize="0,0"/>
                  <v:stroke on="f"/>
                  <v:imagedata o:title=""/>
                  <o:lock v:ext="edit" aspectratio="f"/>
                </v:rect>
                <v:line id="直线 442" o:spid="_x0000_s1026" o:spt="20" style="position:absolute;left:4688;top:351;height:0;width:1411;" filled="f" stroked="t" coordsize="21600,21600" o:gfxdata="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OCE2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group>
            </w:pict>
          </mc:Fallback>
        </mc:AlternateContent>
      </w:r>
      <w:r>
        <w:rPr>
          <w:color w:val="4E443B"/>
          <w:spacing w:val="-3"/>
          <w:sz w:val="21"/>
          <w:shd w:val="clear" w:color="auto" w:fill="FBFBF9"/>
        </w:rPr>
        <w:t>此时如果我们运行</w:t>
      </w:r>
      <w:r>
        <w:rPr>
          <w:color w:val="4E443B"/>
          <w:spacing w:val="-3"/>
          <w:sz w:val="21"/>
        </w:rPr>
        <w:t xml:space="preserve"> </w:t>
      </w:r>
      <w:r>
        <w:rPr>
          <w:rFonts w:ascii="Courier New" w:eastAsia="Courier New"/>
          <w:color w:val="333333"/>
          <w:sz w:val="24"/>
        </w:rPr>
        <w:t>git status</w:t>
      </w:r>
      <w:r>
        <w:rPr>
          <w:color w:val="4E443B"/>
          <w:spacing w:val="-3"/>
          <w:sz w:val="21"/>
          <w:shd w:val="clear" w:color="auto" w:fill="FBFBF9"/>
        </w:rPr>
        <w:t>，会发现没有任何改动，因为现在三棵树完</w:t>
      </w:r>
      <w:r>
        <w:rPr>
          <w:color w:val="4E443B"/>
          <w:spacing w:val="-203"/>
          <w:sz w:val="21"/>
          <w:shd w:val="clear" w:color="auto" w:fill="FBFBF9"/>
        </w:rPr>
        <w:t>全</w:t>
      </w:r>
      <w:r>
        <w:rPr>
          <w:color w:val="4E443B"/>
          <w:sz w:val="21"/>
          <w:shd w:val="clear" w:color="auto" w:fill="FBFBF9"/>
        </w:rPr>
        <w:t>相同</w:t>
      </w:r>
    </w:p>
    <w:p>
      <w:pPr>
        <w:pStyle w:val="6"/>
        <w:spacing w:before="7" w:line="278" w:lineRule="auto"/>
        <w:ind w:left="1000" w:right="1724" w:firstLine="292"/>
      </w:pPr>
      <w:r>
        <w:drawing>
          <wp:anchor distT="0" distB="0" distL="0" distR="0" simplePos="0" relativeHeight="251662336" behindDoc="0" locked="0" layoutInCell="1" allowOverlap="1">
            <wp:simplePos x="0" y="0"/>
            <wp:positionH relativeFrom="page">
              <wp:posOffset>1861820</wp:posOffset>
            </wp:positionH>
            <wp:positionV relativeFrom="paragraph">
              <wp:posOffset>454025</wp:posOffset>
            </wp:positionV>
            <wp:extent cx="4112895" cy="3610610"/>
            <wp:effectExtent l="0" t="0" r="0" b="0"/>
            <wp:wrapTopAndBottom/>
            <wp:docPr id="4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2.png"/>
                    <pic:cNvPicPr>
                      <a:picLocks noChangeAspect="1"/>
                    </pic:cNvPicPr>
                  </pic:nvPicPr>
                  <pic:blipFill>
                    <a:blip r:embed="rId38" cstate="print"/>
                    <a:stretch>
                      <a:fillRect/>
                    </a:stretch>
                  </pic:blipFill>
                  <pic:spPr>
                    <a:xfrm>
                      <a:off x="0" y="0"/>
                      <a:ext cx="4112649" cy="3610737"/>
                    </a:xfrm>
                    <a:prstGeom prst="rect">
                      <a:avLst/>
                    </a:prstGeom>
                  </pic:spPr>
                </pic:pic>
              </a:graphicData>
            </a:graphic>
          </wp:anchor>
        </w:drawing>
      </w:r>
      <w:r>
        <w:rPr>
          <w:color w:val="4E443B"/>
          <w:shd w:val="clear" w:color="auto" w:fill="FBFBF9"/>
        </w:rPr>
        <w:t xml:space="preserve">现在我们想要对文件进行修改然后提交它。 我们将会经历同样的过程；首先在工作目录中修改文件。 我们称其为该文件的 </w:t>
      </w:r>
      <w:r>
        <w:rPr>
          <w:rFonts w:ascii="Arial" w:eastAsia="Arial"/>
          <w:b/>
          <w:color w:val="4E443B"/>
          <w:shd w:val="clear" w:color="auto" w:fill="FBFBF9"/>
        </w:rPr>
        <w:t xml:space="preserve">v2 </w:t>
      </w:r>
      <w:r>
        <w:rPr>
          <w:color w:val="4E443B"/>
          <w:shd w:val="clear" w:color="auto" w:fill="FBFBF9"/>
        </w:rPr>
        <w:t>版本，并将它标记为红色</w:t>
      </w:r>
    </w:p>
    <w:p>
      <w:pPr>
        <w:pStyle w:val="6"/>
        <w:spacing w:before="119"/>
        <w:ind w:left="1293"/>
      </w:pPr>
      <w:r>
        <w:rPr>
          <w:color w:val="4E443B"/>
          <w:shd w:val="clear" w:color="auto" w:fill="FBFBF9"/>
        </w:rPr>
        <w:t>如果现在运行</w:t>
      </w:r>
    </w:p>
    <w:p>
      <w:pPr>
        <w:pStyle w:val="6"/>
        <w:spacing w:before="53" w:line="268" w:lineRule="auto"/>
        <w:ind w:left="1000" w:right="1745"/>
      </w:pPr>
      <w:r>
        <mc:AlternateContent>
          <mc:Choice Requires="wpg">
            <w:drawing>
              <wp:anchor distT="0" distB="0" distL="114300" distR="114300" simplePos="0" relativeHeight="251678720" behindDoc="1" locked="0" layoutInCell="1" allowOverlap="1">
                <wp:simplePos x="0" y="0"/>
                <wp:positionH relativeFrom="page">
                  <wp:posOffset>2524125</wp:posOffset>
                </wp:positionH>
                <wp:positionV relativeFrom="paragraph">
                  <wp:posOffset>227330</wp:posOffset>
                </wp:positionV>
                <wp:extent cx="640080" cy="181610"/>
                <wp:effectExtent l="0" t="0" r="0" b="0"/>
                <wp:wrapNone/>
                <wp:docPr id="662" name="组合 443"/>
                <wp:cNvGraphicFramePr/>
                <a:graphic xmlns:a="http://schemas.openxmlformats.org/drawingml/2006/main">
                  <a:graphicData uri="http://schemas.microsoft.com/office/word/2010/wordprocessingGroup">
                    <wpg:wgp>
                      <wpg:cNvGrpSpPr/>
                      <wpg:grpSpPr>
                        <a:xfrm>
                          <a:off x="0" y="0"/>
                          <a:ext cx="640080" cy="181610"/>
                          <a:chOff x="3975" y="359"/>
                          <a:chExt cx="1008" cy="286"/>
                        </a:xfrm>
                      </wpg:grpSpPr>
                      <wps:wsp>
                        <wps:cNvPr id="659" name="矩形 444"/>
                        <wps:cNvSpPr/>
                        <wps:spPr>
                          <a:xfrm>
                            <a:off x="3975" y="366"/>
                            <a:ext cx="1008" cy="264"/>
                          </a:xfrm>
                          <a:prstGeom prst="rect">
                            <a:avLst/>
                          </a:prstGeom>
                          <a:solidFill>
                            <a:srgbClr val="EDEDED"/>
                          </a:solidFill>
                          <a:ln>
                            <a:noFill/>
                          </a:ln>
                        </wps:spPr>
                        <wps:bodyPr upright="1"/>
                      </wps:wsp>
                      <wps:wsp>
                        <wps:cNvPr id="660" name="直线 445"/>
                        <wps:cNvSpPr/>
                        <wps:spPr>
                          <a:xfrm>
                            <a:off x="3975" y="366"/>
                            <a:ext cx="1008" cy="0"/>
                          </a:xfrm>
                          <a:prstGeom prst="line">
                            <a:avLst/>
                          </a:prstGeom>
                          <a:ln w="9144" cap="flat" cmpd="sng">
                            <a:solidFill>
                              <a:srgbClr val="F5F5F5"/>
                            </a:solidFill>
                            <a:prstDash val="solid"/>
                            <a:headEnd type="none" w="med" len="med"/>
                            <a:tailEnd type="none" w="med" len="med"/>
                          </a:ln>
                        </wps:spPr>
                        <wps:bodyPr upright="1"/>
                      </wps:wsp>
                      <wps:wsp>
                        <wps:cNvPr id="661" name="直线 446"/>
                        <wps:cNvSpPr/>
                        <wps:spPr>
                          <a:xfrm>
                            <a:off x="3975" y="637"/>
                            <a:ext cx="1008"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443" o:spid="_x0000_s1026" o:spt="203" style="position:absolute;left:0pt;margin-left:198.75pt;margin-top:17.9pt;height:14.3pt;width:50.4pt;mso-position-horizontal-relative:page;z-index:-251637760;mso-width-relative:page;mso-height-relative:page;" coordorigin="3975,359" coordsize="1008,286" o:gfxdata="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">
                <o:lock v:ext="edit" aspectratio="f"/>
                <v:rect id="矩形 444" o:spid="_x0000_s1026" o:spt="1" style="position:absolute;left:3975;top:366;height:264;width:1008;" fillcolor="#EDEDED" filled="t" stroked="f" coordsize="21600,21600" o:gfxdata="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DzIv74A&#10;AADcAAAADwAAAAAAAAABACAAAAAiAAAAZHJzL2Rvd25yZXYueG1sUEsBAhQAFAAAAAgAh07iQDMv&#10;BZ47AAAAOQAAABAAAAAAAAAAAQAgAAAADQEAAGRycy9zaGFwZXhtbC54bWxQSwUGAAAAAAYABgBb&#10;AQAAtwMAAAAA&#10;">
                  <v:fill on="t" focussize="0,0"/>
                  <v:stroke on="f"/>
                  <v:imagedata o:title=""/>
                  <o:lock v:ext="edit" aspectratio="f"/>
                </v:rect>
                <v:line id="直线 445" o:spid="_x0000_s1026" o:spt="20" style="position:absolute;left:3975;top:366;height:0;width:1008;" filled="f" stroked="t" coordsize="21600,21600" o:gfxdata="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Q1TS+5AAAA3AAA&#10;AA8AAAAAAAAAAQAgAAAAIgAAAGRycy9kb3ducmV2LnhtbFBLAQIUABQAAAAIAIdO4kAzLwWeOwAA&#10;ADkAAAAQAAAAAAAAAAEAIAAAAAgBAABkcnMvc2hhcGV4bWwueG1sUEsFBgAAAAAGAAYAWwEAALID&#10;AAAAAA==&#10;">
                  <v:fill on="f" focussize="0,0"/>
                  <v:stroke weight="0.72pt" color="#F5F5F5" joinstyle="round"/>
                  <v:imagedata o:title=""/>
                  <o:lock v:ext="edit" aspectratio="f"/>
                </v:line>
                <v:line id="直线 446" o:spid="_x0000_s1026" o:spt="20" style="position:absolute;left:3975;top:637;height:0;width:1008;" filled="f" stroked="t" coordsize="21600,21600" o:gfxdata="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3notL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64384" behindDoc="0" locked="0" layoutInCell="1" allowOverlap="1">
                <wp:simplePos x="0" y="0"/>
                <wp:positionH relativeFrom="page">
                  <wp:posOffset>3622675</wp:posOffset>
                </wp:positionH>
                <wp:positionV relativeFrom="paragraph">
                  <wp:posOffset>-163195</wp:posOffset>
                </wp:positionV>
                <wp:extent cx="2795905" cy="172720"/>
                <wp:effectExtent l="0" t="0" r="0" b="0"/>
                <wp:wrapNone/>
                <wp:docPr id="182" name="文本框 447"/>
                <wp:cNvGraphicFramePr/>
                <a:graphic xmlns:a="http://schemas.openxmlformats.org/drawingml/2006/main">
                  <a:graphicData uri="http://schemas.microsoft.com/office/word/2010/wordprocessingShape">
                    <wps:wsp>
                      <wps:cNvSpPr txBox="1"/>
                      <wps:spPr>
                        <a:xfrm>
                          <a:off x="0" y="0"/>
                          <a:ext cx="2795905" cy="172720"/>
                        </a:xfrm>
                        <a:prstGeom prst="rect">
                          <a:avLst/>
                        </a:prstGeom>
                        <a:solidFill>
                          <a:srgbClr val="FBFBF9"/>
                        </a:solidFill>
                        <a:ln>
                          <a:noFill/>
                        </a:ln>
                      </wps:spPr>
                      <wps:txbx>
                        <w:txbxContent>
                          <w:p>
                            <w:pPr>
                              <w:pStyle w:val="6"/>
                              <w:spacing w:line="258" w:lineRule="exact"/>
                              <w:ind w:left="14"/>
                              <w:rPr>
                                <w:rFonts w:ascii="Arial" w:hAnsi="Arial" w:eastAsia="Arial"/>
                              </w:rPr>
                            </w:pPr>
                            <w:r>
                              <w:rPr>
                                <w:color w:val="4E443B"/>
                              </w:rPr>
                              <w:t xml:space="preserve">，我们会看到文件显示在 </w:t>
                            </w:r>
                            <w:r>
                              <w:rPr>
                                <w:rFonts w:ascii="Arial" w:hAnsi="Arial" w:eastAsia="Arial"/>
                                <w:color w:val="4E443B"/>
                              </w:rPr>
                              <w:t>“Changes not staged</w:t>
                            </w:r>
                          </w:p>
                        </w:txbxContent>
                      </wps:txbx>
                      <wps:bodyPr lIns="0" tIns="0" rIns="0" bIns="0" upright="1"/>
                    </wps:wsp>
                  </a:graphicData>
                </a:graphic>
              </wp:anchor>
            </w:drawing>
          </mc:Choice>
          <mc:Fallback>
            <w:pict>
              <v:shape id="文本框 447" o:spid="_x0000_s1026" o:spt="202" type="#_x0000_t202" style="position:absolute;left:0pt;margin-left:285.25pt;margin-top:-12.85pt;height:13.6pt;width:220.15pt;mso-position-horizontal-relative:page;z-index:251664384;mso-width-relative:page;mso-height-relative:page;" fillcolor="#FBFBF9" filled="t" stroked="f" coordsize="21600,21600" o:gfxdata="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cOFJDZAAAACgEAAA8AAAAAAAAA&#10;AQAgAAAAIgAAAGRycy9kb3ducmV2LnhtbFBLAQIUABQAAAAIAIdO4kA6b7vi1wEAAJ8DAAAOAAAA&#10;AAAAAAEAIAAAACgBAABkcnMvZTJvRG9jLnhtbFBLBQYAAAAABgAGAFkBAABxBQAAAAA=&#10;">
                <v:fill on="t" focussize="0,0"/>
                <v:stroke on="f"/>
                <v:imagedata o:title=""/>
                <o:lock v:ext="edit" aspectratio="f"/>
                <v:textbox inset="0mm,0mm,0mm,0mm">
                  <w:txbxContent>
                    <w:p>
                      <w:pPr>
                        <w:pStyle w:val="6"/>
                        <w:spacing w:line="258" w:lineRule="exact"/>
                        <w:ind w:left="14"/>
                        <w:rPr>
                          <w:rFonts w:ascii="Arial" w:hAnsi="Arial" w:eastAsia="Arial"/>
                        </w:rPr>
                      </w:pPr>
                      <w:r>
                        <w:rPr>
                          <w:color w:val="4E443B"/>
                        </w:rPr>
                        <w:t xml:space="preserve">，我们会看到文件显示在 </w:t>
                      </w:r>
                      <w:r>
                        <w:rPr>
                          <w:rFonts w:ascii="Arial" w:hAnsi="Arial" w:eastAsia="Arial"/>
                          <w:color w:val="4E443B"/>
                        </w:rPr>
                        <w:t>“Changes not staged</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page">
                  <wp:posOffset>2710180</wp:posOffset>
                </wp:positionH>
                <wp:positionV relativeFrom="paragraph">
                  <wp:posOffset>-158750</wp:posOffset>
                </wp:positionV>
                <wp:extent cx="913130" cy="163195"/>
                <wp:effectExtent l="0" t="0" r="0" b="0"/>
                <wp:wrapNone/>
                <wp:docPr id="183" name="文本框 448"/>
                <wp:cNvGraphicFramePr/>
                <a:graphic xmlns:a="http://schemas.openxmlformats.org/drawingml/2006/main">
                  <a:graphicData uri="http://schemas.microsoft.com/office/word/2010/wordprocessingShape">
                    <wps:wsp>
                      <wps:cNvSpPr txBox="1"/>
                      <wps:spPr>
                        <a:xfrm>
                          <a:off x="0" y="0"/>
                          <a:ext cx="913130" cy="163195"/>
                        </a:xfrm>
                        <a:prstGeom prst="rect">
                          <a:avLst/>
                        </a:prstGeom>
                        <a:solidFill>
                          <a:srgbClr val="EDEDED"/>
                        </a:solidFill>
                        <a:ln>
                          <a:noFill/>
                        </a:ln>
                      </wps:spPr>
                      <wps:txbx>
                        <w:txbxContent>
                          <w:p>
                            <w:pPr>
                              <w:spacing w:before="0" w:line="257" w:lineRule="exact"/>
                              <w:ind w:left="0" w:right="-15" w:firstLine="0"/>
                              <w:jc w:val="left"/>
                              <w:rPr>
                                <w:rFonts w:ascii="Courier New"/>
                                <w:sz w:val="24"/>
                              </w:rPr>
                            </w:pPr>
                            <w:r>
                              <w:rPr>
                                <w:rFonts w:ascii="Courier New"/>
                                <w:color w:val="333333"/>
                                <w:sz w:val="24"/>
                              </w:rPr>
                              <w:t>git</w:t>
                            </w:r>
                            <w:r>
                              <w:rPr>
                                <w:rFonts w:ascii="Courier New"/>
                                <w:color w:val="333333"/>
                                <w:spacing w:val="-10"/>
                                <w:sz w:val="24"/>
                              </w:rPr>
                              <w:t xml:space="preserve"> </w:t>
                            </w:r>
                            <w:r>
                              <w:rPr>
                                <w:rFonts w:ascii="Courier New"/>
                                <w:color w:val="333333"/>
                                <w:sz w:val="24"/>
                              </w:rPr>
                              <w:t>status</w:t>
                            </w:r>
                          </w:p>
                        </w:txbxContent>
                      </wps:txbx>
                      <wps:bodyPr lIns="0" tIns="0" rIns="0" bIns="0" upright="1"/>
                    </wps:wsp>
                  </a:graphicData>
                </a:graphic>
              </wp:anchor>
            </w:drawing>
          </mc:Choice>
          <mc:Fallback>
            <w:pict>
              <v:shape id="文本框 448" o:spid="_x0000_s1026" o:spt="202" type="#_x0000_t202" style="position:absolute;left:0pt;margin-left:213.4pt;margin-top:-12.5pt;height:12.85pt;width:71.9pt;mso-position-horizontal-relative:page;z-index:251664384;mso-width-relative:page;mso-height-relative:page;" fillcolor="#EDEDED" filled="t" stroked="f" coordsize="21600,21600" o:gfxdata="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xlZl7NUAAAAIAQAADwAAAAAAAAABACAAAAAiAAAA&#10;ZHJzL2Rvd25yZXYueG1sUEsBAhQAFAAAAAgAh07iQEz14qHRAQAAngMAAA4AAAAAAAAAAQAgAAAA&#10;JAEAAGRycy9lMm9Eb2MueG1sUEsFBgAAAAAGAAYAWQEAAGcFAAAAAA==&#10;">
                <v:fill on="t" focussize="0,0"/>
                <v:stroke on="f"/>
                <v:imagedata o:title=""/>
                <o:lock v:ext="edit" aspectratio="f"/>
                <v:textbox inset="0mm,0mm,0mm,0mm">
                  <w:txbxContent>
                    <w:p>
                      <w:pPr>
                        <w:spacing w:before="0" w:line="257" w:lineRule="exact"/>
                        <w:ind w:left="0" w:right="-15" w:firstLine="0"/>
                        <w:jc w:val="left"/>
                        <w:rPr>
                          <w:rFonts w:ascii="Courier New"/>
                          <w:sz w:val="24"/>
                        </w:rPr>
                      </w:pPr>
                      <w:r>
                        <w:rPr>
                          <w:rFonts w:ascii="Courier New"/>
                          <w:color w:val="333333"/>
                          <w:sz w:val="24"/>
                        </w:rPr>
                        <w:t>git</w:t>
                      </w:r>
                      <w:r>
                        <w:rPr>
                          <w:rFonts w:ascii="Courier New"/>
                          <w:color w:val="333333"/>
                          <w:spacing w:val="-10"/>
                          <w:sz w:val="24"/>
                        </w:rPr>
                        <w:t xml:space="preserve"> </w:t>
                      </w:r>
                      <w:r>
                        <w:rPr>
                          <w:rFonts w:ascii="Courier New"/>
                          <w:color w:val="333333"/>
                          <w:sz w:val="24"/>
                        </w:rPr>
                        <w:t>status</w:t>
                      </w:r>
                    </w:p>
                  </w:txbxContent>
                </v:textbox>
              </v:shape>
            </w:pict>
          </mc:Fallback>
        </mc:AlternateContent>
      </w:r>
      <w:r>
        <w:rPr>
          <w:rFonts w:ascii="Arial" w:hAnsi="Arial" w:eastAsia="Arial"/>
          <w:color w:val="4E443B"/>
          <w:shd w:val="clear" w:color="auto" w:fill="FBFBF9"/>
        </w:rPr>
        <w:t>for commit,</w:t>
      </w:r>
      <w:r>
        <w:rPr>
          <w:rFonts w:ascii="Arial" w:hAnsi="Arial" w:eastAsia="Arial"/>
          <w:color w:val="4E443B"/>
          <w:spacing w:val="2"/>
          <w:shd w:val="clear" w:color="auto" w:fill="FBFBF9"/>
        </w:rPr>
        <w:t xml:space="preserve">” </w:t>
      </w:r>
      <w:r>
        <w:rPr>
          <w:color w:val="4E443B"/>
          <w:spacing w:val="-3"/>
          <w:shd w:val="clear" w:color="auto" w:fill="FBFBF9"/>
        </w:rPr>
        <w:t>下面并被标记为红色，因为该条目在索引与工作目录之间存在不同。接 着 我 们 运 行</w:t>
      </w:r>
      <w:r>
        <w:rPr>
          <w:color w:val="4E443B"/>
          <w:spacing w:val="-3"/>
        </w:rPr>
        <w:t xml:space="preserve"> </w:t>
      </w:r>
      <w:r>
        <w:rPr>
          <w:rFonts w:ascii="Courier New" w:hAnsi="Courier New" w:eastAsia="Courier New"/>
          <w:color w:val="333333"/>
          <w:spacing w:val="-3"/>
          <w:sz w:val="24"/>
        </w:rPr>
        <w:t xml:space="preserve">git </w:t>
      </w:r>
      <w:r>
        <w:rPr>
          <w:rFonts w:ascii="Courier New" w:hAnsi="Courier New" w:eastAsia="Courier New"/>
          <w:color w:val="333333"/>
          <w:spacing w:val="-145"/>
          <w:sz w:val="24"/>
        </w:rPr>
        <w:t>add</w:t>
      </w:r>
      <w:r>
        <w:rPr>
          <w:color w:val="4E443B"/>
          <w:spacing w:val="-3"/>
          <w:shd w:val="clear" w:color="auto" w:fill="FBFBF9"/>
        </w:rPr>
        <w:t>来将它暂存到索引中</w:t>
      </w:r>
    </w:p>
    <w:p>
      <w:pPr>
        <w:spacing w:after="0" w:line="268" w:lineRule="auto"/>
        <w:sectPr>
          <w:pgSz w:w="11910" w:h="16840"/>
          <w:pgMar w:top="1620" w:right="0" w:bottom="1260" w:left="1640" w:header="850" w:footer="1064" w:gutter="0"/>
          <w:cols w:space="720" w:num="1"/>
        </w:sect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1" w:after="1"/>
        <w:rPr>
          <w:sz w:val="20"/>
        </w:rPr>
      </w:pPr>
    </w:p>
    <w:tbl>
      <w:tblPr>
        <w:tblStyle w:val="7"/>
        <w:tblW w:w="0" w:type="auto"/>
        <w:tblInd w:w="14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134"/>
        <w:gridCol w:w="1459"/>
        <w:gridCol w:w="14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6" w:hRule="atLeast"/>
        </w:trPr>
        <w:tc>
          <w:tcPr>
            <w:tcW w:w="4134" w:type="dxa"/>
            <w:shd w:val="clear" w:color="auto" w:fill="FBFBF9"/>
          </w:tcPr>
          <w:p>
            <w:pPr>
              <w:pStyle w:val="11"/>
              <w:spacing w:line="236" w:lineRule="exact"/>
              <w:rPr>
                <w:sz w:val="21"/>
              </w:rPr>
            </w:pPr>
            <w:r>
              <w:rPr>
                <w:color w:val="4E443B"/>
                <w:sz w:val="21"/>
              </w:rPr>
              <w:t xml:space="preserve">此时，由于索引和 </w:t>
            </w:r>
            <w:r>
              <w:rPr>
                <w:rFonts w:ascii="Arial" w:eastAsia="Arial"/>
                <w:color w:val="4E443B"/>
                <w:sz w:val="21"/>
              </w:rPr>
              <w:t xml:space="preserve">HEAD </w:t>
            </w:r>
            <w:r>
              <w:rPr>
                <w:color w:val="4E443B"/>
                <w:sz w:val="21"/>
              </w:rPr>
              <w:t>不同，若运行</w:t>
            </w:r>
          </w:p>
        </w:tc>
        <w:tc>
          <w:tcPr>
            <w:tcW w:w="1459" w:type="dxa"/>
            <w:tcBorders>
              <w:top w:val="single" w:color="F5F5F5" w:sz="6" w:space="0"/>
              <w:bottom w:val="single" w:color="F5F5F5" w:sz="6" w:space="0"/>
            </w:tcBorders>
            <w:shd w:val="clear" w:color="auto" w:fill="EDEDED"/>
          </w:tcPr>
          <w:p>
            <w:pPr>
              <w:pStyle w:val="11"/>
              <w:spacing w:line="236" w:lineRule="exact"/>
              <w:ind w:left="-1" w:right="-15"/>
              <w:rPr>
                <w:rFonts w:ascii="Courier New"/>
                <w:sz w:val="24"/>
              </w:rPr>
            </w:pPr>
            <w:r>
              <w:rPr>
                <w:rFonts w:ascii="Courier New"/>
                <w:color w:val="333333"/>
                <w:sz w:val="24"/>
              </w:rPr>
              <w:t>git</w:t>
            </w:r>
            <w:r>
              <w:rPr>
                <w:rFonts w:ascii="Courier New"/>
                <w:color w:val="333333"/>
                <w:spacing w:val="12"/>
                <w:sz w:val="24"/>
              </w:rPr>
              <w:t xml:space="preserve"> </w:t>
            </w:r>
            <w:r>
              <w:rPr>
                <w:rFonts w:ascii="Courier New"/>
                <w:color w:val="333333"/>
                <w:sz w:val="24"/>
              </w:rPr>
              <w:t>status</w:t>
            </w:r>
          </w:p>
        </w:tc>
        <w:tc>
          <w:tcPr>
            <w:tcW w:w="1455" w:type="dxa"/>
            <w:shd w:val="clear" w:color="auto" w:fill="FBFBF9"/>
          </w:tcPr>
          <w:p>
            <w:pPr>
              <w:pStyle w:val="11"/>
              <w:spacing w:line="236" w:lineRule="exact"/>
              <w:ind w:left="91" w:right="-29"/>
              <w:rPr>
                <w:sz w:val="21"/>
              </w:rPr>
            </w:pPr>
            <w:r>
              <w:rPr>
                <w:color w:val="4E443B"/>
                <w:spacing w:val="19"/>
                <w:sz w:val="21"/>
              </w:rPr>
              <w:t>的话就会看到</w:t>
            </w:r>
          </w:p>
        </w:tc>
      </w:tr>
    </w:tbl>
    <w:p>
      <w:pPr>
        <w:pStyle w:val="6"/>
        <w:spacing w:before="32"/>
        <w:ind w:right="791"/>
        <w:jc w:val="center"/>
      </w:pPr>
      <w:r>
        <mc:AlternateContent>
          <mc:Choice Requires="wps">
            <w:drawing>
              <wp:anchor distT="0" distB="0" distL="0" distR="0" simplePos="0" relativeHeight="251662336" behindDoc="0" locked="0" layoutInCell="1" allowOverlap="1">
                <wp:simplePos x="0" y="0"/>
                <wp:positionH relativeFrom="page">
                  <wp:posOffset>4458335</wp:posOffset>
                </wp:positionH>
                <wp:positionV relativeFrom="paragraph">
                  <wp:posOffset>219075</wp:posOffset>
                </wp:positionV>
                <wp:extent cx="952500" cy="0"/>
                <wp:effectExtent l="0" t="0" r="0" b="0"/>
                <wp:wrapTopAndBottom/>
                <wp:docPr id="126" name="直线 449"/>
                <wp:cNvGraphicFramePr/>
                <a:graphic xmlns:a="http://schemas.openxmlformats.org/drawingml/2006/main">
                  <a:graphicData uri="http://schemas.microsoft.com/office/word/2010/wordprocessingShape">
                    <wps:wsp>
                      <wps:cNvSpPr/>
                      <wps:spPr>
                        <a:xfrm>
                          <a:off x="0" y="0"/>
                          <a:ext cx="95250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449" o:spid="_x0000_s1026" o:spt="20" style="position:absolute;left:0pt;margin-left:351.05pt;margin-top:17.25pt;height:0pt;width:75pt;mso-position-horizontal-relative:page;mso-wrap-distance-bottom:0pt;mso-wrap-distance-top:0pt;z-index:251662336;mso-width-relative:page;mso-height-relative:page;" filled="f" stroked="t" coordsize="21600,21600" o:gfxdata="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mhS1fU&#10;AAAACQEAAA8AAAAAAAAAAQAgAAAAIgAAAGRycy9kb3ducmV2LnhtbFBLAQIUABQAAAAIAIdO4kBz&#10;kuUP6wEAAN4DAAAOAAAAAAAAAAEAIAAAACMBAABkcnMvZTJvRG9jLnhtbFBLBQYAAAAABgAGAFkB&#10;AACABQAAAAA=&#10;">
                <v:fill on="f" focussize="0,0"/>
                <v:stroke weight="0.72pt" color="#F5F5F5" joinstyle="round"/>
                <v:imagedata o:title=""/>
                <o:lock v:ext="edit" aspectratio="f"/>
                <w10:wrap type="topAndBottom"/>
              </v:line>
            </w:pict>
          </mc:Fallback>
        </mc:AlternateContent>
      </w:r>
      <w:r>
        <mc:AlternateContent>
          <mc:Choice Requires="wpg">
            <w:drawing>
              <wp:anchor distT="0" distB="0" distL="114300" distR="114300" simplePos="0" relativeHeight="251664384" behindDoc="0" locked="0" layoutInCell="1" allowOverlap="1">
                <wp:simplePos x="0" y="0"/>
                <wp:positionH relativeFrom="page">
                  <wp:posOffset>1862455</wp:posOffset>
                </wp:positionH>
                <wp:positionV relativeFrom="paragraph">
                  <wp:posOffset>-3917315</wp:posOffset>
                </wp:positionV>
                <wp:extent cx="4274820" cy="3686175"/>
                <wp:effectExtent l="0" t="0" r="0" b="0"/>
                <wp:wrapNone/>
                <wp:docPr id="186" name="组合 450"/>
                <wp:cNvGraphicFramePr/>
                <a:graphic xmlns:a="http://schemas.openxmlformats.org/drawingml/2006/main">
                  <a:graphicData uri="http://schemas.microsoft.com/office/word/2010/wordprocessingGroup">
                    <wpg:wgp>
                      <wpg:cNvGrpSpPr/>
                      <wpg:grpSpPr>
                        <a:xfrm>
                          <a:off x="0" y="0"/>
                          <a:ext cx="4274820" cy="3686175"/>
                          <a:chOff x="2933" y="-6170"/>
                          <a:chExt cx="6732" cy="5805"/>
                        </a:xfrm>
                      </wpg:grpSpPr>
                      <wps:wsp>
                        <wps:cNvPr id="184" name="直线 451"/>
                        <wps:cNvSpPr/>
                        <wps:spPr>
                          <a:xfrm>
                            <a:off x="2997" y="-6169"/>
                            <a:ext cx="0" cy="5804"/>
                          </a:xfrm>
                          <a:prstGeom prst="line">
                            <a:avLst/>
                          </a:prstGeom>
                          <a:ln w="80772" cap="flat" cmpd="sng">
                            <a:solidFill>
                              <a:srgbClr val="FBFBF9"/>
                            </a:solidFill>
                            <a:prstDash val="solid"/>
                            <a:headEnd type="none" w="med" len="med"/>
                            <a:tailEnd type="none" w="med" len="med"/>
                          </a:ln>
                        </wps:spPr>
                        <wps:bodyPr upright="1"/>
                      </wps:wsp>
                      <pic:pic xmlns:pic="http://schemas.openxmlformats.org/drawingml/2006/picture">
                        <pic:nvPicPr>
                          <pic:cNvPr id="185" name="图片 452"/>
                          <pic:cNvPicPr>
                            <a:picLocks noChangeAspect="1"/>
                          </pic:cNvPicPr>
                        </pic:nvPicPr>
                        <pic:blipFill>
                          <a:blip r:embed="rId39"/>
                          <a:stretch>
                            <a:fillRect/>
                          </a:stretch>
                        </pic:blipFill>
                        <pic:spPr>
                          <a:xfrm>
                            <a:off x="3060" y="-6170"/>
                            <a:ext cx="6605" cy="5803"/>
                          </a:xfrm>
                          <a:prstGeom prst="rect">
                            <a:avLst/>
                          </a:prstGeom>
                          <a:noFill/>
                          <a:ln>
                            <a:noFill/>
                          </a:ln>
                        </pic:spPr>
                      </pic:pic>
                    </wpg:wgp>
                  </a:graphicData>
                </a:graphic>
              </wp:anchor>
            </w:drawing>
          </mc:Choice>
          <mc:Fallback>
            <w:pict>
              <v:group id="组合 450" o:spid="_x0000_s1026" o:spt="203" style="position:absolute;left:0pt;margin-left:146.65pt;margin-top:-308.45pt;height:290.25pt;width:336.6pt;mso-position-horizontal-relative:page;z-index:251664384;mso-width-relative:page;mso-height-relative:page;" coordorigin="2933,-6170" coordsize="6732,5805" o:gfxdata="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">
                <o:lock v:ext="edit" aspectratio="f"/>
                <v:line id="直线 451" o:spid="_x0000_s1026" o:spt="20" style="position:absolute;left:2997;top:-6169;height:5804;width:0;" filled="f" stroked="t" coordsize="21600,21600" o:gfxdata="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yA8PW5AAAA3AAA&#10;AA8AAAAAAAAAAQAgAAAAIgAAAGRycy9kb3ducmV2LnhtbFBLAQIUABQAAAAIAIdO4kAzLwWeOwAA&#10;ADkAAAAQAAAAAAAAAAEAIAAAAAgBAABkcnMvc2hhcGV4bWwueG1sUEsFBgAAAAAGAAYAWwEAALID&#10;AAAAAA==&#10;">
                  <v:fill on="f" focussize="0,0"/>
                  <v:stroke weight="6.36pt" color="#FBFBF9" joinstyle="round"/>
                  <v:imagedata o:title=""/>
                  <o:lock v:ext="edit" aspectratio="f"/>
                </v:line>
                <v:shape id="图片 452" o:spid="_x0000_s1026" o:spt="75" alt="" type="#_x0000_t75" style="position:absolute;left:3060;top:-6170;height:5803;width:6605;" filled="f" o:preferrelative="t" stroked="f" coordsize="21600,21600" o:gfxdata="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T3cNrsAAADc&#10;AAAADwAAAAAAAAABACAAAAAiAAAAZHJzL2Rvd25yZXYueG1sUEsBAhQAFAAAAAgAh07iQDMvBZ47&#10;AAAAOQAAABAAAAAAAAAAAQAgAAAACgEAAGRycy9zaGFwZXhtbC54bWxQSwUGAAAAAAYABgBbAQAA&#10;tAMAAAAA&#10;">
                  <v:fill on="f" focussize="0,0"/>
                  <v:stroke on="f"/>
                  <v:imagedata r:id="rId39" o:title=""/>
                  <o:lock v:ext="edit" aspectratio="t"/>
                </v:shape>
              </v:group>
            </w:pict>
          </mc:Fallback>
        </mc:AlternateContent>
      </w:r>
      <w:r>
        <mc:AlternateContent>
          <mc:Choice Requires="wps">
            <w:drawing>
              <wp:anchor distT="0" distB="0" distL="114300" distR="114300" simplePos="0" relativeHeight="251664384" behindDoc="0" locked="0" layoutInCell="1" allowOverlap="1">
                <wp:simplePos x="0" y="0"/>
                <wp:positionH relativeFrom="page">
                  <wp:posOffset>4458335</wp:posOffset>
                </wp:positionH>
                <wp:positionV relativeFrom="paragraph">
                  <wp:posOffset>223520</wp:posOffset>
                </wp:positionV>
                <wp:extent cx="952500" cy="163195"/>
                <wp:effectExtent l="0" t="0" r="0" b="0"/>
                <wp:wrapNone/>
                <wp:docPr id="187" name="文本框 453"/>
                <wp:cNvGraphicFramePr/>
                <a:graphic xmlns:a="http://schemas.openxmlformats.org/drawingml/2006/main">
                  <a:graphicData uri="http://schemas.microsoft.com/office/word/2010/wordprocessingShape">
                    <wps:wsp>
                      <wps:cNvSpPr txBox="1"/>
                      <wps:spPr>
                        <a:xfrm>
                          <a:off x="0" y="0"/>
                          <a:ext cx="952500" cy="163195"/>
                        </a:xfrm>
                        <a:prstGeom prst="rect">
                          <a:avLst/>
                        </a:prstGeom>
                        <a:solidFill>
                          <a:srgbClr val="EDEDED"/>
                        </a:solidFill>
                        <a:ln>
                          <a:noFill/>
                        </a:ln>
                      </wps:spPr>
                      <wps:txbx>
                        <w:txbxContent>
                          <w:p>
                            <w:pPr>
                              <w:spacing w:before="0" w:line="257" w:lineRule="exact"/>
                              <w:ind w:left="0" w:right="0" w:firstLine="0"/>
                              <w:jc w:val="left"/>
                              <w:rPr>
                                <w:rFonts w:ascii="Courier New"/>
                                <w:sz w:val="24"/>
                              </w:rPr>
                            </w:pPr>
                            <w:r>
                              <w:rPr>
                                <w:rFonts w:ascii="Courier New"/>
                                <w:color w:val="333333"/>
                                <w:sz w:val="24"/>
                              </w:rPr>
                              <w:t>git commit</w:t>
                            </w:r>
                          </w:p>
                        </w:txbxContent>
                      </wps:txbx>
                      <wps:bodyPr lIns="0" tIns="0" rIns="0" bIns="0" upright="1"/>
                    </wps:wsp>
                  </a:graphicData>
                </a:graphic>
              </wp:anchor>
            </w:drawing>
          </mc:Choice>
          <mc:Fallback>
            <w:pict>
              <v:shape id="文本框 453" o:spid="_x0000_s1026" o:spt="202" type="#_x0000_t202" style="position:absolute;left:0pt;margin-left:351.05pt;margin-top:17.6pt;height:12.85pt;width:75pt;mso-position-horizontal-relative:page;z-index:251664384;mso-width-relative:page;mso-height-relative:page;" fillcolor="#EDEDED" filled="t" stroked="f" coordsize="21600,21600" o:gfxdata="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v/ILz1gAAAAkBAAAPAAAAAAAAAAEAIAAAACIA&#10;AABkcnMvZG93bnJldi54bWxQSwECFAAUAAAACACHTuJAJ+5HY9IBAACeAwAADgAAAAAAAAABACAA&#10;AAAlAQAAZHJzL2Uyb0RvYy54bWxQSwUGAAAAAAYABgBZAQAAaQUAAAAA&#10;">
                <v:fill on="t" focussize="0,0"/>
                <v:stroke on="f"/>
                <v:imagedata o:title=""/>
                <o:lock v:ext="edit" aspectratio="f"/>
                <v:textbox inset="0mm,0mm,0mm,0mm">
                  <w:txbxContent>
                    <w:p>
                      <w:pPr>
                        <w:spacing w:before="0" w:line="257" w:lineRule="exact"/>
                        <w:ind w:left="0" w:right="0" w:firstLine="0"/>
                        <w:jc w:val="left"/>
                        <w:rPr>
                          <w:rFonts w:ascii="Courier New"/>
                          <w:sz w:val="24"/>
                        </w:rPr>
                      </w:pPr>
                      <w:r>
                        <w:rPr>
                          <w:rFonts w:ascii="Courier New"/>
                          <w:color w:val="333333"/>
                          <w:sz w:val="24"/>
                        </w:rPr>
                        <w:t>git commit</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page">
                  <wp:posOffset>1676400</wp:posOffset>
                </wp:positionH>
                <wp:positionV relativeFrom="paragraph">
                  <wp:posOffset>219075</wp:posOffset>
                </wp:positionV>
                <wp:extent cx="2781935" cy="172720"/>
                <wp:effectExtent l="0" t="0" r="0" b="0"/>
                <wp:wrapNone/>
                <wp:docPr id="188" name="文本框 454"/>
                <wp:cNvGraphicFramePr/>
                <a:graphic xmlns:a="http://schemas.openxmlformats.org/drawingml/2006/main">
                  <a:graphicData uri="http://schemas.microsoft.com/office/word/2010/wordprocessingShape">
                    <wps:wsp>
                      <wps:cNvSpPr txBox="1"/>
                      <wps:spPr>
                        <a:xfrm>
                          <a:off x="0" y="0"/>
                          <a:ext cx="2781935" cy="172720"/>
                        </a:xfrm>
                        <a:prstGeom prst="rect">
                          <a:avLst/>
                        </a:prstGeom>
                        <a:solidFill>
                          <a:srgbClr val="FBFBF9"/>
                        </a:solidFill>
                        <a:ln>
                          <a:noFill/>
                        </a:ln>
                      </wps:spPr>
                      <wps:txbx>
                        <w:txbxContent>
                          <w:p>
                            <w:pPr>
                              <w:pStyle w:val="6"/>
                              <w:spacing w:line="258" w:lineRule="exact"/>
                            </w:pPr>
                            <w:r>
                              <w:rPr>
                                <w:color w:val="4E443B"/>
                              </w:rPr>
                              <w:t>一次提交与上一次提交不同。 最后，我们运行</w:t>
                            </w:r>
                          </w:p>
                        </w:txbxContent>
                      </wps:txbx>
                      <wps:bodyPr lIns="0" tIns="0" rIns="0" bIns="0" upright="1"/>
                    </wps:wsp>
                  </a:graphicData>
                </a:graphic>
              </wp:anchor>
            </w:drawing>
          </mc:Choice>
          <mc:Fallback>
            <w:pict>
              <v:shape id="文本框 454" o:spid="_x0000_s1026" o:spt="202" type="#_x0000_t202" style="position:absolute;left:0pt;margin-left:132pt;margin-top:17.25pt;height:13.6pt;width:219.05pt;mso-position-horizontal-relative:page;z-index:251664384;mso-width-relative:page;mso-height-relative:page;" fillcolor="#FBFBF9" filled="t" stroked="f" coordsize="21600,21600" o:gfxdata="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vQU8G2gAAAAkBAAAPAAAAAAAA&#10;AAEAIAAAACIAAABkcnMvZG93bnJldi54bWxQSwECFAAUAAAACACHTuJA/Jv9KNcBAACfAwAADgAA&#10;AAAAAAABACAAAAApAQAAZHJzL2Uyb0RvYy54bWxQSwUGAAAAAAYABgBZAQAAcgUAAAAA&#10;">
                <v:fill on="t" focussize="0,0"/>
                <v:stroke on="f"/>
                <v:imagedata o:title=""/>
                <o:lock v:ext="edit" aspectratio="f"/>
                <v:textbox inset="0mm,0mm,0mm,0mm">
                  <w:txbxContent>
                    <w:p>
                      <w:pPr>
                        <w:pStyle w:val="6"/>
                        <w:spacing w:line="258" w:lineRule="exact"/>
                      </w:pPr>
                      <w:r>
                        <w:rPr>
                          <w:color w:val="4E443B"/>
                        </w:rPr>
                        <w:t>一次提交与上一次提交不同。 最后，我们运行</w:t>
                      </w:r>
                    </w:p>
                  </w:txbxContent>
                </v:textbox>
              </v:shape>
            </w:pict>
          </mc:Fallback>
        </mc:AlternateContent>
      </w:r>
      <w:r>
        <w:rPr>
          <w:rFonts w:ascii="Arial" w:hAnsi="Arial" w:eastAsia="Arial"/>
          <w:color w:val="4E443B"/>
          <w:shd w:val="clear" w:color="auto" w:fill="FBFBF9"/>
        </w:rPr>
        <w:t xml:space="preserve">“Changes to be committed” </w:t>
      </w:r>
      <w:r>
        <w:rPr>
          <w:color w:val="4E443B"/>
          <w:shd w:val="clear" w:color="auto" w:fill="FBFBF9"/>
        </w:rPr>
        <w:t xml:space="preserve">下的该文件变为绿色 </w:t>
      </w:r>
      <w:r>
        <w:rPr>
          <w:rFonts w:ascii="Arial" w:hAnsi="Arial" w:eastAsia="Arial"/>
          <w:color w:val="4E443B"/>
          <w:shd w:val="clear" w:color="auto" w:fill="FBFBF9"/>
        </w:rPr>
        <w:t>——</w:t>
      </w:r>
      <w:r>
        <w:rPr>
          <w:color w:val="4E443B"/>
          <w:shd w:val="clear" w:color="auto" w:fill="FBFBF9"/>
        </w:rPr>
        <w:t>也就是说，现在预期的下</w:t>
      </w:r>
    </w:p>
    <w:p>
      <w:pPr>
        <w:pStyle w:val="6"/>
        <w:spacing w:after="5"/>
        <w:ind w:right="2106"/>
        <w:jc w:val="right"/>
      </w:pPr>
      <w:r>
        <w:rPr>
          <w:color w:val="4E443B"/>
          <w:shd w:val="clear" w:color="auto" w:fill="FBFBF9"/>
        </w:rPr>
        <w:t>来完成提交。</w:t>
      </w:r>
    </w:p>
    <w:p>
      <w:pPr>
        <w:pStyle w:val="6"/>
        <w:spacing w:line="20" w:lineRule="exact"/>
        <w:ind w:left="5373"/>
        <w:rPr>
          <w:sz w:val="2"/>
        </w:rPr>
      </w:pPr>
      <w:r>
        <w:drawing>
          <wp:anchor distT="0" distB="0" distL="0" distR="0" simplePos="0" relativeHeight="251662336" behindDoc="0" locked="0" layoutInCell="1" allowOverlap="1">
            <wp:simplePos x="0" y="0"/>
            <wp:positionH relativeFrom="page">
              <wp:posOffset>1943100</wp:posOffset>
            </wp:positionH>
            <wp:positionV relativeFrom="paragraph">
              <wp:posOffset>86360</wp:posOffset>
            </wp:positionV>
            <wp:extent cx="4342130" cy="3811270"/>
            <wp:effectExtent l="0" t="0" r="0" b="0"/>
            <wp:wrapTopAndBottom/>
            <wp:docPr id="5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4.png"/>
                    <pic:cNvPicPr>
                      <a:picLocks noChangeAspect="1"/>
                    </pic:cNvPicPr>
                  </pic:nvPicPr>
                  <pic:blipFill>
                    <a:blip r:embed="rId40" cstate="print"/>
                    <a:stretch>
                      <a:fillRect/>
                    </a:stretch>
                  </pic:blipFill>
                  <pic:spPr>
                    <a:xfrm>
                      <a:off x="0" y="0"/>
                      <a:ext cx="4342410" cy="3811333"/>
                    </a:xfrm>
                    <a:prstGeom prst="rect">
                      <a:avLst/>
                    </a:prstGeom>
                  </pic:spPr>
                </pic:pic>
              </a:graphicData>
            </a:graphic>
          </wp:anchor>
        </w:drawing>
      </w:r>
      <w:r>
        <w:rPr>
          <w:sz w:val="2"/>
        </w:rPr>
        <mc:AlternateContent>
          <mc:Choice Requires="wpg">
            <w:drawing>
              <wp:inline distT="0" distB="0" distL="114300" distR="114300">
                <wp:extent cx="952500" cy="9525"/>
                <wp:effectExtent l="0" t="0" r="0" b="0"/>
                <wp:docPr id="338" name="组合 455"/>
                <wp:cNvGraphicFramePr/>
                <a:graphic xmlns:a="http://schemas.openxmlformats.org/drawingml/2006/main">
                  <a:graphicData uri="http://schemas.microsoft.com/office/word/2010/wordprocessingGroup">
                    <wpg:wgp>
                      <wpg:cNvGrpSpPr/>
                      <wpg:grpSpPr>
                        <a:xfrm>
                          <a:off x="0" y="0"/>
                          <a:ext cx="952500" cy="9525"/>
                          <a:chOff x="0" y="0"/>
                          <a:chExt cx="1500" cy="15"/>
                        </a:xfrm>
                      </wpg:grpSpPr>
                      <wps:wsp>
                        <wps:cNvPr id="337" name="直线 456"/>
                        <wps:cNvSpPr/>
                        <wps:spPr>
                          <a:xfrm>
                            <a:off x="0" y="7"/>
                            <a:ext cx="1500"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455" o:spid="_x0000_s1026" o:spt="203" style="height:0.75pt;width:75pt;" coordsize="1500,15" o:gfxdata="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gnk72dIAAAADAQAADwAAAAAAAAABACAA&#10;AAAiAAAAZHJzL2Rvd25yZXYueG1sUEsBAhQAFAAAAAgAh07iQFDf8mVMAgAABQUAAA4AAAAAAAAA&#10;AQAgAAAAIQEAAGRycy9lMm9Eb2MueG1sUEsFBgAAAAAGAAYAWQEAAN8FAAAAAA==&#10;">
                <o:lock v:ext="edit" aspectratio="f"/>
                <v:line id="直线 456" o:spid="_x0000_s1026" o:spt="20" style="position:absolute;left:0;top:7;height:0;width:1500;" filled="f" stroked="t" coordsize="21600,21600" o:gfxdata="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BWcK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w10:wrap type="none"/>
                <w10:anchorlock/>
              </v:group>
            </w:pict>
          </mc:Fallback>
        </mc:AlternateContent>
      </w:r>
    </w:p>
    <w:p>
      <w:pPr>
        <w:spacing w:before="111" w:line="267" w:lineRule="exact"/>
        <w:ind w:left="1713" w:right="0" w:firstLine="0"/>
        <w:jc w:val="left"/>
        <w:rPr>
          <w:sz w:val="21"/>
        </w:rPr>
      </w:pPr>
      <w:r>
        <w:rPr>
          <w:color w:val="4E443B"/>
          <w:spacing w:val="-1"/>
          <w:sz w:val="21"/>
          <w:shd w:val="clear" w:color="auto" w:fill="FBFBF9"/>
        </w:rPr>
        <w:t>现在运行</w:t>
      </w:r>
      <w:r>
        <w:rPr>
          <w:color w:val="4E443B"/>
          <w:spacing w:val="-1"/>
          <w:sz w:val="21"/>
        </w:rPr>
        <w:t xml:space="preserve"> </w:t>
      </w:r>
      <w:r>
        <w:rPr>
          <w:rFonts w:ascii="Courier New" w:eastAsia="Courier New"/>
          <w:color w:val="333333"/>
          <w:sz w:val="24"/>
        </w:rPr>
        <w:t>git status</w:t>
      </w:r>
      <w:r>
        <w:rPr>
          <w:rFonts w:ascii="Courier New" w:eastAsia="Courier New"/>
          <w:color w:val="4E443B"/>
          <w:spacing w:val="-72"/>
          <w:sz w:val="24"/>
          <w:shd w:val="clear" w:color="auto" w:fill="FBFBF9"/>
        </w:rPr>
        <w:t xml:space="preserve"> </w:t>
      </w:r>
      <w:r>
        <w:rPr>
          <w:color w:val="4E443B"/>
          <w:spacing w:val="-3"/>
          <w:sz w:val="21"/>
          <w:shd w:val="clear" w:color="auto" w:fill="FBFBF9"/>
        </w:rPr>
        <w:t>会没有输出，因为三棵树又变得相同了</w:t>
      </w:r>
    </w:p>
    <w:p>
      <w:pPr>
        <w:pStyle w:val="5"/>
        <w:spacing w:line="371" w:lineRule="exact"/>
        <w:ind w:left="1713"/>
      </w:pPr>
      <w:r>
        <mc:AlternateContent>
          <mc:Choice Requires="wpg">
            <w:drawing>
              <wp:anchor distT="0" distB="0" distL="114300" distR="114300" simplePos="0" relativeHeight="251678720" behindDoc="1" locked="0" layoutInCell="1" allowOverlap="1">
                <wp:simplePos x="0" y="0"/>
                <wp:positionH relativeFrom="page">
                  <wp:posOffset>2710180</wp:posOffset>
                </wp:positionH>
                <wp:positionV relativeFrom="paragraph">
                  <wp:posOffset>-167005</wp:posOffset>
                </wp:positionV>
                <wp:extent cx="914400" cy="181610"/>
                <wp:effectExtent l="0" t="0" r="0" b="0"/>
                <wp:wrapNone/>
                <wp:docPr id="690" name="组合 457"/>
                <wp:cNvGraphicFramePr/>
                <a:graphic xmlns:a="http://schemas.openxmlformats.org/drawingml/2006/main">
                  <a:graphicData uri="http://schemas.microsoft.com/office/word/2010/wordprocessingGroup">
                    <wpg:wgp>
                      <wpg:cNvGrpSpPr/>
                      <wpg:grpSpPr>
                        <a:xfrm>
                          <a:off x="0" y="0"/>
                          <a:ext cx="914400" cy="181610"/>
                          <a:chOff x="4268" y="-263"/>
                          <a:chExt cx="1440" cy="286"/>
                        </a:xfrm>
                      </wpg:grpSpPr>
                      <wps:wsp>
                        <wps:cNvPr id="687" name="矩形 458"/>
                        <wps:cNvSpPr/>
                        <wps:spPr>
                          <a:xfrm>
                            <a:off x="4268" y="-257"/>
                            <a:ext cx="1440" cy="264"/>
                          </a:xfrm>
                          <a:prstGeom prst="rect">
                            <a:avLst/>
                          </a:prstGeom>
                          <a:solidFill>
                            <a:srgbClr val="EDEDED"/>
                          </a:solidFill>
                          <a:ln>
                            <a:noFill/>
                          </a:ln>
                        </wps:spPr>
                        <wps:bodyPr upright="1"/>
                      </wps:wsp>
                      <wps:wsp>
                        <wps:cNvPr id="688" name="直线 459"/>
                        <wps:cNvSpPr/>
                        <wps:spPr>
                          <a:xfrm>
                            <a:off x="4268" y="-256"/>
                            <a:ext cx="1440" cy="0"/>
                          </a:xfrm>
                          <a:prstGeom prst="line">
                            <a:avLst/>
                          </a:prstGeom>
                          <a:ln w="9144" cap="flat" cmpd="sng">
                            <a:solidFill>
                              <a:srgbClr val="F5F5F5"/>
                            </a:solidFill>
                            <a:prstDash val="solid"/>
                            <a:headEnd type="none" w="med" len="med"/>
                            <a:tailEnd type="none" w="med" len="med"/>
                          </a:ln>
                        </wps:spPr>
                        <wps:bodyPr upright="1"/>
                      </wps:wsp>
                      <wps:wsp>
                        <wps:cNvPr id="689" name="直线 460"/>
                        <wps:cNvSpPr/>
                        <wps:spPr>
                          <a:xfrm>
                            <a:off x="4268" y="15"/>
                            <a:ext cx="1440"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457" o:spid="_x0000_s1026" o:spt="203" style="position:absolute;left:0pt;margin-left:213.4pt;margin-top:-13.15pt;height:14.3pt;width:72pt;mso-position-horizontal-relative:page;z-index:-251637760;mso-width-relative:page;mso-height-relative:page;" coordorigin="4268,-263" coordsize="1440,286" o:gfxdata="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cba909oAAAAJAQAADwAAAAAA&#10;AAABACAAAAAiAAAAZHJzL2Rvd25yZXYueG1sUEsBAhQAFAAAAAgAh07iQL3VnB68AgAAmwgAAA4A&#10;AAAAAAAAAQAgAAAAKQEAAGRycy9lMm9Eb2MueG1sUEsFBgAAAAAGAAYAWQEAAFcGAAAAAA==&#10;">
                <o:lock v:ext="edit" aspectratio="f"/>
                <v:rect id="矩形 458" o:spid="_x0000_s1026" o:spt="1" style="position:absolute;left:4268;top:-257;height:264;width:1440;" fillcolor="#EDEDED" filled="t" stroked="f" coordsize="21600,21600" o:gfxdata="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j9URvQAA&#10;ANwAAAAPAAAAAAAAAAEAIAAAACIAAABkcnMvZG93bnJldi54bWxQSwECFAAUAAAACACHTuJAMy8F&#10;njsAAAA5AAAAEAAAAAAAAAABACAAAAAMAQAAZHJzL3NoYXBleG1sLnhtbFBLBQYAAAAABgAGAFsB&#10;AAC2AwAAAAA=&#10;">
                  <v:fill on="t" focussize="0,0"/>
                  <v:stroke on="f"/>
                  <v:imagedata o:title=""/>
                  <o:lock v:ext="edit" aspectratio="f"/>
                </v:rect>
                <v:line id="直线 459" o:spid="_x0000_s1026" o:spt="20" style="position:absolute;left:4268;top:-256;height:0;width:1440;" filled="f" stroked="t" coordsize="21600,21600" o:gfxdata="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k+n07gAAADc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460" o:spid="_x0000_s1026" o:spt="20" style="position:absolute;left:4268;top:15;height:0;width:1440;" filled="f" stroked="t" coordsize="21600,21600" o:gfxdata="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DAki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group>
            </w:pict>
          </mc:Fallback>
        </mc:AlternateContent>
      </w:r>
      <w:r>
        <w:rPr>
          <w:color w:val="FF0000"/>
          <w:shd w:val="clear" w:color="auto" w:fill="FBFBF9"/>
        </w:rPr>
        <w:t xml:space="preserve">切换分支或克隆的过程也类似。 当检出一个分支时，它会修改 </w:t>
      </w:r>
      <w:r>
        <w:rPr>
          <w:rFonts w:ascii="Arial" w:eastAsia="Arial"/>
          <w:b w:val="0"/>
          <w:color w:val="FF0000"/>
          <w:shd w:val="clear" w:color="auto" w:fill="FBFBF9"/>
        </w:rPr>
        <w:t xml:space="preserve">HEAD </w:t>
      </w:r>
      <w:r>
        <w:rPr>
          <w:color w:val="FF0000"/>
          <w:shd w:val="clear" w:color="auto" w:fill="FBFBF9"/>
        </w:rPr>
        <w:t>指</w:t>
      </w:r>
    </w:p>
    <w:p>
      <w:pPr>
        <w:spacing w:after="0" w:line="371" w:lineRule="exact"/>
        <w:sectPr>
          <w:pgSz w:w="11910" w:h="16840"/>
          <w:pgMar w:top="1620" w:right="0" w:bottom="1260" w:left="1640" w:header="850" w:footer="1064" w:gutter="0"/>
          <w:cols w:space="720" w:num="1"/>
        </w:sectPr>
      </w:pPr>
    </w:p>
    <w:p>
      <w:pPr>
        <w:spacing w:before="0" w:line="253" w:lineRule="exact"/>
        <w:ind w:left="1293" w:right="0" w:firstLine="0"/>
        <w:jc w:val="left"/>
        <w:rPr>
          <w:rFonts w:hint="eastAsia" w:ascii="Microsoft JhengHei" w:eastAsia="Microsoft JhengHei"/>
          <w:b/>
          <w:sz w:val="21"/>
        </w:rPr>
      </w:pPr>
      <w:r>
        <w:rPr>
          <w:rFonts w:hint="eastAsia" w:ascii="Microsoft JhengHei" w:eastAsia="Microsoft JhengHei"/>
          <w:b/>
          <w:color w:val="FF0000"/>
          <w:sz w:val="21"/>
          <w:shd w:val="clear" w:color="auto" w:fill="FBFBF9"/>
        </w:rPr>
        <w:t xml:space="preserve">向新的分支引用，将 </w:t>
      </w:r>
      <w:r>
        <w:rPr>
          <w:color w:val="FF0000"/>
          <w:sz w:val="21"/>
          <w:shd w:val="clear" w:color="auto" w:fill="FBFBF9"/>
        </w:rPr>
        <w:t xml:space="preserve">索引 </w:t>
      </w:r>
      <w:r>
        <w:rPr>
          <w:rFonts w:hint="eastAsia" w:ascii="Microsoft JhengHei" w:eastAsia="Microsoft JhengHei"/>
          <w:b/>
          <w:color w:val="FF0000"/>
          <w:sz w:val="21"/>
          <w:shd w:val="clear" w:color="auto" w:fill="FBFBF9"/>
        </w:rPr>
        <w:t xml:space="preserve">填充为该次提交的快照，然后将 </w:t>
      </w:r>
      <w:r>
        <w:rPr>
          <w:color w:val="FF0000"/>
          <w:sz w:val="21"/>
          <w:shd w:val="clear" w:color="auto" w:fill="FBFBF9"/>
        </w:rPr>
        <w:t xml:space="preserve">索引 </w:t>
      </w:r>
      <w:r>
        <w:rPr>
          <w:rFonts w:hint="eastAsia" w:ascii="Microsoft JhengHei" w:eastAsia="Microsoft JhengHei"/>
          <w:b/>
          <w:color w:val="FF0000"/>
          <w:sz w:val="21"/>
          <w:shd w:val="clear" w:color="auto" w:fill="FBFBF9"/>
        </w:rPr>
        <w:t>的内容复制</w:t>
      </w:r>
    </w:p>
    <w:p>
      <w:pPr>
        <w:spacing w:before="0" w:line="296" w:lineRule="exact"/>
        <w:ind w:left="1293" w:right="0" w:firstLine="0"/>
        <w:jc w:val="left"/>
        <w:rPr>
          <w:sz w:val="21"/>
        </w:rPr>
      </w:pPr>
      <w:r>
        <w:rPr>
          <w:rFonts w:hint="eastAsia" w:ascii="Microsoft JhengHei" w:eastAsia="Microsoft JhengHei"/>
          <w:b/>
          <w:color w:val="FF0000"/>
          <w:sz w:val="21"/>
          <w:shd w:val="clear" w:color="auto" w:fill="FBFBF9"/>
        </w:rPr>
        <w:t xml:space="preserve">到 </w:t>
      </w:r>
      <w:r>
        <w:rPr>
          <w:color w:val="FF0000"/>
          <w:sz w:val="21"/>
          <w:shd w:val="clear" w:color="auto" w:fill="FBFBF9"/>
        </w:rPr>
        <w:t xml:space="preserve">工作目录 </w:t>
      </w:r>
      <w:r>
        <w:rPr>
          <w:rFonts w:hint="eastAsia" w:ascii="Microsoft JhengHei" w:eastAsia="Microsoft JhengHei"/>
          <w:b/>
          <w:color w:val="FF0000"/>
          <w:sz w:val="21"/>
          <w:shd w:val="clear" w:color="auto" w:fill="FBFBF9"/>
        </w:rPr>
        <w:t>中</w:t>
      </w:r>
      <w:r>
        <w:rPr>
          <w:color w:val="4E443B"/>
          <w:sz w:val="21"/>
          <w:shd w:val="clear" w:color="auto" w:fill="FBFBF9"/>
        </w:rPr>
        <w:t>。</w:t>
      </w:r>
    </w:p>
    <w:p>
      <w:pPr>
        <w:pStyle w:val="3"/>
        <w:numPr>
          <w:ilvl w:val="1"/>
          <w:numId w:val="11"/>
        </w:numPr>
        <w:tabs>
          <w:tab w:val="left" w:pos="1714"/>
        </w:tabs>
        <w:spacing w:before="0" w:after="0" w:line="340" w:lineRule="exact"/>
        <w:ind w:left="1713" w:right="0" w:hanging="420"/>
        <w:jc w:val="left"/>
        <w:rPr>
          <w:rFonts w:ascii="Times New Roman" w:eastAsia="Times New Roman"/>
        </w:rPr>
      </w:pPr>
      <w:r>
        <w:t xml:space="preserve">重置 </w:t>
      </w:r>
      <w:r>
        <w:rPr>
          <w:rFonts w:ascii="Times New Roman" w:eastAsia="Times New Roman"/>
        </w:rPr>
        <w:t>reset</w:t>
      </w:r>
    </w:p>
    <w:p>
      <w:pPr>
        <w:pStyle w:val="10"/>
        <w:numPr>
          <w:ilvl w:val="0"/>
          <w:numId w:val="11"/>
        </w:numPr>
        <w:tabs>
          <w:tab w:val="left" w:pos="1001"/>
        </w:tabs>
        <w:spacing w:before="0" w:after="0" w:line="338" w:lineRule="exact"/>
        <w:ind w:left="1000" w:right="0" w:hanging="209"/>
        <w:jc w:val="left"/>
        <w:rPr>
          <w:b/>
          <w:sz w:val="21"/>
        </w:rPr>
      </w:pPr>
      <w:r>
        <w:rPr>
          <w:rFonts w:ascii="Calibri Light" w:eastAsia="Calibri Light"/>
          <w:b w:val="0"/>
          <w:color w:val="FF0000"/>
          <w:spacing w:val="-3"/>
          <w:sz w:val="21"/>
        </w:rPr>
        <w:t>reset</w:t>
      </w:r>
      <w:r>
        <w:rPr>
          <w:rFonts w:ascii="Calibri Light" w:eastAsia="Calibri Light"/>
          <w:b w:val="0"/>
          <w:color w:val="FF0000"/>
          <w:spacing w:val="5"/>
          <w:sz w:val="21"/>
        </w:rPr>
        <w:t xml:space="preserve"> </w:t>
      </w:r>
      <w:r>
        <w:rPr>
          <w:b/>
          <w:color w:val="FF0000"/>
          <w:sz w:val="21"/>
        </w:rPr>
        <w:t>三部曲</w:t>
      </w:r>
      <w:r>
        <w:rPr>
          <w:b/>
          <w:color w:val="FF0000"/>
          <w:spacing w:val="-3"/>
          <w:sz w:val="21"/>
        </w:rPr>
        <w:t>（</w:t>
      </w:r>
      <w:r>
        <w:rPr>
          <w:rFonts w:ascii="Calibri Light" w:eastAsia="Calibri Light"/>
          <w:b w:val="0"/>
          <w:color w:val="FF0000"/>
          <w:spacing w:val="-3"/>
          <w:sz w:val="21"/>
        </w:rPr>
        <w:t>commithash</w:t>
      </w:r>
      <w:r>
        <w:rPr>
          <w:b/>
          <w:color w:val="FF0000"/>
          <w:spacing w:val="-3"/>
          <w:sz w:val="21"/>
        </w:rPr>
        <w:t>）</w:t>
      </w:r>
    </w:p>
    <w:p>
      <w:pPr>
        <w:pStyle w:val="10"/>
        <w:numPr>
          <w:ilvl w:val="0"/>
          <w:numId w:val="12"/>
        </w:numPr>
        <w:tabs>
          <w:tab w:val="left" w:pos="1421"/>
        </w:tabs>
        <w:spacing w:before="4" w:after="0" w:line="240" w:lineRule="auto"/>
        <w:ind w:left="1420" w:right="0" w:hanging="269"/>
        <w:jc w:val="left"/>
        <w:rPr>
          <w:rFonts w:ascii="Calibri Light" w:eastAsia="Calibri Light"/>
          <w:b w:val="0"/>
          <w:sz w:val="18"/>
        </w:rPr>
      </w:pPr>
      <w:r>
        <w:rPr>
          <w:b/>
          <w:spacing w:val="1"/>
          <w:sz w:val="18"/>
        </w:rPr>
        <w:t xml:space="preserve">移 动 </w:t>
      </w:r>
      <w:r>
        <w:rPr>
          <w:rFonts w:ascii="Calibri Light" w:eastAsia="Calibri Light"/>
          <w:b w:val="0"/>
          <w:spacing w:val="-3"/>
          <w:sz w:val="18"/>
        </w:rPr>
        <w:t>HEAD</w:t>
      </w:r>
    </w:p>
    <w:p>
      <w:pPr>
        <w:pStyle w:val="6"/>
        <w:spacing w:before="75" w:line="268" w:lineRule="auto"/>
        <w:ind w:left="1840" w:right="4448"/>
      </w:pPr>
      <w:r>
        <mc:AlternateContent>
          <mc:Choice Requires="wps">
            <w:drawing>
              <wp:anchor distT="0" distB="0" distL="114300" distR="114300" simplePos="0" relativeHeight="251678720" behindDoc="1" locked="0" layoutInCell="1" allowOverlap="1">
                <wp:simplePos x="0" y="0"/>
                <wp:positionH relativeFrom="page">
                  <wp:posOffset>4184015</wp:posOffset>
                </wp:positionH>
                <wp:positionV relativeFrom="paragraph">
                  <wp:posOffset>246380</wp:posOffset>
                </wp:positionV>
                <wp:extent cx="2234565" cy="172720"/>
                <wp:effectExtent l="0" t="0" r="0" b="0"/>
                <wp:wrapNone/>
                <wp:docPr id="658" name="文本框 461"/>
                <wp:cNvGraphicFramePr/>
                <a:graphic xmlns:a="http://schemas.openxmlformats.org/drawingml/2006/main">
                  <a:graphicData uri="http://schemas.microsoft.com/office/word/2010/wordprocessingShape">
                    <wps:wsp>
                      <wps:cNvSpPr txBox="1"/>
                      <wps:spPr>
                        <a:xfrm>
                          <a:off x="0" y="0"/>
                          <a:ext cx="2234565" cy="172720"/>
                        </a:xfrm>
                        <a:prstGeom prst="rect">
                          <a:avLst/>
                        </a:prstGeom>
                        <a:solidFill>
                          <a:srgbClr val="FBFBF9"/>
                        </a:solidFill>
                        <a:ln>
                          <a:noFill/>
                        </a:ln>
                      </wps:spPr>
                      <wps:txbx>
                        <w:txbxContent>
                          <w:p>
                            <w:pPr>
                              <w:pStyle w:val="6"/>
                              <w:spacing w:line="258" w:lineRule="exact"/>
                              <w:ind w:left="67" w:right="-15"/>
                            </w:pPr>
                            <w:r>
                              <w:rPr>
                                <w:spacing w:val="-3"/>
                              </w:rPr>
                              <w:t>文件并第三次提交它。 现在的历史看</w:t>
                            </w:r>
                          </w:p>
                        </w:txbxContent>
                      </wps:txbx>
                      <wps:bodyPr lIns="0" tIns="0" rIns="0" bIns="0" upright="1"/>
                    </wps:wsp>
                  </a:graphicData>
                </a:graphic>
              </wp:anchor>
            </w:drawing>
          </mc:Choice>
          <mc:Fallback>
            <w:pict>
              <v:shape id="文本框 461" o:spid="_x0000_s1026" o:spt="202" type="#_x0000_t202" style="position:absolute;left:0pt;margin-left:329.45pt;margin-top:19.4pt;height:13.6pt;width:175.95pt;mso-position-horizontal-relative:page;z-index:-251637760;mso-width-relative:page;mso-height-relative:page;" fillcolor="#FBFBF9" filled="t" stroked="f" coordsize="21600,21600" o:gfxdata="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GrQUzZAAAACgEAAA8AAAAAAAAA&#10;AQAgAAAAIgAAAGRycy9kb3ducmV2LnhtbFBLAQIUABQAAAAIAIdO4kC2+A2j1wEAAJ8DAAAOAAAA&#10;AAAAAAEAIAAAACgBAABkcnMvZTJvRG9jLnhtbFBLBQYAAAAABgAGAFkBAABxBQAAAAA=&#10;">
                <v:fill on="t" focussize="0,0"/>
                <v:stroke on="f"/>
                <v:imagedata o:title=""/>
                <o:lock v:ext="edit" aspectratio="f"/>
                <v:textbox inset="0mm,0mm,0mm,0mm">
                  <w:txbxContent>
                    <w:p>
                      <w:pPr>
                        <w:pStyle w:val="6"/>
                        <w:spacing w:line="258" w:lineRule="exact"/>
                        <w:ind w:left="67" w:right="-15"/>
                      </w:pPr>
                      <w:r>
                        <w:rPr>
                          <w:spacing w:val="-3"/>
                        </w:rPr>
                        <w:t>文件并第三次提交它。 现在的历史看</w:t>
                      </w:r>
                    </w:p>
                  </w:txbxContent>
                </v:textbox>
              </v:shape>
            </w:pict>
          </mc:Fallback>
        </mc:AlternateContent>
      </w:r>
      <w:r>
        <mc:AlternateContent>
          <mc:Choice Requires="wps">
            <w:drawing>
              <wp:anchor distT="0" distB="0" distL="114300" distR="114300" simplePos="0" relativeHeight="251678720" behindDoc="1" locked="0" layoutInCell="1" allowOverlap="1">
                <wp:simplePos x="0" y="0"/>
                <wp:positionH relativeFrom="page">
                  <wp:posOffset>3453765</wp:posOffset>
                </wp:positionH>
                <wp:positionV relativeFrom="paragraph">
                  <wp:posOffset>250825</wp:posOffset>
                </wp:positionV>
                <wp:extent cx="730885" cy="163195"/>
                <wp:effectExtent l="0" t="0" r="0" b="0"/>
                <wp:wrapNone/>
                <wp:docPr id="680" name="文本框 462"/>
                <wp:cNvGraphicFramePr/>
                <a:graphic xmlns:a="http://schemas.openxmlformats.org/drawingml/2006/main">
                  <a:graphicData uri="http://schemas.microsoft.com/office/word/2010/wordprocessingShape">
                    <wps:wsp>
                      <wps:cNvSpPr txBox="1"/>
                      <wps:spPr>
                        <a:xfrm>
                          <a:off x="0" y="0"/>
                          <a:ext cx="730885" cy="163195"/>
                        </a:xfrm>
                        <a:prstGeom prst="rect">
                          <a:avLst/>
                        </a:prstGeom>
                        <a:solidFill>
                          <a:srgbClr val="EDEDED"/>
                        </a:solidFill>
                        <a:ln>
                          <a:noFill/>
                        </a:ln>
                      </wps:spPr>
                      <wps:txbx>
                        <w:txbxContent>
                          <w:p>
                            <w:pPr>
                              <w:spacing w:before="0" w:line="257" w:lineRule="exact"/>
                              <w:ind w:left="0" w:right="0" w:firstLine="0"/>
                              <w:jc w:val="left"/>
                              <w:rPr>
                                <w:rFonts w:ascii="Courier New"/>
                                <w:sz w:val="24"/>
                              </w:rPr>
                            </w:pPr>
                            <w:r>
                              <w:rPr>
                                <w:rFonts w:ascii="Courier New"/>
                                <w:color w:val="333333"/>
                                <w:spacing w:val="-1"/>
                                <w:sz w:val="24"/>
                              </w:rPr>
                              <w:t>file.txt</w:t>
                            </w:r>
                          </w:p>
                        </w:txbxContent>
                      </wps:txbx>
                      <wps:bodyPr lIns="0" tIns="0" rIns="0" bIns="0" upright="1"/>
                    </wps:wsp>
                  </a:graphicData>
                </a:graphic>
              </wp:anchor>
            </w:drawing>
          </mc:Choice>
          <mc:Fallback>
            <w:pict>
              <v:shape id="文本框 462" o:spid="_x0000_s1026" o:spt="202" type="#_x0000_t202" style="position:absolute;left:0pt;margin-left:271.95pt;margin-top:19.75pt;height:12.85pt;width:57.55pt;mso-position-horizontal-relative:page;z-index:-251637760;mso-width-relative:page;mso-height-relative:page;" fillcolor="#EDEDED" filled="t" stroked="f" coordsize="21600,21600" o:gfxdata="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RXHCT1gAAAAkBAAAPAAAAAAAAAAEAIAAAACIA&#10;AABkcnMvZG93bnJldi54bWxQSwECFAAUAAAACACHTuJAwbWBDNIBAACeAwAADgAAAAAAAAABACAA&#10;AAAlAQAAZHJzL2Uyb0RvYy54bWxQSwUGAAAAAAYABgBZAQAAaQUAAAAA&#10;">
                <v:fill on="t" focussize="0,0"/>
                <v:stroke on="f"/>
                <v:imagedata o:title=""/>
                <o:lock v:ext="edit" aspectratio="f"/>
                <v:textbox inset="0mm,0mm,0mm,0mm">
                  <w:txbxContent>
                    <w:p>
                      <w:pPr>
                        <w:spacing w:before="0" w:line="257" w:lineRule="exact"/>
                        <w:ind w:left="0" w:right="0" w:firstLine="0"/>
                        <w:jc w:val="left"/>
                        <w:rPr>
                          <w:rFonts w:ascii="Courier New"/>
                          <w:sz w:val="24"/>
                        </w:rPr>
                      </w:pPr>
                      <w:r>
                        <w:rPr>
                          <w:rFonts w:ascii="Courier New"/>
                          <w:color w:val="333333"/>
                          <w:spacing w:val="-1"/>
                          <w:sz w:val="24"/>
                        </w:rPr>
                        <w:t>file.txt</w:t>
                      </w:r>
                    </w:p>
                  </w:txbxContent>
                </v:textbox>
              </v:shape>
            </w:pict>
          </mc:Fallback>
        </mc:AlternateContent>
      </w:r>
      <w:r>
        <w:rPr>
          <w:rFonts w:ascii="Times New Roman" w:eastAsia="Times New Roman"/>
          <w:shd w:val="clear" w:color="auto" w:fill="FBFBF9"/>
        </w:rPr>
        <w:t>reset</w:t>
      </w:r>
      <w:r>
        <w:rPr>
          <w:rFonts w:ascii="Times New Roman" w:eastAsia="Times New Roman"/>
          <w:spacing w:val="1"/>
          <w:shd w:val="clear" w:color="auto" w:fill="FBFBF9"/>
        </w:rPr>
        <w:t xml:space="preserve"> </w:t>
      </w:r>
      <w:r>
        <w:rPr>
          <w:spacing w:val="-3"/>
          <w:shd w:val="clear" w:color="auto" w:fill="FBFBF9"/>
        </w:rPr>
        <w:t xml:space="preserve">做的第一件事是移动 </w:t>
      </w:r>
      <w:r>
        <w:rPr>
          <w:rFonts w:ascii="Times New Roman" w:eastAsia="Times New Roman"/>
          <w:shd w:val="clear" w:color="auto" w:fill="FBFBF9"/>
        </w:rPr>
        <w:t>HEAD</w:t>
      </w:r>
      <w:r>
        <w:rPr>
          <w:rFonts w:ascii="Times New Roman" w:eastAsia="Times New Roman"/>
          <w:spacing w:val="6"/>
          <w:shd w:val="clear" w:color="auto" w:fill="FBFBF9"/>
        </w:rPr>
        <w:t xml:space="preserve"> </w:t>
      </w:r>
      <w:r>
        <w:rPr>
          <w:spacing w:val="-2"/>
          <w:shd w:val="clear" w:color="auto" w:fill="FBFBF9"/>
        </w:rPr>
        <w:t>的指向。</w:t>
      </w:r>
      <w:r>
        <w:rPr>
          <w:spacing w:val="-3"/>
          <w:shd w:val="clear" w:color="auto" w:fill="FBFBF9"/>
        </w:rPr>
        <w:t>假设我们再次修改了</w:t>
      </w:r>
    </w:p>
    <w:p>
      <w:pPr>
        <w:pStyle w:val="6"/>
        <w:spacing w:before="21"/>
        <w:ind w:left="1420"/>
      </w:pPr>
      <w:r>
        <w:drawing>
          <wp:anchor distT="0" distB="0" distL="0" distR="0" simplePos="0" relativeHeight="251662336" behindDoc="0" locked="0" layoutInCell="1" allowOverlap="1">
            <wp:simplePos x="0" y="0"/>
            <wp:positionH relativeFrom="page">
              <wp:posOffset>1810385</wp:posOffset>
            </wp:positionH>
            <wp:positionV relativeFrom="paragraph">
              <wp:posOffset>227965</wp:posOffset>
            </wp:positionV>
            <wp:extent cx="4495165" cy="3697605"/>
            <wp:effectExtent l="0" t="0" r="0" b="0"/>
            <wp:wrapTopAndBottom/>
            <wp:docPr id="5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5.png"/>
                    <pic:cNvPicPr>
                      <a:picLocks noChangeAspect="1"/>
                    </pic:cNvPicPr>
                  </pic:nvPicPr>
                  <pic:blipFill>
                    <a:blip r:embed="rId41" cstate="print"/>
                    <a:stretch>
                      <a:fillRect/>
                    </a:stretch>
                  </pic:blipFill>
                  <pic:spPr>
                    <a:xfrm>
                      <a:off x="0" y="0"/>
                      <a:ext cx="4495346" cy="3697795"/>
                    </a:xfrm>
                    <a:prstGeom prst="rect">
                      <a:avLst/>
                    </a:prstGeom>
                  </pic:spPr>
                </pic:pic>
              </a:graphicData>
            </a:graphic>
          </wp:anchor>
        </w:drawing>
      </w:r>
      <w:r>
        <w:rPr>
          <w:shd w:val="clear" w:color="auto" w:fill="FBFBF9"/>
        </w:rPr>
        <w:t>起来是这样</w:t>
      </w:r>
    </w:p>
    <w:p>
      <w:pPr>
        <w:pStyle w:val="6"/>
        <w:spacing w:before="61"/>
        <w:ind w:left="1211"/>
        <w:rPr>
          <w:rFonts w:ascii="Times New Roman" w:hAnsi="Times New Roman"/>
        </w:rPr>
      </w:pPr>
      <w:r>
        <w:rPr>
          <w:rFonts w:ascii="Times New Roman" w:hAnsi="Times New Roman"/>
        </w:rPr>
        <w:t>git reset –soft HEAD~</w:t>
      </w:r>
    </w:p>
    <w:p>
      <w:pPr>
        <w:pStyle w:val="6"/>
        <w:spacing w:before="59"/>
        <w:ind w:left="1211"/>
      </w:pPr>
      <w:r>
        <w:rPr>
          <w:shd w:val="clear" w:color="auto" w:fill="FBFBF9"/>
        </w:rPr>
        <w:t xml:space="preserve">这与改变 </w:t>
      </w:r>
      <w:r>
        <w:rPr>
          <w:rFonts w:ascii="Times New Roman" w:eastAsia="Times New Roman"/>
          <w:shd w:val="clear" w:color="auto" w:fill="FBFBF9"/>
        </w:rPr>
        <w:t xml:space="preserve">HEAD </w:t>
      </w:r>
      <w:r>
        <w:rPr>
          <w:shd w:val="clear" w:color="auto" w:fill="FBFBF9"/>
        </w:rPr>
        <w:t>自身不同（</w:t>
      </w:r>
      <w:r>
        <w:rPr>
          <w:rFonts w:ascii="Times New Roman" w:eastAsia="Times New Roman"/>
          <w:shd w:val="clear" w:color="auto" w:fill="FBFBF9"/>
        </w:rPr>
        <w:t xml:space="preserve">checkout </w:t>
      </w:r>
      <w:r>
        <w:rPr>
          <w:shd w:val="clear" w:color="auto" w:fill="FBFBF9"/>
        </w:rPr>
        <w:t>所做的）；</w:t>
      </w:r>
      <w:r>
        <w:rPr>
          <w:rFonts w:ascii="Times New Roman" w:eastAsia="Times New Roman"/>
          <w:shd w:val="clear" w:color="auto" w:fill="FBFBF9"/>
        </w:rPr>
        <w:t xml:space="preserve">reset </w:t>
      </w:r>
      <w:r>
        <w:rPr>
          <w:shd w:val="clear" w:color="auto" w:fill="FBFBF9"/>
        </w:rPr>
        <w:t xml:space="preserve">移动 </w:t>
      </w:r>
      <w:r>
        <w:rPr>
          <w:rFonts w:ascii="Times New Roman" w:eastAsia="Times New Roman"/>
          <w:shd w:val="clear" w:color="auto" w:fill="FBFBF9"/>
        </w:rPr>
        <w:t xml:space="preserve">HEAD </w:t>
      </w:r>
      <w:r>
        <w:rPr>
          <w:shd w:val="clear" w:color="auto" w:fill="FBFBF9"/>
        </w:rPr>
        <w:t>指向的分支。</w:t>
      </w:r>
    </w:p>
    <w:p>
      <w:pPr>
        <w:spacing w:after="0"/>
        <w:sectPr>
          <w:pgSz w:w="11910" w:h="16840"/>
          <w:pgMar w:top="1620" w:right="0" w:bottom="1260" w:left="1640" w:header="850" w:footer="1064" w:gutter="0"/>
          <w:cols w:space="720" w:num="1"/>
        </w:sectPr>
      </w:pPr>
    </w:p>
    <w:p>
      <w:pPr>
        <w:pStyle w:val="6"/>
        <w:ind w:left="990"/>
        <w:rPr>
          <w:sz w:val="20"/>
        </w:rPr>
      </w:pPr>
      <w:r>
        <w:rPr>
          <w:sz w:val="20"/>
        </w:rPr>
        <mc:AlternateContent>
          <mc:Choice Requires="wpg">
            <w:drawing>
              <wp:inline distT="0" distB="0" distL="114300" distR="114300">
                <wp:extent cx="4742815" cy="4533265"/>
                <wp:effectExtent l="0" t="0" r="0" b="0"/>
                <wp:docPr id="421" name="组合 463"/>
                <wp:cNvGraphicFramePr/>
                <a:graphic xmlns:a="http://schemas.openxmlformats.org/drawingml/2006/main">
                  <a:graphicData uri="http://schemas.microsoft.com/office/word/2010/wordprocessingGroup">
                    <wpg:wgp>
                      <wpg:cNvGrpSpPr/>
                      <wpg:grpSpPr>
                        <a:xfrm>
                          <a:off x="0" y="0"/>
                          <a:ext cx="4742815" cy="4533265"/>
                          <a:chOff x="0" y="0"/>
                          <a:chExt cx="7469" cy="7139"/>
                        </a:xfrm>
                      </wpg:grpSpPr>
                      <pic:pic xmlns:pic="http://schemas.openxmlformats.org/drawingml/2006/picture">
                        <pic:nvPicPr>
                          <pic:cNvPr id="404" name="图片 464"/>
                          <pic:cNvPicPr>
                            <a:picLocks noChangeAspect="1"/>
                          </pic:cNvPicPr>
                        </pic:nvPicPr>
                        <pic:blipFill>
                          <a:blip r:embed="rId42"/>
                          <a:stretch>
                            <a:fillRect/>
                          </a:stretch>
                        </pic:blipFill>
                        <pic:spPr>
                          <a:xfrm>
                            <a:off x="0" y="0"/>
                            <a:ext cx="7399" cy="6494"/>
                          </a:xfrm>
                          <a:prstGeom prst="rect">
                            <a:avLst/>
                          </a:prstGeom>
                          <a:noFill/>
                          <a:ln>
                            <a:noFill/>
                          </a:ln>
                        </pic:spPr>
                      </pic:pic>
                      <wps:wsp>
                        <wps:cNvPr id="405" name="矩形 465"/>
                        <wps:cNvSpPr/>
                        <wps:spPr>
                          <a:xfrm>
                            <a:off x="420" y="6533"/>
                            <a:ext cx="6587" cy="293"/>
                          </a:xfrm>
                          <a:prstGeom prst="rect">
                            <a:avLst/>
                          </a:prstGeom>
                          <a:solidFill>
                            <a:srgbClr val="FBFBF9"/>
                          </a:solidFill>
                          <a:ln>
                            <a:noFill/>
                          </a:ln>
                        </wps:spPr>
                        <wps:bodyPr upright="1"/>
                      </wps:wsp>
                      <wps:wsp>
                        <wps:cNvPr id="406" name="直线 466"/>
                        <wps:cNvSpPr/>
                        <wps:spPr>
                          <a:xfrm>
                            <a:off x="7022" y="6548"/>
                            <a:ext cx="432" cy="0"/>
                          </a:xfrm>
                          <a:prstGeom prst="line">
                            <a:avLst/>
                          </a:prstGeom>
                          <a:ln w="9144" cap="flat" cmpd="sng">
                            <a:solidFill>
                              <a:srgbClr val="F5F5F5"/>
                            </a:solidFill>
                            <a:prstDash val="solid"/>
                            <a:headEnd type="none" w="med" len="med"/>
                            <a:tailEnd type="none" w="med" len="med"/>
                          </a:ln>
                        </wps:spPr>
                        <wps:bodyPr upright="1"/>
                      </wps:wsp>
                      <wps:wsp>
                        <wps:cNvPr id="407" name="直线 467"/>
                        <wps:cNvSpPr/>
                        <wps:spPr>
                          <a:xfrm>
                            <a:off x="7015" y="6541"/>
                            <a:ext cx="0" cy="285"/>
                          </a:xfrm>
                          <a:prstGeom prst="line">
                            <a:avLst/>
                          </a:prstGeom>
                          <a:ln w="9144" cap="flat" cmpd="sng">
                            <a:solidFill>
                              <a:srgbClr val="F5F5F5"/>
                            </a:solidFill>
                            <a:prstDash val="solid"/>
                            <a:headEnd type="none" w="med" len="med"/>
                            <a:tailEnd type="none" w="med" len="med"/>
                          </a:ln>
                        </wps:spPr>
                        <wps:bodyPr upright="1"/>
                      </wps:wsp>
                      <wps:wsp>
                        <wps:cNvPr id="408" name="直线 468"/>
                        <wps:cNvSpPr/>
                        <wps:spPr>
                          <a:xfrm>
                            <a:off x="7461" y="6541"/>
                            <a:ext cx="0" cy="285"/>
                          </a:xfrm>
                          <a:prstGeom prst="line">
                            <a:avLst/>
                          </a:prstGeom>
                          <a:ln w="9144" cap="flat" cmpd="sng">
                            <a:solidFill>
                              <a:srgbClr val="F5F5F5"/>
                            </a:solidFill>
                            <a:prstDash val="solid"/>
                            <a:headEnd type="none" w="med" len="med"/>
                            <a:tailEnd type="none" w="med" len="med"/>
                          </a:ln>
                        </wps:spPr>
                        <wps:bodyPr upright="1"/>
                      </wps:wsp>
                      <wps:wsp>
                        <wps:cNvPr id="409" name="直线 469"/>
                        <wps:cNvSpPr/>
                        <wps:spPr>
                          <a:xfrm>
                            <a:off x="7022" y="6819"/>
                            <a:ext cx="432" cy="0"/>
                          </a:xfrm>
                          <a:prstGeom prst="line">
                            <a:avLst/>
                          </a:prstGeom>
                          <a:ln w="9144" cap="flat" cmpd="sng">
                            <a:solidFill>
                              <a:srgbClr val="F5F5F5"/>
                            </a:solidFill>
                            <a:prstDash val="solid"/>
                            <a:headEnd type="none" w="med" len="med"/>
                            <a:tailEnd type="none" w="med" len="med"/>
                          </a:ln>
                        </wps:spPr>
                        <wps:bodyPr upright="1"/>
                      </wps:wsp>
                      <wps:wsp>
                        <wps:cNvPr id="410" name="直线 470"/>
                        <wps:cNvSpPr/>
                        <wps:spPr>
                          <a:xfrm>
                            <a:off x="15" y="6860"/>
                            <a:ext cx="864" cy="0"/>
                          </a:xfrm>
                          <a:prstGeom prst="line">
                            <a:avLst/>
                          </a:prstGeom>
                          <a:ln w="9144" cap="flat" cmpd="sng">
                            <a:solidFill>
                              <a:srgbClr val="F5F5F5"/>
                            </a:solidFill>
                            <a:prstDash val="solid"/>
                            <a:headEnd type="none" w="med" len="med"/>
                            <a:tailEnd type="none" w="med" len="med"/>
                          </a:ln>
                        </wps:spPr>
                        <wps:bodyPr upright="1"/>
                      </wps:wsp>
                      <wps:wsp>
                        <wps:cNvPr id="411" name="直线 471"/>
                        <wps:cNvSpPr/>
                        <wps:spPr>
                          <a:xfrm>
                            <a:off x="8" y="6853"/>
                            <a:ext cx="0" cy="285"/>
                          </a:xfrm>
                          <a:prstGeom prst="line">
                            <a:avLst/>
                          </a:prstGeom>
                          <a:ln w="9144" cap="flat" cmpd="sng">
                            <a:solidFill>
                              <a:srgbClr val="F5F5F5"/>
                            </a:solidFill>
                            <a:prstDash val="solid"/>
                            <a:headEnd type="none" w="med" len="med"/>
                            <a:tailEnd type="none" w="med" len="med"/>
                          </a:ln>
                        </wps:spPr>
                        <wps:bodyPr upright="1"/>
                      </wps:wsp>
                      <wps:wsp>
                        <wps:cNvPr id="412" name="直线 472"/>
                        <wps:cNvSpPr/>
                        <wps:spPr>
                          <a:xfrm>
                            <a:off x="15" y="7131"/>
                            <a:ext cx="864" cy="0"/>
                          </a:xfrm>
                          <a:prstGeom prst="line">
                            <a:avLst/>
                          </a:prstGeom>
                          <a:ln w="9144" cap="flat" cmpd="sng">
                            <a:solidFill>
                              <a:srgbClr val="F5F5F5"/>
                            </a:solidFill>
                            <a:prstDash val="solid"/>
                            <a:headEnd type="none" w="med" len="med"/>
                            <a:tailEnd type="none" w="med" len="med"/>
                          </a:ln>
                        </wps:spPr>
                        <wps:bodyPr upright="1"/>
                      </wps:wsp>
                      <wps:wsp>
                        <wps:cNvPr id="413" name="直线 473"/>
                        <wps:cNvSpPr/>
                        <wps:spPr>
                          <a:xfrm>
                            <a:off x="2826" y="6860"/>
                            <a:ext cx="1443" cy="0"/>
                          </a:xfrm>
                          <a:prstGeom prst="line">
                            <a:avLst/>
                          </a:prstGeom>
                          <a:ln w="9144" cap="flat" cmpd="sng">
                            <a:solidFill>
                              <a:srgbClr val="F5F5F5"/>
                            </a:solidFill>
                            <a:prstDash val="solid"/>
                            <a:headEnd type="none" w="med" len="med"/>
                            <a:tailEnd type="none" w="med" len="med"/>
                          </a:ln>
                        </wps:spPr>
                        <wps:bodyPr upright="1"/>
                      </wps:wsp>
                      <wps:wsp>
                        <wps:cNvPr id="414" name="直线 474"/>
                        <wps:cNvSpPr/>
                        <wps:spPr>
                          <a:xfrm>
                            <a:off x="2826" y="7131"/>
                            <a:ext cx="1443" cy="0"/>
                          </a:xfrm>
                          <a:prstGeom prst="line">
                            <a:avLst/>
                          </a:prstGeom>
                          <a:ln w="9144" cap="flat" cmpd="sng">
                            <a:solidFill>
                              <a:srgbClr val="F5F5F5"/>
                            </a:solidFill>
                            <a:prstDash val="solid"/>
                            <a:headEnd type="none" w="med" len="med"/>
                            <a:tailEnd type="none" w="med" len="med"/>
                          </a:ln>
                        </wps:spPr>
                        <wps:bodyPr upright="1"/>
                      </wps:wsp>
                      <wps:wsp>
                        <wps:cNvPr id="415" name="文本框 475"/>
                        <wps:cNvSpPr txBox="1"/>
                        <wps:spPr>
                          <a:xfrm>
                            <a:off x="420" y="6565"/>
                            <a:ext cx="6512" cy="212"/>
                          </a:xfrm>
                          <a:prstGeom prst="rect">
                            <a:avLst/>
                          </a:prstGeom>
                          <a:noFill/>
                          <a:ln>
                            <a:noFill/>
                          </a:ln>
                        </wps:spPr>
                        <wps:txbx>
                          <w:txbxContent>
                            <w:p>
                              <w:pPr>
                                <w:spacing w:before="0" w:line="211" w:lineRule="exact"/>
                                <w:ind w:left="0" w:right="0" w:firstLine="0"/>
                                <w:jc w:val="left"/>
                                <w:rPr>
                                  <w:sz w:val="21"/>
                                </w:rPr>
                              </w:pPr>
                              <w:r>
                                <w:rPr>
                                  <w:color w:val="4E443B"/>
                                  <w:sz w:val="21"/>
                                </w:rPr>
                                <w:t>看一眼上图， 理解一下发生的事情： 它本质上是撤销了上一次</w:t>
                              </w:r>
                            </w:p>
                          </w:txbxContent>
                        </wps:txbx>
                        <wps:bodyPr lIns="0" tIns="0" rIns="0" bIns="0" upright="1"/>
                      </wps:wsp>
                      <wps:wsp>
                        <wps:cNvPr id="416" name="文本框 476"/>
                        <wps:cNvSpPr txBox="1"/>
                        <wps:spPr>
                          <a:xfrm>
                            <a:off x="4268" y="6867"/>
                            <a:ext cx="3193" cy="264"/>
                          </a:xfrm>
                          <a:prstGeom prst="rect">
                            <a:avLst/>
                          </a:prstGeom>
                          <a:solidFill>
                            <a:srgbClr val="FBFBF9"/>
                          </a:solidFill>
                          <a:ln>
                            <a:noFill/>
                          </a:ln>
                        </wps:spPr>
                        <wps:txbx>
                          <w:txbxContent>
                            <w:p>
                              <w:pPr>
                                <w:spacing w:before="0" w:line="251" w:lineRule="exact"/>
                                <w:ind w:left="71" w:right="-15" w:firstLine="0"/>
                                <w:jc w:val="left"/>
                                <w:rPr>
                                  <w:sz w:val="21"/>
                                </w:rPr>
                              </w:pPr>
                              <w:r>
                                <w:rPr>
                                  <w:color w:val="4E443B"/>
                                  <w:sz w:val="21"/>
                                </w:rPr>
                                <w:t>时，</w:t>
                              </w:r>
                              <w:r>
                                <w:rPr>
                                  <w:rFonts w:ascii="Arial" w:eastAsia="Arial"/>
                                  <w:color w:val="4E443B"/>
                                  <w:sz w:val="21"/>
                                </w:rPr>
                                <w:t>Git</w:t>
                              </w:r>
                              <w:r>
                                <w:rPr>
                                  <w:rFonts w:ascii="Arial" w:eastAsia="Arial"/>
                                  <w:color w:val="4E443B"/>
                                  <w:spacing w:val="8"/>
                                  <w:sz w:val="21"/>
                                </w:rPr>
                                <w:t xml:space="preserve"> </w:t>
                              </w:r>
                              <w:r>
                                <w:rPr>
                                  <w:color w:val="4E443B"/>
                                  <w:sz w:val="21"/>
                                </w:rPr>
                                <w:t>会创建一个新的提交，并</w:t>
                              </w:r>
                            </w:p>
                          </w:txbxContent>
                        </wps:txbx>
                        <wps:bodyPr lIns="0" tIns="0" rIns="0" bIns="0" upright="1"/>
                      </wps:wsp>
                      <wps:wsp>
                        <wps:cNvPr id="417" name="文本框 477"/>
                        <wps:cNvSpPr txBox="1"/>
                        <wps:spPr>
                          <a:xfrm>
                            <a:off x="2825" y="6867"/>
                            <a:ext cx="1443" cy="257"/>
                          </a:xfrm>
                          <a:prstGeom prst="rect">
                            <a:avLst/>
                          </a:prstGeom>
                          <a:solidFill>
                            <a:srgbClr val="EDEDED"/>
                          </a:solidFill>
                          <a:ln>
                            <a:noFill/>
                          </a:ln>
                        </wps:spPr>
                        <wps:txbx>
                          <w:txbxContent>
                            <w:p>
                              <w:pPr>
                                <w:spacing w:before="0" w:line="257" w:lineRule="exact"/>
                                <w:ind w:left="0" w:right="0" w:firstLine="0"/>
                                <w:jc w:val="left"/>
                                <w:rPr>
                                  <w:rFonts w:ascii="Courier New"/>
                                  <w:sz w:val="24"/>
                                </w:rPr>
                              </w:pPr>
                              <w:r>
                                <w:rPr>
                                  <w:rFonts w:ascii="Courier New"/>
                                  <w:color w:val="333333"/>
                                  <w:sz w:val="24"/>
                                </w:rPr>
                                <w:t>git commit</w:t>
                              </w:r>
                            </w:p>
                          </w:txbxContent>
                        </wps:txbx>
                        <wps:bodyPr lIns="0" tIns="0" rIns="0" bIns="0" upright="1"/>
                      </wps:wsp>
                      <wps:wsp>
                        <wps:cNvPr id="418" name="文本框 478"/>
                        <wps:cNvSpPr txBox="1"/>
                        <wps:spPr>
                          <a:xfrm>
                            <a:off x="878" y="6859"/>
                            <a:ext cx="1947" cy="272"/>
                          </a:xfrm>
                          <a:prstGeom prst="rect">
                            <a:avLst/>
                          </a:prstGeom>
                          <a:solidFill>
                            <a:srgbClr val="FBFBF9"/>
                          </a:solidFill>
                          <a:ln>
                            <a:noFill/>
                          </a:ln>
                        </wps:spPr>
                        <wps:txbx>
                          <w:txbxContent>
                            <w:p>
                              <w:pPr>
                                <w:spacing w:before="0" w:line="258" w:lineRule="exact"/>
                                <w:ind w:left="74" w:right="0" w:firstLine="0"/>
                                <w:jc w:val="left"/>
                                <w:rPr>
                                  <w:sz w:val="21"/>
                                </w:rPr>
                              </w:pPr>
                              <w:r>
                                <w:rPr>
                                  <w:color w:val="4E443B"/>
                                  <w:sz w:val="21"/>
                                </w:rPr>
                                <w:t>命令。 当你在运行</w:t>
                              </w:r>
                            </w:p>
                          </w:txbxContent>
                        </wps:txbx>
                        <wps:bodyPr lIns="0" tIns="0" rIns="0" bIns="0" upright="1"/>
                      </wps:wsp>
                      <wps:wsp>
                        <wps:cNvPr id="419" name="文本框 479"/>
                        <wps:cNvSpPr txBox="1"/>
                        <wps:spPr>
                          <a:xfrm>
                            <a:off x="14" y="6867"/>
                            <a:ext cx="864" cy="257"/>
                          </a:xfrm>
                          <a:prstGeom prst="rect">
                            <a:avLst/>
                          </a:prstGeom>
                          <a:solidFill>
                            <a:srgbClr val="EDEDED"/>
                          </a:solidFill>
                          <a:ln>
                            <a:noFill/>
                          </a:ln>
                        </wps:spPr>
                        <wps:txbx>
                          <w:txbxContent>
                            <w:p>
                              <w:pPr>
                                <w:spacing w:before="0" w:line="257" w:lineRule="exact"/>
                                <w:ind w:left="0" w:right="-15" w:firstLine="0"/>
                                <w:jc w:val="left"/>
                                <w:rPr>
                                  <w:rFonts w:ascii="Courier New"/>
                                  <w:sz w:val="24"/>
                                </w:rPr>
                              </w:pPr>
                              <w:r>
                                <w:rPr>
                                  <w:rFonts w:ascii="Courier New"/>
                                  <w:color w:val="333333"/>
                                  <w:sz w:val="24"/>
                                </w:rPr>
                                <w:t>commit</w:t>
                              </w:r>
                            </w:p>
                          </w:txbxContent>
                        </wps:txbx>
                        <wps:bodyPr lIns="0" tIns="0" rIns="0" bIns="0" upright="1"/>
                      </wps:wsp>
                      <wps:wsp>
                        <wps:cNvPr id="420" name="文本框 480"/>
                        <wps:cNvSpPr txBox="1"/>
                        <wps:spPr>
                          <a:xfrm>
                            <a:off x="7022" y="6555"/>
                            <a:ext cx="432" cy="298"/>
                          </a:xfrm>
                          <a:prstGeom prst="rect">
                            <a:avLst/>
                          </a:prstGeom>
                          <a:solidFill>
                            <a:srgbClr val="EDEDED"/>
                          </a:solidFill>
                          <a:ln>
                            <a:noFill/>
                          </a:ln>
                        </wps:spPr>
                        <wps:txbx>
                          <w:txbxContent>
                            <w:p>
                              <w:pPr>
                                <w:spacing w:before="0" w:line="264" w:lineRule="exact"/>
                                <w:ind w:left="0" w:right="-15" w:firstLine="0"/>
                                <w:jc w:val="left"/>
                                <w:rPr>
                                  <w:rFonts w:ascii="Courier New"/>
                                  <w:sz w:val="24"/>
                                </w:rPr>
                              </w:pPr>
                              <w:r>
                                <w:rPr>
                                  <w:rFonts w:ascii="Courier New"/>
                                  <w:color w:val="333333"/>
                                  <w:sz w:val="24"/>
                                </w:rPr>
                                <w:t>git</w:t>
                              </w:r>
                            </w:p>
                          </w:txbxContent>
                        </wps:txbx>
                        <wps:bodyPr lIns="0" tIns="0" rIns="0" bIns="0" upright="1"/>
                      </wps:wsp>
                    </wpg:wgp>
                  </a:graphicData>
                </a:graphic>
              </wp:inline>
            </w:drawing>
          </mc:Choice>
          <mc:Fallback>
            <w:pict>
              <v:group id="组合 463" o:spid="_x0000_s1026" o:spt="203" style="height:356.95pt;width:373.45pt;" coordsize="7469,7139" o:gfxdata="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">
                <o:lock v:ext="edit" aspectratio="f"/>
                <v:shape id="图片 464" o:spid="_x0000_s1026" o:spt="75" alt="" type="#_x0000_t75" style="position:absolute;left:0;top:0;height:6494;width:7399;" filled="f" o:preferrelative="t" stroked="f" coordsize="21600,21600" o:gfxdata="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ZcdK/&#10;AAAA3AAAAA8AAAAAAAAAAQAgAAAAIgAAAGRycy9kb3ducmV2LnhtbFBLAQIUABQAAAAIAIdO4kAz&#10;LwWeOwAAADkAAAAQAAAAAAAAAAEAIAAAAA4BAABkcnMvc2hhcGV4bWwueG1sUEsFBgAAAAAGAAYA&#10;WwEAALgDAAAAAA==&#10;">
                  <v:fill on="f" focussize="0,0"/>
                  <v:stroke on="f"/>
                  <v:imagedata r:id="rId42" o:title=""/>
                  <o:lock v:ext="edit" aspectratio="t"/>
                </v:shape>
                <v:rect id="矩形 465" o:spid="_x0000_s1026" o:spt="1" style="position:absolute;left:420;top:6533;height:293;width:6587;" fillcolor="#FBFBF9" filled="t" stroked="f" coordsize="21600,21600" o:gfxdata="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EtCvQAA&#10;ANwAAAAPAAAAAAAAAAEAIAAAACIAAABkcnMvZG93bnJldi54bWxQSwECFAAUAAAACACHTuJAMy8F&#10;njsAAAA5AAAAEAAAAAAAAAABACAAAAAMAQAAZHJzL3NoYXBleG1sLnhtbFBLBQYAAAAABgAGAFsB&#10;AAC2AwAAAAA=&#10;">
                  <v:fill on="t" focussize="0,0"/>
                  <v:stroke on="f"/>
                  <v:imagedata o:title=""/>
                  <o:lock v:ext="edit" aspectratio="f"/>
                </v:rect>
                <v:line id="直线 466" o:spid="_x0000_s1026" o:spt="20" style="position:absolute;left:7022;top:6548;height:0;width:432;" filled="f" stroked="t" coordsize="21600,21600" o:gfxdata="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i/uB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467" o:spid="_x0000_s1026" o:spt="20" style="position:absolute;left:7015;top:6541;height:285;width:0;" filled="f" stroked="t" coordsize="21600,21600" o:gfxdata="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14a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468" o:spid="_x0000_s1026" o:spt="20" style="position:absolute;left:7461;top:6541;height:285;width:0;" filled="f" stroked="t" coordsize="21600,21600" o:gfxdata="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ljKaLgAAADc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469" o:spid="_x0000_s1026" o:spt="20" style="position:absolute;left:7022;top:6819;height:0;width:432;" filled="f" stroked="t" coordsize="21600,21600" o:gfxdata="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FG/z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470" o:spid="_x0000_s1026" o:spt="20" style="position:absolute;left:15;top:6860;height:0;width:864;" filled="f" stroked="t" coordsize="21600,21600" o:gfxdata="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91Cz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line id="直线 471" o:spid="_x0000_s1026" o:spt="20" style="position:absolute;left:8;top:6853;height:285;width:0;" filled="f" stroked="t" coordsize="21600,21600" o:gfxdata="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679Si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472" o:spid="_x0000_s1026" o:spt="20" style="position:absolute;left:15;top:7131;height:0;width:864;" filled="f" stroked="t" coordsize="21600,21600" o:gfxdata="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mlrX7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473" o:spid="_x0000_s1026" o:spt="20" style="position:absolute;left:2826;top:6860;height:0;width:1443;" filled="f" stroked="t" coordsize="21600,21600" o:gfxdata="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SXOxL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474" o:spid="_x0000_s1026" o:spt="20" style="position:absolute;left:2826;top:7131;height:0;width:1443;" filled="f" stroked="t" coordsize="21600,21600" o:gfxdata="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zFaw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shape id="文本框 475" o:spid="_x0000_s1026" o:spt="202" type="#_x0000_t202" style="position:absolute;left:420;top:6565;height:212;width:6512;" filled="f" stroked="f" coordsize="21600,21600" o:gfxdata="UEsDBAoAAAAAAIdO4kAAAAAAAAAAAAAAAAAEAAAAZHJzL1BLAwQUAAAACACHTuJAX0DAo78AAADc&#10;AAAADwAAAGRycy9kb3ducmV2LnhtbEWPT2sCMRTE74V+h/AKvdVkSxW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9AwK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11" w:lineRule="exact"/>
                          <w:ind w:left="0" w:right="0" w:firstLine="0"/>
                          <w:jc w:val="left"/>
                          <w:rPr>
                            <w:sz w:val="21"/>
                          </w:rPr>
                        </w:pPr>
                        <w:r>
                          <w:rPr>
                            <w:color w:val="4E443B"/>
                            <w:sz w:val="21"/>
                          </w:rPr>
                          <w:t>看一眼上图， 理解一下发生的事情： 它本质上是撤销了上一次</w:t>
                        </w:r>
                      </w:p>
                    </w:txbxContent>
                  </v:textbox>
                </v:shape>
                <v:shape id="文本框 476" o:spid="_x0000_s1026" o:spt="202" type="#_x0000_t202" style="position:absolute;left:4268;top:6867;height:264;width:3193;" fillcolor="#FBFBF9" filled="t" stroked="f" coordsize="21600,21600" o:gfxdata="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VP25L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spacing w:before="0" w:line="251" w:lineRule="exact"/>
                          <w:ind w:left="71" w:right="-15" w:firstLine="0"/>
                          <w:jc w:val="left"/>
                          <w:rPr>
                            <w:sz w:val="21"/>
                          </w:rPr>
                        </w:pPr>
                        <w:r>
                          <w:rPr>
                            <w:color w:val="4E443B"/>
                            <w:sz w:val="21"/>
                          </w:rPr>
                          <w:t>时，</w:t>
                        </w:r>
                        <w:r>
                          <w:rPr>
                            <w:rFonts w:ascii="Arial" w:eastAsia="Arial"/>
                            <w:color w:val="4E443B"/>
                            <w:sz w:val="21"/>
                          </w:rPr>
                          <w:t>Git</w:t>
                        </w:r>
                        <w:r>
                          <w:rPr>
                            <w:rFonts w:ascii="Arial" w:eastAsia="Arial"/>
                            <w:color w:val="4E443B"/>
                            <w:spacing w:val="8"/>
                            <w:sz w:val="21"/>
                          </w:rPr>
                          <w:t xml:space="preserve"> </w:t>
                        </w:r>
                        <w:r>
                          <w:rPr>
                            <w:color w:val="4E443B"/>
                            <w:sz w:val="21"/>
                          </w:rPr>
                          <w:t>会创建一个新的提交，并</w:t>
                        </w:r>
                      </w:p>
                    </w:txbxContent>
                  </v:textbox>
                </v:shape>
                <v:shape id="文本框 477" o:spid="_x0000_s1026" o:spt="202" type="#_x0000_t202" style="position:absolute;left:2825;top:6867;height:257;width:1443;" fillcolor="#EDEDED" filled="t" stroked="f" coordsize="21600,21600" o:gfxdata="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bsWpr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0" w:line="257" w:lineRule="exact"/>
                          <w:ind w:left="0" w:right="0" w:firstLine="0"/>
                          <w:jc w:val="left"/>
                          <w:rPr>
                            <w:rFonts w:ascii="Courier New"/>
                            <w:sz w:val="24"/>
                          </w:rPr>
                        </w:pPr>
                        <w:r>
                          <w:rPr>
                            <w:rFonts w:ascii="Courier New"/>
                            <w:color w:val="333333"/>
                            <w:sz w:val="24"/>
                          </w:rPr>
                          <w:t>git commit</w:t>
                        </w:r>
                      </w:p>
                    </w:txbxContent>
                  </v:textbox>
                </v:shape>
                <v:shape id="文本框 478" o:spid="_x0000_s1026" o:spt="202" type="#_x0000_t202" style="position:absolute;left:878;top:6859;height:272;width:1947;" fillcolor="#FBFBF9" filled="t" stroked="f" coordsize="21600,21600" o:gfxdata="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gMcN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0" w:line="258" w:lineRule="exact"/>
                          <w:ind w:left="74" w:right="0" w:firstLine="0"/>
                          <w:jc w:val="left"/>
                          <w:rPr>
                            <w:sz w:val="21"/>
                          </w:rPr>
                        </w:pPr>
                        <w:r>
                          <w:rPr>
                            <w:color w:val="4E443B"/>
                            <w:sz w:val="21"/>
                          </w:rPr>
                          <w:t>命令。 当你在运行</w:t>
                        </w:r>
                      </w:p>
                    </w:txbxContent>
                  </v:textbox>
                </v:shape>
                <v:shape id="文本框 479" o:spid="_x0000_s1026" o:spt="202" type="#_x0000_t202" style="position:absolute;left:14;top:6867;height:257;width:864;" fillcolor="#EDEDED" filled="t" stroked="f" coordsize="21600,21600" o:gfxdata="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2gnT7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0" w:line="257" w:lineRule="exact"/>
                          <w:ind w:left="0" w:right="-15" w:firstLine="0"/>
                          <w:jc w:val="left"/>
                          <w:rPr>
                            <w:rFonts w:ascii="Courier New"/>
                            <w:sz w:val="24"/>
                          </w:rPr>
                        </w:pPr>
                        <w:r>
                          <w:rPr>
                            <w:rFonts w:ascii="Courier New"/>
                            <w:color w:val="333333"/>
                            <w:sz w:val="24"/>
                          </w:rPr>
                          <w:t>commit</w:t>
                        </w:r>
                      </w:p>
                    </w:txbxContent>
                  </v:textbox>
                </v:shape>
                <v:shape id="文本框 480" o:spid="_x0000_s1026" o:spt="202" type="#_x0000_t202" style="position:absolute;left:7022;top:6555;height:298;width:432;" fillcolor="#EDEDED" filled="t" stroked="f" coordsize="21600,21600" o:gfxdata="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4PkRvtwAAANwAAAAP&#10;AAAAAAAAAAEAIAAAACIAAABkcnMvZG93bnJldi54bWxQSwECFAAUAAAACACHTuJAMy8FnjsAAAA5&#10;AAAAEAAAAAAAAAABACAAAAAGAQAAZHJzL3NoYXBleG1sLnhtbFBLBQYAAAAABgAGAFsBAACwAwAA&#10;AAA=&#10;">
                  <v:fill on="t" focussize="0,0"/>
                  <v:stroke on="f"/>
                  <v:imagedata o:title=""/>
                  <o:lock v:ext="edit" aspectratio="f"/>
                  <v:textbox inset="0mm,0mm,0mm,0mm">
                    <w:txbxContent>
                      <w:p>
                        <w:pPr>
                          <w:spacing w:before="0" w:line="264" w:lineRule="exact"/>
                          <w:ind w:left="0" w:right="-15" w:firstLine="0"/>
                          <w:jc w:val="left"/>
                          <w:rPr>
                            <w:rFonts w:ascii="Courier New"/>
                            <w:sz w:val="24"/>
                          </w:rPr>
                        </w:pPr>
                        <w:r>
                          <w:rPr>
                            <w:rFonts w:ascii="Courier New"/>
                            <w:color w:val="333333"/>
                            <w:sz w:val="24"/>
                          </w:rPr>
                          <w:t>git</w:t>
                        </w:r>
                      </w:p>
                    </w:txbxContent>
                  </v:textbox>
                </v:shape>
                <w10:wrap type="none"/>
                <w10:anchorlock/>
              </v:group>
            </w:pict>
          </mc:Fallback>
        </mc:AlternateContent>
      </w:r>
    </w:p>
    <w:p>
      <w:pPr>
        <w:pStyle w:val="6"/>
        <w:spacing w:line="249" w:lineRule="exact"/>
        <w:ind w:left="1000"/>
      </w:pPr>
      <w:r>
        <mc:AlternateContent>
          <mc:Choice Requires="wpg">
            <w:drawing>
              <wp:anchor distT="0" distB="0" distL="114300" distR="114300" simplePos="0" relativeHeight="251678720" behindDoc="1" locked="0" layoutInCell="1" allowOverlap="1">
                <wp:simplePos x="0" y="0"/>
                <wp:positionH relativeFrom="page">
                  <wp:posOffset>3275330</wp:posOffset>
                </wp:positionH>
                <wp:positionV relativeFrom="paragraph">
                  <wp:posOffset>177165</wp:posOffset>
                </wp:positionV>
                <wp:extent cx="3143250" cy="186055"/>
                <wp:effectExtent l="0" t="0" r="0" b="0"/>
                <wp:wrapNone/>
                <wp:docPr id="657" name="组合 481"/>
                <wp:cNvGraphicFramePr/>
                <a:graphic xmlns:a="http://schemas.openxmlformats.org/drawingml/2006/main">
                  <a:graphicData uri="http://schemas.microsoft.com/office/word/2010/wordprocessingGroup">
                    <wpg:wgp>
                      <wpg:cNvGrpSpPr/>
                      <wpg:grpSpPr>
                        <a:xfrm>
                          <a:off x="0" y="0"/>
                          <a:ext cx="3143250" cy="186055"/>
                          <a:chOff x="5159" y="279"/>
                          <a:chExt cx="4950" cy="293"/>
                        </a:xfrm>
                      </wpg:grpSpPr>
                      <wps:wsp>
                        <wps:cNvPr id="652" name="矩形 482"/>
                        <wps:cNvSpPr/>
                        <wps:spPr>
                          <a:xfrm>
                            <a:off x="5158" y="293"/>
                            <a:ext cx="718" cy="264"/>
                          </a:xfrm>
                          <a:prstGeom prst="rect">
                            <a:avLst/>
                          </a:prstGeom>
                          <a:solidFill>
                            <a:srgbClr val="EDEDED"/>
                          </a:solidFill>
                          <a:ln>
                            <a:noFill/>
                          </a:ln>
                        </wps:spPr>
                        <wps:bodyPr upright="1"/>
                      </wps:wsp>
                      <wps:wsp>
                        <wps:cNvPr id="653" name="矩形 483"/>
                        <wps:cNvSpPr/>
                        <wps:spPr>
                          <a:xfrm>
                            <a:off x="5890" y="279"/>
                            <a:ext cx="4218" cy="293"/>
                          </a:xfrm>
                          <a:prstGeom prst="rect">
                            <a:avLst/>
                          </a:prstGeom>
                          <a:solidFill>
                            <a:srgbClr val="FBFBF9"/>
                          </a:solidFill>
                          <a:ln>
                            <a:noFill/>
                          </a:ln>
                        </wps:spPr>
                        <wps:bodyPr upright="1"/>
                      </wps:wsp>
                      <wps:wsp>
                        <wps:cNvPr id="654" name="直线 484"/>
                        <wps:cNvSpPr/>
                        <wps:spPr>
                          <a:xfrm>
                            <a:off x="5159" y="294"/>
                            <a:ext cx="717" cy="0"/>
                          </a:xfrm>
                          <a:prstGeom prst="line">
                            <a:avLst/>
                          </a:prstGeom>
                          <a:ln w="9144" cap="flat" cmpd="sng">
                            <a:solidFill>
                              <a:srgbClr val="F5F5F5"/>
                            </a:solidFill>
                            <a:prstDash val="solid"/>
                            <a:headEnd type="none" w="med" len="med"/>
                            <a:tailEnd type="none" w="med" len="med"/>
                          </a:ln>
                        </wps:spPr>
                        <wps:bodyPr upright="1"/>
                      </wps:wsp>
                      <wps:wsp>
                        <wps:cNvPr id="655" name="直线 485"/>
                        <wps:cNvSpPr/>
                        <wps:spPr>
                          <a:xfrm>
                            <a:off x="5883" y="286"/>
                            <a:ext cx="0" cy="286"/>
                          </a:xfrm>
                          <a:prstGeom prst="line">
                            <a:avLst/>
                          </a:prstGeom>
                          <a:ln w="9144" cap="flat" cmpd="sng">
                            <a:solidFill>
                              <a:srgbClr val="F5F5F5"/>
                            </a:solidFill>
                            <a:prstDash val="solid"/>
                            <a:headEnd type="none" w="med" len="med"/>
                            <a:tailEnd type="none" w="med" len="med"/>
                          </a:ln>
                        </wps:spPr>
                        <wps:bodyPr upright="1"/>
                      </wps:wsp>
                      <wps:wsp>
                        <wps:cNvPr id="656" name="直线 486"/>
                        <wps:cNvSpPr/>
                        <wps:spPr>
                          <a:xfrm>
                            <a:off x="5159" y="565"/>
                            <a:ext cx="717"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481" o:spid="_x0000_s1026" o:spt="203" style="position:absolute;left:0pt;margin-left:257.9pt;margin-top:13.95pt;height:14.65pt;width:247.5pt;mso-position-horizontal-relative:page;z-index:-251637760;mso-width-relative:page;mso-height-relative:page;" coordorigin="5159,279" coordsize="4950,293" o:gfxdata="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yECzXNkAAAAKAQAADwAAAAAAAAABACAAAAAiAAAAZHJzL2Rvd25yZXYu&#10;eG1sUEsBAhQAFAAAAAgAh07iQLestKkXAwAAHQwAAA4AAAAAAAAAAQAgAAAAKAEAAGRycy9lMm9E&#10;b2MueG1sUEsFBgAAAAAGAAYAWQEAALEGAAAAAA==&#10;">
                <o:lock v:ext="edit" aspectratio="f"/>
                <v:rect id="矩形 482" o:spid="_x0000_s1026" o:spt="1" style="position:absolute;left:5158;top:293;height:264;width:718;" fillcolor="#EDEDED" filled="t" stroked="f" coordsize="21600,21600" o:gfxdata="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phazr4A&#10;AADcAAAADwAAAAAAAAABACAAAAAiAAAAZHJzL2Rvd25yZXYueG1sUEsBAhQAFAAAAAgAh07iQDMv&#10;BZ47AAAAOQAAABAAAAAAAAAAAQAgAAAADQEAAGRycy9zaGFwZXhtbC54bWxQSwUGAAAAAAYABgBb&#10;AQAAtwMAAAAA&#10;">
                  <v:fill on="t" focussize="0,0"/>
                  <v:stroke on="f"/>
                  <v:imagedata o:title=""/>
                  <o:lock v:ext="edit" aspectratio="f"/>
                </v:rect>
                <v:rect id="矩形 483" o:spid="_x0000_s1026" o:spt="1" style="position:absolute;left:5890;top:279;height:293;width:4218;" fillcolor="#FBFBF9" filled="t" stroked="f" coordsize="21600,21600" o:gfxdata="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LjdRvQAA&#10;ANwAAAAPAAAAAAAAAAEAIAAAACIAAABkcnMvZG93bnJldi54bWxQSwECFAAUAAAACACHTuJAMy8F&#10;njsAAAA5AAAAEAAAAAAAAAABACAAAAAMAQAAZHJzL3NoYXBleG1sLnhtbFBLBQYAAAAABgAGAFsB&#10;AAC2AwAAAAA=&#10;">
                  <v:fill on="t" focussize="0,0"/>
                  <v:stroke on="f"/>
                  <v:imagedata o:title=""/>
                  <o:lock v:ext="edit" aspectratio="f"/>
                </v:rect>
                <v:line id="直线 484" o:spid="_x0000_s1026" o:spt="20" style="position:absolute;left:5159;top:294;height:0;width:717;" filled="f" stroked="t" coordsize="21600,21600" o:gfxdata="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igZG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485" o:spid="_x0000_s1026" o:spt="20" style="position:absolute;left:5883;top:286;height:286;width:0;" filled="f" stroked="t" coordsize="21600,21600" o:gfxdata="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uJAq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486" o:spid="_x0000_s1026" o:spt="20" style="position:absolute;left:5159;top:565;height:0;width:717;" filled="f" stroked="t" coordsize="21600,21600" o:gfxdata="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Lp9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64384" behindDoc="0" locked="0" layoutInCell="1" allowOverlap="1">
                <wp:simplePos x="0" y="0"/>
                <wp:positionH relativeFrom="page">
                  <wp:posOffset>2591435</wp:posOffset>
                </wp:positionH>
                <wp:positionV relativeFrom="paragraph">
                  <wp:posOffset>190500</wp:posOffset>
                </wp:positionV>
                <wp:extent cx="495300" cy="163195"/>
                <wp:effectExtent l="0" t="0" r="0" b="0"/>
                <wp:wrapNone/>
                <wp:docPr id="201" name="文本框 487"/>
                <wp:cNvGraphicFramePr/>
                <a:graphic xmlns:a="http://schemas.openxmlformats.org/drawingml/2006/main">
                  <a:graphicData uri="http://schemas.microsoft.com/office/word/2010/wordprocessingShape">
                    <wps:wsp>
                      <wps:cNvSpPr txBox="1"/>
                      <wps:spPr>
                        <a:xfrm>
                          <a:off x="0" y="0"/>
                          <a:ext cx="495300" cy="163195"/>
                        </a:xfrm>
                        <a:prstGeom prst="rect">
                          <a:avLst/>
                        </a:prstGeom>
                        <a:solidFill>
                          <a:srgbClr val="EDEDED"/>
                        </a:solidFill>
                        <a:ln>
                          <a:noFill/>
                        </a:ln>
                      </wps:spPr>
                      <wps:txbx>
                        <w:txbxContent>
                          <w:p>
                            <w:pPr>
                              <w:spacing w:before="0" w:line="257" w:lineRule="exact"/>
                              <w:ind w:left="0" w:right="0" w:firstLine="0"/>
                              <w:jc w:val="left"/>
                              <w:rPr>
                                <w:rFonts w:ascii="Courier New"/>
                                <w:sz w:val="24"/>
                              </w:rPr>
                            </w:pPr>
                            <w:r>
                              <w:rPr>
                                <w:rFonts w:ascii="Courier New"/>
                                <w:color w:val="333333"/>
                                <w:sz w:val="24"/>
                              </w:rPr>
                              <w:t>reset</w:t>
                            </w:r>
                          </w:p>
                        </w:txbxContent>
                      </wps:txbx>
                      <wps:bodyPr lIns="0" tIns="0" rIns="0" bIns="0" upright="1"/>
                    </wps:wsp>
                  </a:graphicData>
                </a:graphic>
              </wp:anchor>
            </w:drawing>
          </mc:Choice>
          <mc:Fallback>
            <w:pict>
              <v:shape id="文本框 487" o:spid="_x0000_s1026" o:spt="202" type="#_x0000_t202" style="position:absolute;left:0pt;margin-left:204.05pt;margin-top:15pt;height:12.85pt;width:39pt;mso-position-horizontal-relative:page;z-index:251664384;mso-width-relative:page;mso-height-relative:page;" fillcolor="#EDEDED" filled="t" stroked="f" coordsize="21600,21600" o:gfxdata="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F1U/0bVAAAACQEAAA8AAAAAAAAAAQAgAAAAIgAA&#10;AGRycy9kb3ducmV2LnhtbFBLAQIUABQAAAAIAIdO4kB4V+SC0gEAAJ4DAAAOAAAAAAAAAAEAIAAA&#10;ACQBAABkcnMvZTJvRG9jLnhtbFBLBQYAAAAABgAGAFkBAABoBQAAAAA=&#10;">
                <v:fill on="t" focussize="0,0"/>
                <v:stroke on="f"/>
                <v:imagedata o:title=""/>
                <o:lock v:ext="edit" aspectratio="f"/>
                <v:textbox inset="0mm,0mm,0mm,0mm">
                  <w:txbxContent>
                    <w:p>
                      <w:pPr>
                        <w:spacing w:before="0" w:line="257" w:lineRule="exact"/>
                        <w:ind w:left="0" w:right="0" w:firstLine="0"/>
                        <w:jc w:val="left"/>
                        <w:rPr>
                          <w:rFonts w:ascii="Courier New"/>
                          <w:sz w:val="24"/>
                        </w:rPr>
                      </w:pPr>
                      <w:r>
                        <w:rPr>
                          <w:rFonts w:ascii="Courier New"/>
                          <w:color w:val="333333"/>
                          <w:sz w:val="24"/>
                        </w:rPr>
                        <w:t>reset</w:t>
                      </w:r>
                    </w:p>
                  </w:txbxContent>
                </v:textbox>
              </v:shape>
            </w:pict>
          </mc:Fallback>
        </mc:AlternateContent>
      </w:r>
      <w:r>
        <w:rPr>
          <w:color w:val="4E443B"/>
          <w:shd w:val="clear" w:color="auto" w:fill="FBFBF9"/>
        </w:rPr>
        <w:t xml:space="preserve">移动 </w:t>
      </w:r>
      <w:r>
        <w:rPr>
          <w:rFonts w:ascii="Arial" w:eastAsia="Arial"/>
          <w:color w:val="4E443B"/>
          <w:shd w:val="clear" w:color="auto" w:fill="FBFBF9"/>
        </w:rPr>
        <w:t xml:space="preserve">HEAD </w:t>
      </w:r>
      <w:r>
        <w:rPr>
          <w:color w:val="4E443B"/>
          <w:shd w:val="clear" w:color="auto" w:fill="FBFBF9"/>
        </w:rPr>
        <w:t>所指向的分支来使其指向该提交。</w:t>
      </w:r>
    </w:p>
    <w:p>
      <w:pPr>
        <w:spacing w:after="0" w:line="249" w:lineRule="exact"/>
        <w:sectPr>
          <w:pgSz w:w="11910" w:h="16840"/>
          <w:pgMar w:top="1600" w:right="0" w:bottom="1260" w:left="1640" w:header="850" w:footer="1064" w:gutter="0"/>
          <w:cols w:space="720" w:num="1"/>
        </w:sectPr>
      </w:pPr>
    </w:p>
    <w:p>
      <w:pPr>
        <w:pStyle w:val="6"/>
        <w:spacing w:before="33"/>
        <w:ind w:left="1523"/>
      </w:pPr>
      <w:r>
        <mc:AlternateContent>
          <mc:Choice Requires="wpg">
            <w:drawing>
              <wp:anchor distT="0" distB="0" distL="114300" distR="114300" simplePos="0" relativeHeight="251678720" behindDoc="1" locked="0" layoutInCell="1" allowOverlap="1">
                <wp:simplePos x="0" y="0"/>
                <wp:positionH relativeFrom="page">
                  <wp:posOffset>1943100</wp:posOffset>
                </wp:positionH>
                <wp:positionV relativeFrom="paragraph">
                  <wp:posOffset>18415</wp:posOffset>
                </wp:positionV>
                <wp:extent cx="1143635" cy="186055"/>
                <wp:effectExtent l="0" t="0" r="0" b="0"/>
                <wp:wrapNone/>
                <wp:docPr id="651" name="组合 488"/>
                <wp:cNvGraphicFramePr/>
                <a:graphic xmlns:a="http://schemas.openxmlformats.org/drawingml/2006/main">
                  <a:graphicData uri="http://schemas.microsoft.com/office/word/2010/wordprocessingGroup">
                    <wpg:wgp>
                      <wpg:cNvGrpSpPr/>
                      <wpg:grpSpPr>
                        <a:xfrm>
                          <a:off x="0" y="0"/>
                          <a:ext cx="1143635" cy="186055"/>
                          <a:chOff x="3060" y="29"/>
                          <a:chExt cx="1801" cy="293"/>
                        </a:xfrm>
                      </wpg:grpSpPr>
                      <wps:wsp>
                        <wps:cNvPr id="647" name="矩形 489"/>
                        <wps:cNvSpPr/>
                        <wps:spPr>
                          <a:xfrm>
                            <a:off x="3060" y="29"/>
                            <a:ext cx="1007" cy="293"/>
                          </a:xfrm>
                          <a:prstGeom prst="rect">
                            <a:avLst/>
                          </a:prstGeom>
                          <a:solidFill>
                            <a:srgbClr val="FBFBF9"/>
                          </a:solidFill>
                          <a:ln>
                            <a:noFill/>
                          </a:ln>
                        </wps:spPr>
                        <wps:bodyPr upright="1"/>
                      </wps:wsp>
                      <wps:wsp>
                        <wps:cNvPr id="648" name="直线 490"/>
                        <wps:cNvSpPr/>
                        <wps:spPr>
                          <a:xfrm>
                            <a:off x="4081" y="44"/>
                            <a:ext cx="780" cy="0"/>
                          </a:xfrm>
                          <a:prstGeom prst="line">
                            <a:avLst/>
                          </a:prstGeom>
                          <a:ln w="9144" cap="flat" cmpd="sng">
                            <a:solidFill>
                              <a:srgbClr val="F5F5F5"/>
                            </a:solidFill>
                            <a:prstDash val="solid"/>
                            <a:headEnd type="none" w="med" len="med"/>
                            <a:tailEnd type="none" w="med" len="med"/>
                          </a:ln>
                        </wps:spPr>
                        <wps:bodyPr upright="1"/>
                      </wps:wsp>
                      <wps:wsp>
                        <wps:cNvPr id="649" name="直线 491"/>
                        <wps:cNvSpPr/>
                        <wps:spPr>
                          <a:xfrm>
                            <a:off x="4074" y="37"/>
                            <a:ext cx="0" cy="285"/>
                          </a:xfrm>
                          <a:prstGeom prst="line">
                            <a:avLst/>
                          </a:prstGeom>
                          <a:ln w="9144" cap="flat" cmpd="sng">
                            <a:solidFill>
                              <a:srgbClr val="F5F5F5"/>
                            </a:solidFill>
                            <a:prstDash val="solid"/>
                            <a:headEnd type="none" w="med" len="med"/>
                            <a:tailEnd type="none" w="med" len="med"/>
                          </a:ln>
                        </wps:spPr>
                        <wps:bodyPr upright="1"/>
                      </wps:wsp>
                      <wps:wsp>
                        <wps:cNvPr id="650" name="直线 492"/>
                        <wps:cNvSpPr/>
                        <wps:spPr>
                          <a:xfrm>
                            <a:off x="4081" y="315"/>
                            <a:ext cx="780"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488" o:spid="_x0000_s1026" o:spt="203" style="position:absolute;left:0pt;margin-left:153pt;margin-top:1.45pt;height:14.65pt;width:90.05pt;mso-position-horizontal-relative:page;z-index:-251637760;mso-width-relative:page;mso-height-relative:page;" coordorigin="3060,29" coordsize="1801,293" o:gfxdata="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">
                <o:lock v:ext="edit" aspectratio="f"/>
                <v:rect id="矩形 489" o:spid="_x0000_s1026" o:spt="1" style="position:absolute;left:3060;top:29;height:293;width:1007;" fillcolor="#FBFBF9" filled="t" stroked="f" coordsize="21600,21600" o:gfxdata="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synj74A&#10;AADcAAAADwAAAAAAAAABACAAAAAiAAAAZHJzL2Rvd25yZXYueG1sUEsBAhQAFAAAAAgAh07iQDMv&#10;BZ47AAAAOQAAABAAAAAAAAAAAQAgAAAADQEAAGRycy9zaGFwZXhtbC54bWxQSwUGAAAAAAYABgBb&#10;AQAAtwMAAAAA&#10;">
                  <v:fill on="t" focussize="0,0"/>
                  <v:stroke on="f"/>
                  <v:imagedata o:title=""/>
                  <o:lock v:ext="edit" aspectratio="f"/>
                </v:rect>
                <v:line id="直线 490" o:spid="_x0000_s1026" o:spt="20" style="position:absolute;left:4081;top:44;height:0;width:780;" filled="f" stroked="t" coordsize="21600,21600" o:gfxdata="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9h1J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line id="直线 491" o:spid="_x0000_s1026" o:spt="20" style="position:absolute;left:4074;top:37;height:285;width:0;" filled="f" stroked="t" coordsize="21600,21600" o:gfxdata="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rjS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492" o:spid="_x0000_s1026" o:spt="20" style="position:absolute;left:4081;top:315;height:0;width:780;" filled="f" stroked="t" coordsize="21600,21600" o:gfxdata="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WYeS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group>
            </w:pict>
          </mc:Fallback>
        </mc:AlternateContent>
      </w:r>
      <w:r>
        <w:rPr>
          <w:color w:val="4E443B"/>
        </w:rPr>
        <w:t>当你将它</w:t>
      </w:r>
    </w:p>
    <w:p>
      <w:pPr>
        <w:pStyle w:val="6"/>
        <w:spacing w:before="33"/>
        <w:ind w:left="826"/>
      </w:pPr>
      <w:r>
        <w:br w:type="column"/>
      </w:r>
      <w:r>
        <w:rPr>
          <w:color w:val="4E443B"/>
          <w:shd w:val="clear" w:color="auto" w:fill="FBFBF9"/>
        </w:rPr>
        <w:t>回</w:t>
      </w:r>
      <w:r>
        <w:rPr>
          <w:color w:val="4E443B"/>
        </w:rPr>
        <w:t xml:space="preserve"> </w:t>
      </w:r>
      <w:r>
        <w:rPr>
          <w:rFonts w:ascii="Courier New" w:eastAsia="Courier New"/>
          <w:color w:val="333333"/>
          <w:sz w:val="24"/>
        </w:rPr>
        <w:t>HEAD~</w:t>
      </w:r>
      <w:r>
        <w:rPr>
          <w:color w:val="4E443B"/>
        </w:rPr>
        <w:t>（</w:t>
      </w:r>
      <w:r>
        <w:rPr>
          <w:rFonts w:ascii="Arial" w:eastAsia="Arial"/>
          <w:color w:val="4E443B"/>
        </w:rPr>
        <w:t xml:space="preserve">HEAD </w:t>
      </w:r>
      <w:r>
        <w:rPr>
          <w:color w:val="4E443B"/>
        </w:rPr>
        <w:t>的父结点）时，其实就是把该分支移</w:t>
      </w:r>
    </w:p>
    <w:p>
      <w:pPr>
        <w:spacing w:after="0"/>
        <w:sectPr>
          <w:type w:val="continuous"/>
          <w:pgSz w:w="11910" w:h="16840"/>
          <w:pgMar w:top="1580" w:right="0" w:bottom="1260" w:left="1640" w:header="720" w:footer="720" w:gutter="0"/>
          <w:cols w:equalWidth="0" w:num="2">
            <w:col w:w="2369" w:space="40"/>
            <w:col w:w="7861"/>
          </w:cols>
        </w:sectPr>
      </w:pPr>
    </w:p>
    <w:p>
      <w:pPr>
        <w:spacing w:before="40" w:line="268" w:lineRule="auto"/>
        <w:ind w:left="1000" w:right="1796" w:firstLine="0"/>
        <w:jc w:val="left"/>
        <w:rPr>
          <w:sz w:val="21"/>
        </w:rPr>
      </w:pPr>
      <w:r>
        <mc:AlternateContent>
          <mc:Choice Requires="wpg">
            <w:drawing>
              <wp:anchor distT="0" distB="0" distL="114300" distR="114300" simplePos="0" relativeHeight="251678720" behindDoc="1" locked="0" layoutInCell="1" allowOverlap="1">
                <wp:simplePos x="0" y="0"/>
                <wp:positionH relativeFrom="page">
                  <wp:posOffset>1856105</wp:posOffset>
                </wp:positionH>
                <wp:positionV relativeFrom="paragraph">
                  <wp:posOffset>219075</wp:posOffset>
                </wp:positionV>
                <wp:extent cx="915035" cy="181610"/>
                <wp:effectExtent l="0" t="0" r="0" b="0"/>
                <wp:wrapNone/>
                <wp:docPr id="666" name="组合 493"/>
                <wp:cNvGraphicFramePr/>
                <a:graphic xmlns:a="http://schemas.openxmlformats.org/drawingml/2006/main">
                  <a:graphicData uri="http://schemas.microsoft.com/office/word/2010/wordprocessingGroup">
                    <wpg:wgp>
                      <wpg:cNvGrpSpPr/>
                      <wpg:grpSpPr>
                        <a:xfrm>
                          <a:off x="0" y="0"/>
                          <a:ext cx="915035" cy="181610"/>
                          <a:chOff x="2924" y="346"/>
                          <a:chExt cx="1441" cy="286"/>
                        </a:xfrm>
                      </wpg:grpSpPr>
                      <wps:wsp>
                        <wps:cNvPr id="663" name="矩形 494"/>
                        <wps:cNvSpPr/>
                        <wps:spPr>
                          <a:xfrm>
                            <a:off x="2923" y="353"/>
                            <a:ext cx="1441" cy="264"/>
                          </a:xfrm>
                          <a:prstGeom prst="rect">
                            <a:avLst/>
                          </a:prstGeom>
                          <a:solidFill>
                            <a:srgbClr val="EDEDED"/>
                          </a:solidFill>
                          <a:ln>
                            <a:noFill/>
                          </a:ln>
                        </wps:spPr>
                        <wps:bodyPr upright="1"/>
                      </wps:wsp>
                      <wps:wsp>
                        <wps:cNvPr id="664" name="直线 495"/>
                        <wps:cNvSpPr/>
                        <wps:spPr>
                          <a:xfrm>
                            <a:off x="2924" y="353"/>
                            <a:ext cx="1440" cy="0"/>
                          </a:xfrm>
                          <a:prstGeom prst="line">
                            <a:avLst/>
                          </a:prstGeom>
                          <a:ln w="9144" cap="flat" cmpd="sng">
                            <a:solidFill>
                              <a:srgbClr val="F5F5F5"/>
                            </a:solidFill>
                            <a:prstDash val="solid"/>
                            <a:headEnd type="none" w="med" len="med"/>
                            <a:tailEnd type="none" w="med" len="med"/>
                          </a:ln>
                        </wps:spPr>
                        <wps:bodyPr upright="1"/>
                      </wps:wsp>
                      <wps:wsp>
                        <wps:cNvPr id="665" name="直线 496"/>
                        <wps:cNvSpPr/>
                        <wps:spPr>
                          <a:xfrm>
                            <a:off x="2924" y="624"/>
                            <a:ext cx="1440"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493" o:spid="_x0000_s1026" o:spt="203" style="position:absolute;left:0pt;margin-left:146.15pt;margin-top:17.25pt;height:14.3pt;width:72.05pt;mso-position-horizontal-relative:page;z-index:-251637760;mso-width-relative:page;mso-height-relative:page;" coordorigin="2924,346" coordsize="1441,286" o:gfxdata="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F/g&#10;jhjaAAAACQEAAA8AAAAAAAAAAQAgAAAAIgAAAGRycy9kb3ducmV2LnhtbFBLAQIUABQAAAAIAIdO&#10;4kBmCNWGzAIAAJkIAAAOAAAAAAAAAAEAIAAAACkBAABkcnMvZTJvRG9jLnhtbFBLBQYAAAAABgAG&#10;AFkBAABnBgAAAAA=&#10;">
                <o:lock v:ext="edit" aspectratio="f"/>
                <v:rect id="矩形 494" o:spid="_x0000_s1026" o:spt="1" style="position:absolute;left:2923;top:353;height:264;width:1441;" fillcolor="#EDEDED" filled="t" stroked="f" coordsize="21600,21600" o:gfxdata="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7g16L4A&#10;AADcAAAADwAAAAAAAAABACAAAAAiAAAAZHJzL2Rvd25yZXYueG1sUEsBAhQAFAAAAAgAh07iQDMv&#10;BZ47AAAAOQAAABAAAAAAAAAAAQAgAAAADQEAAGRycy9zaGFwZXhtbC54bWxQSwUGAAAAAAYABgBb&#10;AQAAtwMAAAAA&#10;">
                  <v:fill on="t" focussize="0,0"/>
                  <v:stroke on="f"/>
                  <v:imagedata o:title=""/>
                  <o:lock v:ext="edit" aspectratio="f"/>
                </v:rect>
                <v:line id="直线 495" o:spid="_x0000_s1026" o:spt="20" style="position:absolute;left:2924;top:353;height:0;width:1440;" filled="f" stroked="t" coordsize="21600,21600" o:gfxdata="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Dkss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496" o:spid="_x0000_s1026" o:spt="20" style="position:absolute;left:2924;top:624;height:0;width:1440;" filled="f" stroked="t" coordsize="21600,21600" o:gfxdata="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Qu63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mc:AlternateContent>
          <mc:Choice Requires="wpg">
            <w:drawing>
              <wp:anchor distT="0" distB="0" distL="114300" distR="114300" simplePos="0" relativeHeight="251678720" behindDoc="1" locked="0" layoutInCell="1" allowOverlap="1">
                <wp:simplePos x="0" y="0"/>
                <wp:positionH relativeFrom="page">
                  <wp:posOffset>3263265</wp:posOffset>
                </wp:positionH>
                <wp:positionV relativeFrom="paragraph">
                  <wp:posOffset>219075</wp:posOffset>
                </wp:positionV>
                <wp:extent cx="1646555" cy="181610"/>
                <wp:effectExtent l="0" t="0" r="0" b="0"/>
                <wp:wrapNone/>
                <wp:docPr id="671" name="组合 497"/>
                <wp:cNvGraphicFramePr/>
                <a:graphic xmlns:a="http://schemas.openxmlformats.org/drawingml/2006/main">
                  <a:graphicData uri="http://schemas.microsoft.com/office/word/2010/wordprocessingGroup">
                    <wpg:wgp>
                      <wpg:cNvGrpSpPr/>
                      <wpg:grpSpPr>
                        <a:xfrm>
                          <a:off x="0" y="0"/>
                          <a:ext cx="1646555" cy="181610"/>
                          <a:chOff x="5139" y="346"/>
                          <a:chExt cx="2593" cy="286"/>
                        </a:xfrm>
                      </wpg:grpSpPr>
                      <wps:wsp>
                        <wps:cNvPr id="668" name="矩形 498"/>
                        <wps:cNvSpPr/>
                        <wps:spPr>
                          <a:xfrm>
                            <a:off x="5139" y="353"/>
                            <a:ext cx="2593" cy="264"/>
                          </a:xfrm>
                          <a:prstGeom prst="rect">
                            <a:avLst/>
                          </a:prstGeom>
                          <a:solidFill>
                            <a:srgbClr val="EDEDED"/>
                          </a:solidFill>
                          <a:ln>
                            <a:noFill/>
                          </a:ln>
                        </wps:spPr>
                        <wps:bodyPr upright="1"/>
                      </wps:wsp>
                      <wps:wsp>
                        <wps:cNvPr id="669" name="直线 499"/>
                        <wps:cNvSpPr/>
                        <wps:spPr>
                          <a:xfrm>
                            <a:off x="5139" y="353"/>
                            <a:ext cx="2593" cy="0"/>
                          </a:xfrm>
                          <a:prstGeom prst="line">
                            <a:avLst/>
                          </a:prstGeom>
                          <a:ln w="9144" cap="flat" cmpd="sng">
                            <a:solidFill>
                              <a:srgbClr val="F5F5F5"/>
                            </a:solidFill>
                            <a:prstDash val="solid"/>
                            <a:headEnd type="none" w="med" len="med"/>
                            <a:tailEnd type="none" w="med" len="med"/>
                          </a:ln>
                        </wps:spPr>
                        <wps:bodyPr upright="1"/>
                      </wps:wsp>
                      <wps:wsp>
                        <wps:cNvPr id="670" name="直线 500"/>
                        <wps:cNvSpPr/>
                        <wps:spPr>
                          <a:xfrm>
                            <a:off x="5139" y="624"/>
                            <a:ext cx="2593"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497" o:spid="_x0000_s1026" o:spt="203" style="position:absolute;left:0pt;margin-left:256.95pt;margin-top:17.25pt;height:14.3pt;width:129.65pt;mso-position-horizontal-relative:page;z-index:-251637760;mso-width-relative:page;mso-height-relative:page;" coordorigin="5139,346" coordsize="2593,286" o:gfxdata="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gYg8QNoAAAAJ&#10;AQAADwAAAAAAAAABACAAAAAiAAAAZHJzL2Rvd25yZXYueG1sUEsBAhQAFAAAAAgAh07iQOCmXrbF&#10;AgAAmggAAA4AAAAAAAAAAQAgAAAAKQEAAGRycy9lMm9Eb2MueG1sUEsFBgAAAAAGAAYAWQEAAGAG&#10;AAAAAA==&#10;">
                <o:lock v:ext="edit" aspectratio="f"/>
                <v:rect id="矩形 498" o:spid="_x0000_s1026" o:spt="1" style="position:absolute;left:5139;top:353;height:264;width:2593;" fillcolor="#EDEDED" filled="t" stroked="f" coordsize="21600,21600" o:gfxdata="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HKeZugAAANwA&#10;AAAPAAAAAAAAAAEAIAAAACIAAABkcnMvZG93bnJldi54bWxQSwECFAAUAAAACACHTuJAMy8FnjsA&#10;AAA5AAAAEAAAAAAAAAABACAAAAAJAQAAZHJzL3NoYXBleG1sLnhtbFBLBQYAAAAABgAGAFsBAACz&#10;AwAAAAA=&#10;">
                  <v:fill on="t" focussize="0,0"/>
                  <v:stroke on="f"/>
                  <v:imagedata o:title=""/>
                  <o:lock v:ext="edit" aspectratio="f"/>
                </v:rect>
                <v:line id="直线 499" o:spid="_x0000_s1026" o:spt="20" style="position:absolute;left:5139;top:353;height:0;width:2593;" filled="f" stroked="t" coordsize="21600,21600" o:gfxdata="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D+Sy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500" o:spid="_x0000_s1026" o:spt="20" style="position:absolute;left:5139;top:624;height:0;width:2593;" filled="f" stroked="t" coordsize="21600,21600" o:gfxdata="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7Nvy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group>
            </w:pict>
          </mc:Fallback>
        </mc:AlternateContent>
      </w:r>
      <w:r>
        <w:rPr>
          <w:color w:val="4E443B"/>
          <w:spacing w:val="3"/>
          <w:sz w:val="21"/>
          <w:shd w:val="clear" w:color="auto" w:fill="FBFBF9"/>
        </w:rPr>
        <w:t>动回原来的位置，而不会改变索引和工作目录。 现在你可以更新索引并再次运行</w:t>
      </w:r>
      <w:r>
        <w:rPr>
          <w:color w:val="4E443B"/>
          <w:spacing w:val="3"/>
          <w:sz w:val="21"/>
        </w:rPr>
        <w:t xml:space="preserve"> </w:t>
      </w:r>
      <w:r>
        <w:rPr>
          <w:rFonts w:ascii="Courier New" w:eastAsia="Courier New"/>
          <w:color w:val="333333"/>
          <w:sz w:val="24"/>
        </w:rPr>
        <w:t>git commit</w:t>
      </w:r>
      <w:r>
        <w:rPr>
          <w:rFonts w:ascii="Courier New" w:eastAsia="Courier New"/>
          <w:color w:val="4E443B"/>
          <w:spacing w:val="-73"/>
          <w:sz w:val="24"/>
          <w:shd w:val="clear" w:color="auto" w:fill="FBFBF9"/>
        </w:rPr>
        <w:t xml:space="preserve"> </w:t>
      </w:r>
      <w:r>
        <w:rPr>
          <w:color w:val="4E443B"/>
          <w:sz w:val="21"/>
          <w:shd w:val="clear" w:color="auto" w:fill="FBFBF9"/>
        </w:rPr>
        <w:t>来完成</w:t>
      </w:r>
      <w:r>
        <w:rPr>
          <w:color w:val="4E443B"/>
          <w:sz w:val="21"/>
        </w:rPr>
        <w:t xml:space="preserve"> </w:t>
      </w:r>
      <w:r>
        <w:rPr>
          <w:rFonts w:ascii="Courier New" w:eastAsia="Courier New"/>
          <w:color w:val="333333"/>
          <w:sz w:val="24"/>
        </w:rPr>
        <w:t>git commit --amend</w:t>
      </w:r>
      <w:r>
        <w:rPr>
          <w:rFonts w:ascii="Courier New" w:eastAsia="Courier New"/>
          <w:color w:val="4E443B"/>
          <w:spacing w:val="-73"/>
          <w:sz w:val="24"/>
          <w:shd w:val="clear" w:color="auto" w:fill="FBFBF9"/>
        </w:rPr>
        <w:t xml:space="preserve"> </w:t>
      </w:r>
      <w:r>
        <w:rPr>
          <w:color w:val="4E443B"/>
          <w:spacing w:val="-3"/>
          <w:sz w:val="21"/>
          <w:shd w:val="clear" w:color="auto" w:fill="FBFBF9"/>
        </w:rPr>
        <w:t>所要做的事情了。</w:t>
      </w:r>
    </w:p>
    <w:p>
      <w:pPr>
        <w:pStyle w:val="10"/>
        <w:numPr>
          <w:ilvl w:val="0"/>
          <w:numId w:val="12"/>
        </w:numPr>
        <w:tabs>
          <w:tab w:val="left" w:pos="1421"/>
        </w:tabs>
        <w:spacing w:before="17" w:after="0" w:line="240" w:lineRule="auto"/>
        <w:ind w:left="1420" w:right="0" w:hanging="269"/>
        <w:jc w:val="left"/>
        <w:rPr>
          <w:b/>
          <w:sz w:val="18"/>
        </w:rPr>
      </w:pPr>
      <w:r>
        <w:rPr>
          <w:b/>
          <w:sz w:val="18"/>
        </w:rPr>
        <w:t>更新暂存区（索引）</w:t>
      </w:r>
    </w:p>
    <w:p>
      <w:pPr>
        <w:spacing w:after="0" w:line="240" w:lineRule="auto"/>
        <w:jc w:val="left"/>
        <w:rPr>
          <w:sz w:val="18"/>
        </w:rPr>
        <w:sectPr>
          <w:type w:val="continuous"/>
          <w:pgSz w:w="11910" w:h="16840"/>
          <w:pgMar w:top="1580" w:right="0" w:bottom="1260" w:left="1640" w:header="720" w:footer="720" w:gutter="0"/>
          <w:cols w:space="720" w:num="1"/>
        </w:sectPr>
      </w:pPr>
    </w:p>
    <w:p>
      <w:pPr>
        <w:pStyle w:val="6"/>
        <w:ind w:left="1420"/>
        <w:rPr>
          <w:rFonts w:ascii="Microsoft JhengHei"/>
          <w:sz w:val="20"/>
        </w:rPr>
      </w:pPr>
      <w:r>
        <w:rPr>
          <w:rFonts w:ascii="Microsoft JhengHei"/>
          <w:sz w:val="20"/>
        </w:rPr>
        <w:drawing>
          <wp:inline distT="0" distB="0" distL="0" distR="0">
            <wp:extent cx="3964940" cy="3476625"/>
            <wp:effectExtent l="0" t="0" r="0" b="0"/>
            <wp:docPr id="5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7.png"/>
                    <pic:cNvPicPr>
                      <a:picLocks noChangeAspect="1"/>
                    </pic:cNvPicPr>
                  </pic:nvPicPr>
                  <pic:blipFill>
                    <a:blip r:embed="rId43" cstate="print"/>
                    <a:stretch>
                      <a:fillRect/>
                    </a:stretch>
                  </pic:blipFill>
                  <pic:spPr>
                    <a:xfrm>
                      <a:off x="0" y="0"/>
                      <a:ext cx="3964973" cy="3477005"/>
                    </a:xfrm>
                    <a:prstGeom prst="rect">
                      <a:avLst/>
                    </a:prstGeom>
                  </pic:spPr>
                </pic:pic>
              </a:graphicData>
            </a:graphic>
          </wp:inline>
        </w:drawing>
      </w:r>
    </w:p>
    <w:p>
      <w:pPr>
        <w:pStyle w:val="5"/>
        <w:spacing w:before="44" w:line="379" w:lineRule="exact"/>
        <w:ind w:left="1840"/>
        <w:rPr>
          <w:rFonts w:ascii="Georgia" w:hAnsi="Georgia" w:eastAsia="Georgia"/>
        </w:rPr>
      </w:pPr>
      <w:r>
        <w:rPr>
          <w:rFonts w:ascii="Times New Roman" w:hAnsi="Times New Roman" w:eastAsia="Times New Roman"/>
          <w:color w:val="FF0000"/>
          <w:w w:val="100"/>
          <w:shd w:val="clear" w:color="auto" w:fill="FBFBF9"/>
        </w:rPr>
        <w:t xml:space="preserve"> </w:t>
      </w:r>
      <w:r>
        <w:rPr>
          <w:color w:val="FF0000"/>
          <w:shd w:val="clear" w:color="auto" w:fill="FBFBF9"/>
        </w:rPr>
        <w:t xml:space="preserve">注意 </w:t>
      </w:r>
      <w:r>
        <w:rPr>
          <w:rFonts w:ascii="Georgia" w:hAnsi="Georgia" w:eastAsia="Georgia"/>
          <w:color w:val="FF0000"/>
          <w:shd w:val="clear" w:color="auto" w:fill="FBFBF9"/>
        </w:rPr>
        <w:t xml:space="preserve">git reset HEAD~ </w:t>
      </w:r>
      <w:r>
        <w:rPr>
          <w:color w:val="FF0000"/>
          <w:shd w:val="clear" w:color="auto" w:fill="FBFBF9"/>
        </w:rPr>
        <w:t xml:space="preserve">等同于 </w:t>
      </w:r>
      <w:r>
        <w:rPr>
          <w:rFonts w:ascii="Georgia" w:hAnsi="Georgia" w:eastAsia="Georgia"/>
          <w:color w:val="FF0000"/>
          <w:shd w:val="clear" w:color="auto" w:fill="FBFBF9"/>
        </w:rPr>
        <w:t>git reset –mixed HEAD~</w:t>
      </w:r>
    </w:p>
    <w:p>
      <w:pPr>
        <w:pStyle w:val="6"/>
        <w:spacing w:line="273" w:lineRule="auto"/>
        <w:ind w:left="1420" w:right="1793" w:firstLine="420"/>
      </w:pPr>
      <w:r>
        <w:rPr>
          <w:color w:val="4E443B"/>
          <w:spacing w:val="-9"/>
          <w:shd w:val="clear" w:color="auto" w:fill="FBFBF9"/>
        </w:rPr>
        <w:t>理解一下发生的事情：它依然会撤销一上次 提交，但还会</w:t>
      </w:r>
      <w:r>
        <w:rPr>
          <w:color w:val="4E443B"/>
          <w:spacing w:val="-9"/>
        </w:rPr>
        <w:t xml:space="preserve"> </w:t>
      </w:r>
      <w:r>
        <w:rPr>
          <w:spacing w:val="-15"/>
          <w:sz w:val="22"/>
        </w:rPr>
        <w:t xml:space="preserve">取消暂存 </w:t>
      </w:r>
      <w:r>
        <w:rPr>
          <w:color w:val="4E443B"/>
          <w:shd w:val="clear" w:color="auto" w:fill="FBFBF9"/>
        </w:rPr>
        <w:t>所有</w:t>
      </w:r>
      <w:r>
        <w:rPr>
          <w:color w:val="4E443B"/>
          <w:spacing w:val="-1"/>
          <w:shd w:val="clear" w:color="auto" w:fill="FBFBF9"/>
        </w:rPr>
        <w:t>的东西</w:t>
      </w:r>
      <w:r>
        <w:rPr>
          <w:color w:val="4E443B"/>
          <w:spacing w:val="-24"/>
          <w:shd w:val="clear" w:color="auto" w:fill="FBFBF9"/>
        </w:rPr>
        <w:t xml:space="preserve">。 于是，我们回滚到了所有 </w:t>
      </w:r>
      <w:r>
        <w:rPr>
          <w:rFonts w:ascii="Georgia" w:eastAsia="Georgia"/>
          <w:color w:val="4E443B"/>
          <w:shd w:val="clear" w:color="auto" w:fill="FBFBF9"/>
        </w:rPr>
        <w:t xml:space="preserve">git add </w:t>
      </w:r>
      <w:r>
        <w:rPr>
          <w:color w:val="4E443B"/>
          <w:spacing w:val="-27"/>
          <w:shd w:val="clear" w:color="auto" w:fill="FBFBF9"/>
        </w:rPr>
        <w:t xml:space="preserve">和 </w:t>
      </w:r>
      <w:r>
        <w:rPr>
          <w:rFonts w:ascii="Georgia" w:eastAsia="Georgia"/>
          <w:color w:val="4E443B"/>
          <w:shd w:val="clear" w:color="auto" w:fill="FBFBF9"/>
        </w:rPr>
        <w:t xml:space="preserve">git commit </w:t>
      </w:r>
      <w:r>
        <w:rPr>
          <w:color w:val="4E443B"/>
          <w:spacing w:val="-3"/>
          <w:shd w:val="clear" w:color="auto" w:fill="FBFBF9"/>
        </w:rPr>
        <w:t>的命令执行之前。</w:t>
      </w:r>
    </w:p>
    <w:p>
      <w:pPr>
        <w:pStyle w:val="10"/>
        <w:numPr>
          <w:ilvl w:val="0"/>
          <w:numId w:val="12"/>
        </w:numPr>
        <w:tabs>
          <w:tab w:val="left" w:pos="1421"/>
        </w:tabs>
        <w:spacing w:before="7" w:after="0" w:line="240" w:lineRule="auto"/>
        <w:ind w:left="1420" w:right="0" w:hanging="269"/>
        <w:jc w:val="left"/>
        <w:rPr>
          <w:b/>
          <w:sz w:val="18"/>
        </w:rPr>
      </w:pPr>
      <w:r>
        <mc:AlternateContent>
          <mc:Choice Requires="wpg">
            <w:drawing>
              <wp:anchor distT="0" distB="0" distL="114300" distR="114300" simplePos="0" relativeHeight="251678720" behindDoc="1" locked="0" layoutInCell="1" allowOverlap="1">
                <wp:simplePos x="0" y="0"/>
                <wp:positionH relativeFrom="page">
                  <wp:posOffset>3554095</wp:posOffset>
                </wp:positionH>
                <wp:positionV relativeFrom="paragraph">
                  <wp:posOffset>4023360</wp:posOffset>
                </wp:positionV>
                <wp:extent cx="624205" cy="181610"/>
                <wp:effectExtent l="0" t="0" r="0" b="0"/>
                <wp:wrapNone/>
                <wp:docPr id="675" name="组合 501"/>
                <wp:cNvGraphicFramePr/>
                <a:graphic xmlns:a="http://schemas.openxmlformats.org/drawingml/2006/main">
                  <a:graphicData uri="http://schemas.microsoft.com/office/word/2010/wordprocessingGroup">
                    <wpg:wgp>
                      <wpg:cNvGrpSpPr/>
                      <wpg:grpSpPr>
                        <a:xfrm>
                          <a:off x="0" y="0"/>
                          <a:ext cx="624205" cy="181610"/>
                          <a:chOff x="5598" y="6336"/>
                          <a:chExt cx="983" cy="286"/>
                        </a:xfrm>
                      </wpg:grpSpPr>
                      <wps:wsp>
                        <wps:cNvPr id="672" name="矩形 502"/>
                        <wps:cNvSpPr/>
                        <wps:spPr>
                          <a:xfrm>
                            <a:off x="5597" y="6343"/>
                            <a:ext cx="983" cy="264"/>
                          </a:xfrm>
                          <a:prstGeom prst="rect">
                            <a:avLst/>
                          </a:prstGeom>
                          <a:solidFill>
                            <a:srgbClr val="EDEDED"/>
                          </a:solidFill>
                          <a:ln>
                            <a:noFill/>
                          </a:ln>
                        </wps:spPr>
                        <wps:bodyPr upright="1"/>
                      </wps:wsp>
                      <wps:wsp>
                        <wps:cNvPr id="673" name="直线 503"/>
                        <wps:cNvSpPr/>
                        <wps:spPr>
                          <a:xfrm>
                            <a:off x="5598" y="6343"/>
                            <a:ext cx="982" cy="0"/>
                          </a:xfrm>
                          <a:prstGeom prst="line">
                            <a:avLst/>
                          </a:prstGeom>
                          <a:ln w="9144" cap="flat" cmpd="sng">
                            <a:solidFill>
                              <a:srgbClr val="F5F5F5"/>
                            </a:solidFill>
                            <a:prstDash val="solid"/>
                            <a:headEnd type="none" w="med" len="med"/>
                            <a:tailEnd type="none" w="med" len="med"/>
                          </a:ln>
                        </wps:spPr>
                        <wps:bodyPr upright="1"/>
                      </wps:wsp>
                      <wps:wsp>
                        <wps:cNvPr id="674" name="直线 504"/>
                        <wps:cNvSpPr/>
                        <wps:spPr>
                          <a:xfrm>
                            <a:off x="5598" y="6615"/>
                            <a:ext cx="982"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501" o:spid="_x0000_s1026" o:spt="203" style="position:absolute;left:0pt;margin-left:279.85pt;margin-top:316.8pt;height:14.3pt;width:49.15pt;mso-position-horizontal-relative:page;z-index:-251637760;mso-width-relative:page;mso-height-relative:page;" coordorigin="5598,6336" coordsize="983,286" o:gfxdata="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OLQVZHb&#10;AAAACwEAAA8AAAAAAAAAAQAgAAAAIgAAAGRycy9kb3ducmV2LnhtbFBLAQIUABQAAAAIAIdO4kCu&#10;AHsYyAIAAJkIAAAOAAAAAAAAAAEAIAAAACoBAABkcnMvZTJvRG9jLnhtbFBLBQYAAAAABgAGAFkB&#10;AABkBgAAAAA=&#10;">
                <o:lock v:ext="edit" aspectratio="f"/>
                <v:rect id="矩形 502" o:spid="_x0000_s1026" o:spt="1" style="position:absolute;left:5597;top:6343;height:264;width:983;" fillcolor="#EDEDED" filled="t" stroked="f" coordsize="21600,21600" o:gfxdata="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LQauvQAA&#10;ANwAAAAPAAAAAAAAAAEAIAAAACIAAABkcnMvZG93bnJldi54bWxQSwECFAAUAAAACACHTuJAMy8F&#10;njsAAAA5AAAAEAAAAAAAAAABACAAAAAMAQAAZHJzL3NoYXBleG1sLnhtbFBLBQYAAAAABgAGAFsB&#10;AAC2AwAAAAA=&#10;">
                  <v:fill on="t" focussize="0,0"/>
                  <v:stroke on="f"/>
                  <v:imagedata o:title=""/>
                  <o:lock v:ext="edit" aspectratio="f"/>
                </v:rect>
                <v:line id="直线 503" o:spid="_x0000_s1026" o:spt="20" style="position:absolute;left:5598;top:6343;height:0;width:982;" filled="f" stroked="t" coordsize="21600,21600" o:gfxdata="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RYW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504" o:spid="_x0000_s1026" o:spt="20" style="position:absolute;left:5598;top:6615;height:0;width:982;" filled="f" stroked="t" coordsize="21600,21600" o:gfxdata="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193x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mc:AlternateContent>
          <mc:Choice Requires="wpg">
            <w:drawing>
              <wp:anchor distT="0" distB="0" distL="114300" distR="114300" simplePos="0" relativeHeight="251678720" behindDoc="1" locked="0" layoutInCell="1" allowOverlap="1">
                <wp:simplePos x="0" y="0"/>
                <wp:positionH relativeFrom="page">
                  <wp:posOffset>4403725</wp:posOffset>
                </wp:positionH>
                <wp:positionV relativeFrom="paragraph">
                  <wp:posOffset>4023360</wp:posOffset>
                </wp:positionV>
                <wp:extent cx="899160" cy="181610"/>
                <wp:effectExtent l="0" t="0" r="0" b="0"/>
                <wp:wrapNone/>
                <wp:docPr id="679" name="组合 505"/>
                <wp:cNvGraphicFramePr/>
                <a:graphic xmlns:a="http://schemas.openxmlformats.org/drawingml/2006/main">
                  <a:graphicData uri="http://schemas.microsoft.com/office/word/2010/wordprocessingGroup">
                    <wpg:wgp>
                      <wpg:cNvGrpSpPr/>
                      <wpg:grpSpPr>
                        <a:xfrm>
                          <a:off x="0" y="0"/>
                          <a:ext cx="899160" cy="181610"/>
                          <a:chOff x="6935" y="6336"/>
                          <a:chExt cx="1416" cy="286"/>
                        </a:xfrm>
                      </wpg:grpSpPr>
                      <wps:wsp>
                        <wps:cNvPr id="676" name="矩形 506"/>
                        <wps:cNvSpPr/>
                        <wps:spPr>
                          <a:xfrm>
                            <a:off x="6935" y="6343"/>
                            <a:ext cx="1416" cy="264"/>
                          </a:xfrm>
                          <a:prstGeom prst="rect">
                            <a:avLst/>
                          </a:prstGeom>
                          <a:solidFill>
                            <a:srgbClr val="EDEDED"/>
                          </a:solidFill>
                          <a:ln>
                            <a:noFill/>
                          </a:ln>
                        </wps:spPr>
                        <wps:bodyPr upright="1"/>
                      </wps:wsp>
                      <wps:wsp>
                        <wps:cNvPr id="677" name="直线 507"/>
                        <wps:cNvSpPr/>
                        <wps:spPr>
                          <a:xfrm>
                            <a:off x="6935" y="6343"/>
                            <a:ext cx="1416" cy="0"/>
                          </a:xfrm>
                          <a:prstGeom prst="line">
                            <a:avLst/>
                          </a:prstGeom>
                          <a:ln w="9144" cap="flat" cmpd="sng">
                            <a:solidFill>
                              <a:srgbClr val="F5F5F5"/>
                            </a:solidFill>
                            <a:prstDash val="solid"/>
                            <a:headEnd type="none" w="med" len="med"/>
                            <a:tailEnd type="none" w="med" len="med"/>
                          </a:ln>
                        </wps:spPr>
                        <wps:bodyPr upright="1"/>
                      </wps:wsp>
                      <wps:wsp>
                        <wps:cNvPr id="678" name="直线 508"/>
                        <wps:cNvSpPr/>
                        <wps:spPr>
                          <a:xfrm>
                            <a:off x="6935" y="6615"/>
                            <a:ext cx="1416"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505" o:spid="_x0000_s1026" o:spt="203" style="position:absolute;left:0pt;margin-left:346.75pt;margin-top:316.8pt;height:14.3pt;width:70.8pt;mso-position-horizontal-relative:page;z-index:-251637760;mso-width-relative:page;mso-height-relative:page;" coordorigin="6935,6336" coordsize="1416,286" o:gfxdata="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AV/5OI2wAAAAsBAAAP&#10;AAAAAAAAAAEAIAAAACIAAABkcnMvZG93bnJldi54bWxQSwECFAAUAAAACACHTuJAnHtZ1cACAACd&#10;CAAADgAAAAAAAAABACAAAAAqAQAAZHJzL2Uyb0RvYy54bWxQSwUGAAAAAAYABgBZAQAAXAYAAAAA&#10;">
                <o:lock v:ext="edit" aspectratio="f"/>
                <v:rect id="矩形 506" o:spid="_x0000_s1026" o:spt="1" style="position:absolute;left:6935;top:6343;height:264;width:1416;" fillcolor="#EDEDED" filled="t" stroked="f" coordsize="21600,21600" o:gfxdata="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FgCtvQAA&#10;ANwAAAAPAAAAAAAAAAEAIAAAACIAAABkcnMvZG93bnJldi54bWxQSwECFAAUAAAACACHTuJAMy8F&#10;njsAAAA5AAAAEAAAAAAAAAABACAAAAAMAQAAZHJzL3NoYXBleG1sLnhtbFBLBQYAAAAABgAGAFsB&#10;AAC2AwAAAAA=&#10;">
                  <v:fill on="t" focussize="0,0"/>
                  <v:stroke on="f"/>
                  <v:imagedata o:title=""/>
                  <o:lock v:ext="edit" aspectratio="f"/>
                </v:rect>
                <v:line id="直线 507" o:spid="_x0000_s1026" o:spt="20" style="position:absolute;left:6935;top:6343;height:0;width:1416;" filled="f" stroked="t" coordsize="21600,21600" o:gfxdata="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4FQ4a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508" o:spid="_x0000_s1026" o:spt="20" style="position:absolute;left:6935;top:6615;height:0;width:1416;" filled="f" stroked="t" coordsize="21600,21600" o:gfxdata="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mtf0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group>
            </w:pict>
          </mc:Fallback>
        </mc:AlternateContent>
      </w:r>
      <w:r>
        <w:rPr>
          <w:b/>
          <w:sz w:val="18"/>
        </w:rPr>
        <w:t>更新工作目录</w:t>
      </w:r>
    </w:p>
    <w:p>
      <w:pPr>
        <w:pStyle w:val="6"/>
        <w:spacing w:before="6"/>
        <w:rPr>
          <w:rFonts w:ascii="Microsoft JhengHei"/>
          <w:b/>
          <w:sz w:val="7"/>
        </w:rPr>
      </w:pPr>
      <w:r>
        <w:drawing>
          <wp:anchor distT="0" distB="0" distL="0" distR="0" simplePos="0" relativeHeight="251662336" behindDoc="0" locked="0" layoutInCell="1" allowOverlap="1">
            <wp:simplePos x="0" y="0"/>
            <wp:positionH relativeFrom="page">
              <wp:posOffset>2038985</wp:posOffset>
            </wp:positionH>
            <wp:positionV relativeFrom="paragraph">
              <wp:posOffset>110490</wp:posOffset>
            </wp:positionV>
            <wp:extent cx="4118610" cy="3610610"/>
            <wp:effectExtent l="0" t="0" r="0" b="0"/>
            <wp:wrapTopAndBottom/>
            <wp:docPr id="5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8.png"/>
                    <pic:cNvPicPr>
                      <a:picLocks noChangeAspect="1"/>
                    </pic:cNvPicPr>
                  </pic:nvPicPr>
                  <pic:blipFill>
                    <a:blip r:embed="rId44" cstate="print"/>
                    <a:stretch>
                      <a:fillRect/>
                    </a:stretch>
                  </pic:blipFill>
                  <pic:spPr>
                    <a:xfrm>
                      <a:off x="0" y="0"/>
                      <a:ext cx="4118566" cy="3610737"/>
                    </a:xfrm>
                    <a:prstGeom prst="rect">
                      <a:avLst/>
                    </a:prstGeom>
                  </pic:spPr>
                </pic:pic>
              </a:graphicData>
            </a:graphic>
          </wp:anchor>
        </w:drawing>
      </w:r>
    </w:p>
    <w:p>
      <w:pPr>
        <w:spacing w:before="36" w:line="242" w:lineRule="auto"/>
        <w:ind w:left="1571" w:right="1745" w:firstLine="268"/>
        <w:jc w:val="left"/>
        <w:rPr>
          <w:sz w:val="21"/>
        </w:rPr>
      </w:pPr>
      <w:r>
        <w:rPr>
          <w:color w:val="4E443B"/>
          <w:spacing w:val="-2"/>
          <w:sz w:val="21"/>
          <w:shd w:val="clear" w:color="auto" w:fill="FBFBF9"/>
        </w:rPr>
        <w:t>你撤销了最后的提交、</w:t>
      </w:r>
      <w:r>
        <w:rPr>
          <w:rFonts w:ascii="Courier New" w:eastAsia="Courier New"/>
          <w:color w:val="333333"/>
          <w:sz w:val="24"/>
        </w:rPr>
        <w:t>git add</w:t>
      </w:r>
      <w:r>
        <w:rPr>
          <w:rFonts w:ascii="Courier New" w:eastAsia="Courier New"/>
          <w:color w:val="4E443B"/>
          <w:spacing w:val="-72"/>
          <w:sz w:val="24"/>
          <w:shd w:val="clear" w:color="auto" w:fill="FBFBF9"/>
        </w:rPr>
        <w:t xml:space="preserve"> </w:t>
      </w:r>
      <w:r>
        <w:rPr>
          <w:color w:val="4E443B"/>
          <w:sz w:val="21"/>
          <w:shd w:val="clear" w:color="auto" w:fill="FBFBF9"/>
        </w:rPr>
        <w:t>和</w:t>
      </w:r>
      <w:r>
        <w:rPr>
          <w:color w:val="4E443B"/>
          <w:sz w:val="21"/>
        </w:rPr>
        <w:t xml:space="preserve"> </w:t>
      </w:r>
      <w:r>
        <w:rPr>
          <w:rFonts w:ascii="Courier New" w:eastAsia="Courier New"/>
          <w:color w:val="333333"/>
          <w:sz w:val="24"/>
        </w:rPr>
        <w:t>git commit</w:t>
      </w:r>
      <w:r>
        <w:rPr>
          <w:rFonts w:ascii="Courier New" w:eastAsia="Courier New"/>
          <w:color w:val="4E443B"/>
          <w:spacing w:val="-72"/>
          <w:sz w:val="24"/>
          <w:shd w:val="clear" w:color="auto" w:fill="FBFBF9"/>
        </w:rPr>
        <w:t xml:space="preserve"> </w:t>
      </w:r>
      <w:r>
        <w:rPr>
          <w:color w:val="4E443B"/>
          <w:sz w:val="21"/>
          <w:shd w:val="clear" w:color="auto" w:fill="FBFBF9"/>
        </w:rPr>
        <w:t>命令</w:t>
      </w:r>
      <w:r>
        <w:rPr>
          <w:rFonts w:hint="eastAsia" w:ascii="Microsoft JhengHei" w:eastAsia="Microsoft JhengHei"/>
          <w:b/>
          <w:color w:val="4E443B"/>
          <w:sz w:val="21"/>
          <w:shd w:val="clear" w:color="auto" w:fill="FBFBF9"/>
        </w:rPr>
        <w:t>以及</w:t>
      </w:r>
      <w:r>
        <w:rPr>
          <w:color w:val="4E443B"/>
          <w:spacing w:val="-3"/>
          <w:sz w:val="21"/>
          <w:shd w:val="clear" w:color="auto" w:fill="FBFBF9"/>
        </w:rPr>
        <w:t>工作目录中的所有</w:t>
      </w:r>
      <w:r>
        <w:rPr>
          <w:color w:val="4E443B"/>
          <w:spacing w:val="-66"/>
          <w:sz w:val="21"/>
          <w:shd w:val="clear" w:color="auto" w:fill="FBFBF9"/>
        </w:rPr>
        <w:t>工作。</w:t>
      </w:r>
    </w:p>
    <w:p>
      <w:pPr>
        <w:spacing w:after="0" w:line="242" w:lineRule="auto"/>
        <w:jc w:val="left"/>
        <w:rPr>
          <w:sz w:val="21"/>
        </w:rPr>
        <w:sectPr>
          <w:pgSz w:w="11910" w:h="16840"/>
          <w:pgMar w:top="1620" w:right="0" w:bottom="1260" w:left="1640" w:header="850" w:footer="1064" w:gutter="0"/>
          <w:cols w:space="720" w:num="1"/>
        </w:sectPr>
      </w:pPr>
    </w:p>
    <w:p>
      <w:pPr>
        <w:pStyle w:val="5"/>
        <w:numPr>
          <w:ilvl w:val="0"/>
          <w:numId w:val="11"/>
        </w:numPr>
        <w:tabs>
          <w:tab w:val="left" w:pos="1001"/>
        </w:tabs>
        <w:spacing w:before="0" w:after="0" w:line="297" w:lineRule="exact"/>
        <w:ind w:left="1000" w:right="0" w:hanging="209"/>
        <w:jc w:val="left"/>
      </w:pPr>
      <w:r>
        <mc:AlternateContent>
          <mc:Choice Requires="wps">
            <w:drawing>
              <wp:anchor distT="0" distB="0" distL="114300" distR="114300" simplePos="0" relativeHeight="251665408" behindDoc="0" locked="0" layoutInCell="1" allowOverlap="1">
                <wp:simplePos x="0" y="0"/>
                <wp:positionH relativeFrom="page">
                  <wp:posOffset>2746375</wp:posOffset>
                </wp:positionH>
                <wp:positionV relativeFrom="paragraph">
                  <wp:posOffset>358140</wp:posOffset>
                </wp:positionV>
                <wp:extent cx="548640" cy="0"/>
                <wp:effectExtent l="0" t="0" r="0" b="0"/>
                <wp:wrapNone/>
                <wp:docPr id="208" name="直线 509"/>
                <wp:cNvGraphicFramePr/>
                <a:graphic xmlns:a="http://schemas.openxmlformats.org/drawingml/2006/main">
                  <a:graphicData uri="http://schemas.microsoft.com/office/word/2010/wordprocessingShape">
                    <wps:wsp>
                      <wps:cNvSpPr/>
                      <wps:spPr>
                        <a:xfrm>
                          <a:off x="0" y="0"/>
                          <a:ext cx="54864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509" o:spid="_x0000_s1026" o:spt="20" style="position:absolute;left:0pt;margin-left:216.25pt;margin-top:28.2pt;height:0pt;width:43.2pt;mso-position-horizontal-relative:page;z-index:251665408;mso-width-relative:page;mso-height-relative:page;" filled="f" stroked="t" coordsize="21600,21600" o:gfxdata="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C0p&#10;p5XWAAAACQEAAA8AAAAAAAAAAQAgAAAAIgAAAGRycy9kb3ducmV2LnhtbFBLAQIUABQAAAAIAIdO&#10;4kAoNUQV7AEAAN4DAAAOAAAAAAAAAAEAIAAAACUBAABkcnMvZTJvRG9jLnhtbFBLBQYAAAAABgAG&#10;AFkBAACDBQAAAAA=&#10;">
                <v:fill on="f" focussize="0,0"/>
                <v:stroke weight="0.72pt" color="#F5F5F5" joinstyle="round"/>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page">
                  <wp:posOffset>3787775</wp:posOffset>
                </wp:positionH>
                <wp:positionV relativeFrom="paragraph">
                  <wp:posOffset>358140</wp:posOffset>
                </wp:positionV>
                <wp:extent cx="457200" cy="0"/>
                <wp:effectExtent l="0" t="0" r="0" b="0"/>
                <wp:wrapNone/>
                <wp:docPr id="209" name="直线 510"/>
                <wp:cNvGraphicFramePr/>
                <a:graphic xmlns:a="http://schemas.openxmlformats.org/drawingml/2006/main">
                  <a:graphicData uri="http://schemas.microsoft.com/office/word/2010/wordprocessingShape">
                    <wps:wsp>
                      <wps:cNvSpPr/>
                      <wps:spPr>
                        <a:xfrm>
                          <a:off x="0" y="0"/>
                          <a:ext cx="45720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510" o:spid="_x0000_s1026" o:spt="20" style="position:absolute;left:0pt;margin-left:298.25pt;margin-top:28.2pt;height:0pt;width:36pt;mso-position-horizontal-relative:page;z-index:251665408;mso-width-relative:page;mso-height-relative:page;" filled="f" stroked="t" coordsize="21600,21600" o:gfxdata="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7f8svdQA&#10;AAAJAQAADwAAAAAAAAABACAAAAAiAAAAZHJzL2Rvd25yZXYueG1sUEsBAhQAFAAAAAgAh07iQLhG&#10;EnLqAQAA3gMAAA4AAAAAAAAAAQAgAAAAIwEAAGRycy9lMm9Eb2MueG1sUEsFBgAAAAAGAAYAWQEA&#10;AH8FAAAAAA==&#10;">
                <v:fill on="f" focussize="0,0"/>
                <v:stroke weight="0.72pt" color="#F5F5F5" joinstyle="round"/>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page">
                  <wp:posOffset>3787775</wp:posOffset>
                </wp:positionH>
                <wp:positionV relativeFrom="paragraph">
                  <wp:posOffset>190500</wp:posOffset>
                </wp:positionV>
                <wp:extent cx="457835" cy="176530"/>
                <wp:effectExtent l="0" t="0" r="0" b="0"/>
                <wp:wrapNone/>
                <wp:docPr id="210" name="文本框 511"/>
                <wp:cNvGraphicFramePr/>
                <a:graphic xmlns:a="http://schemas.openxmlformats.org/drawingml/2006/main">
                  <a:graphicData uri="http://schemas.microsoft.com/office/word/2010/wordprocessingShape">
                    <wps:wsp>
                      <wps:cNvSpPr txBox="1"/>
                      <wps:spPr>
                        <a:xfrm>
                          <a:off x="0" y="0"/>
                          <a:ext cx="457835" cy="176530"/>
                        </a:xfrm>
                        <a:prstGeom prst="rect">
                          <a:avLst/>
                        </a:prstGeom>
                        <a:solidFill>
                          <a:srgbClr val="EDEDED"/>
                        </a:solidFill>
                        <a:ln>
                          <a:noFill/>
                        </a:ln>
                      </wps:spPr>
                      <wps:txbx>
                        <w:txbxContent>
                          <w:p>
                            <w:pPr>
                              <w:spacing w:before="0" w:line="264" w:lineRule="exact"/>
                              <w:ind w:left="0" w:right="0" w:firstLine="0"/>
                              <w:jc w:val="left"/>
                              <w:rPr>
                                <w:rFonts w:ascii="Courier New"/>
                                <w:sz w:val="24"/>
                              </w:rPr>
                            </w:pPr>
                            <w:r>
                              <w:rPr>
                                <w:rFonts w:ascii="Courier New"/>
                                <w:color w:val="333333"/>
                                <w:sz w:val="24"/>
                              </w:rPr>
                              <w:t>reset</w:t>
                            </w:r>
                          </w:p>
                        </w:txbxContent>
                      </wps:txbx>
                      <wps:bodyPr lIns="0" tIns="0" rIns="0" bIns="0" upright="1"/>
                    </wps:wsp>
                  </a:graphicData>
                </a:graphic>
              </wp:anchor>
            </w:drawing>
          </mc:Choice>
          <mc:Fallback>
            <w:pict>
              <v:shape id="文本框 511" o:spid="_x0000_s1026" o:spt="202" type="#_x0000_t202" style="position:absolute;left:0pt;margin-left:298.25pt;margin-top:15pt;height:13.9pt;width:36.05pt;mso-position-horizontal-relative:page;z-index:251665408;mso-width-relative:page;mso-height-relative:page;" fillcolor="#EDEDED" filled="t" stroked="f" coordsize="21600,21600" o:gfxdata="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3K2sfVAAAACQEAAA8AAAAAAAAAAQAgAAAA&#10;IgAAAGRycy9kb3ducmV2LnhtbFBLAQIUABQAAAAIAIdO4kDCQVln1QEAAJ4DAAAOAAAAAAAAAAEA&#10;IAAAACQBAABkcnMvZTJvRG9jLnhtbFBLBQYAAAAABgAGAFkBAABrBQAAAAA=&#10;">
                <v:fill on="t" focussize="0,0"/>
                <v:stroke on="f"/>
                <v:imagedata o:title=""/>
                <o:lock v:ext="edit" aspectratio="f"/>
                <v:textbox inset="0mm,0mm,0mm,0mm">
                  <w:txbxContent>
                    <w:p>
                      <w:pPr>
                        <w:spacing w:before="0" w:line="264" w:lineRule="exact"/>
                        <w:ind w:left="0" w:right="0" w:firstLine="0"/>
                        <w:jc w:val="left"/>
                        <w:rPr>
                          <w:rFonts w:ascii="Courier New"/>
                          <w:sz w:val="24"/>
                        </w:rPr>
                      </w:pPr>
                      <w:r>
                        <w:rPr>
                          <w:rFonts w:ascii="Courier New"/>
                          <w:color w:val="333333"/>
                          <w:sz w:val="24"/>
                        </w:rPr>
                        <w:t>reset</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page">
                  <wp:posOffset>3295015</wp:posOffset>
                </wp:positionH>
                <wp:positionV relativeFrom="paragraph">
                  <wp:posOffset>186055</wp:posOffset>
                </wp:positionV>
                <wp:extent cx="492760" cy="185420"/>
                <wp:effectExtent l="0" t="0" r="0" b="0"/>
                <wp:wrapNone/>
                <wp:docPr id="211" name="文本框 512"/>
                <wp:cNvGraphicFramePr/>
                <a:graphic xmlns:a="http://schemas.openxmlformats.org/drawingml/2006/main">
                  <a:graphicData uri="http://schemas.microsoft.com/office/word/2010/wordprocessingShape">
                    <wps:wsp>
                      <wps:cNvSpPr txBox="1"/>
                      <wps:spPr>
                        <a:xfrm>
                          <a:off x="0" y="0"/>
                          <a:ext cx="492760" cy="185420"/>
                        </a:xfrm>
                        <a:prstGeom prst="rect">
                          <a:avLst/>
                        </a:prstGeom>
                        <a:noFill/>
                        <a:ln>
                          <a:noFill/>
                        </a:ln>
                      </wps:spPr>
                      <wps:txbx>
                        <w:txbxContent>
                          <w:p>
                            <w:pPr>
                              <w:pStyle w:val="6"/>
                              <w:spacing w:line="258" w:lineRule="exact"/>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标记是</w:t>
                            </w:r>
                          </w:p>
                        </w:txbxContent>
                      </wps:txbx>
                      <wps:bodyPr lIns="0" tIns="0" rIns="0" bIns="0" upright="1"/>
                    </wps:wsp>
                  </a:graphicData>
                </a:graphic>
              </wp:anchor>
            </w:drawing>
          </mc:Choice>
          <mc:Fallback>
            <w:pict>
              <v:shape id="文本框 512" o:spid="_x0000_s1026" o:spt="202" type="#_x0000_t202" style="position:absolute;left:0pt;margin-left:259.45pt;margin-top:14.65pt;height:14.6pt;width:38.8pt;mso-position-horizontal-relative:page;z-index:251665408;mso-width-relative:page;mso-height-relative:page;" filled="f" stroked="f" coordsize="21600,21600" o:gfxdata="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kUxBWNkAAAAJAQAADwAAAAAAAAABACAAAAAiAAAAZHJzL2Rvd25yZXYueG1s&#10;UEsBAhQAFAAAAAgAh07iQCwaNFO+AQAAdQMAAA4AAAAAAAAAAQAgAAAAKAEAAGRycy9lMm9Eb2Mu&#10;eG1sUEsFBgAAAAAGAAYAWQEAAFgFAAAAAA==&#10;">
                <v:fill on="f" focussize="0,0"/>
                <v:stroke on="f"/>
                <v:imagedata o:title=""/>
                <o:lock v:ext="edit" aspectratio="f"/>
                <v:textbox inset="0mm,0mm,0mm,0mm">
                  <w:txbxContent>
                    <w:p>
                      <w:pPr>
                        <w:pStyle w:val="6"/>
                        <w:spacing w:line="258" w:lineRule="exact"/>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标记是</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page">
                  <wp:posOffset>2746375</wp:posOffset>
                </wp:positionH>
                <wp:positionV relativeFrom="paragraph">
                  <wp:posOffset>190500</wp:posOffset>
                </wp:positionV>
                <wp:extent cx="548640" cy="176530"/>
                <wp:effectExtent l="0" t="0" r="0" b="0"/>
                <wp:wrapNone/>
                <wp:docPr id="212" name="文本框 513"/>
                <wp:cNvGraphicFramePr/>
                <a:graphic xmlns:a="http://schemas.openxmlformats.org/drawingml/2006/main">
                  <a:graphicData uri="http://schemas.microsoft.com/office/word/2010/wordprocessingShape">
                    <wps:wsp>
                      <wps:cNvSpPr txBox="1"/>
                      <wps:spPr>
                        <a:xfrm>
                          <a:off x="0" y="0"/>
                          <a:ext cx="548640" cy="176530"/>
                        </a:xfrm>
                        <a:prstGeom prst="rect">
                          <a:avLst/>
                        </a:prstGeom>
                        <a:solidFill>
                          <a:srgbClr val="EDEDED"/>
                        </a:solidFill>
                        <a:ln>
                          <a:noFill/>
                        </a:ln>
                      </wps:spPr>
                      <wps:txbx>
                        <w:txbxContent>
                          <w:p>
                            <w:pPr>
                              <w:spacing w:before="0" w:line="264" w:lineRule="exact"/>
                              <w:ind w:left="0" w:right="-15" w:firstLine="0"/>
                              <w:jc w:val="left"/>
                              <w:rPr>
                                <w:rFonts w:ascii="Courier New"/>
                                <w:sz w:val="24"/>
                              </w:rPr>
                            </w:pPr>
                            <w:r>
                              <w:rPr>
                                <w:rFonts w:ascii="Courier New"/>
                                <w:color w:val="333333"/>
                                <w:sz w:val="24"/>
                              </w:rPr>
                              <w:t>--hard</w:t>
                            </w:r>
                          </w:p>
                        </w:txbxContent>
                      </wps:txbx>
                      <wps:bodyPr lIns="0" tIns="0" rIns="0" bIns="0" upright="1"/>
                    </wps:wsp>
                  </a:graphicData>
                </a:graphic>
              </wp:anchor>
            </w:drawing>
          </mc:Choice>
          <mc:Fallback>
            <w:pict>
              <v:shape id="文本框 513" o:spid="_x0000_s1026" o:spt="202" type="#_x0000_t202" style="position:absolute;left:0pt;margin-left:216.25pt;margin-top:15pt;height:13.9pt;width:43.2pt;mso-position-horizontal-relative:page;z-index:251665408;mso-width-relative:page;mso-height-relative:page;" fillcolor="#EDEDED" filled="t" stroked="f" coordsize="21600,21600" o:gfxdata="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jHFXNYAAAAJAQAADwAAAAAAAAABACAA&#10;AAAiAAAAZHJzL2Rvd25yZXYueG1sUEsBAhQAFAAAAAgAh07iQJEjpYTWAQAAngMAAA4AAAAAAAAA&#10;AQAgAAAAJQEAAGRycy9lMm9Eb2MueG1sUEsFBgAAAAAGAAYAWQEAAG0FAAAAAA==&#10;">
                <v:fill on="t" focussize="0,0"/>
                <v:stroke on="f"/>
                <v:imagedata o:title=""/>
                <o:lock v:ext="edit" aspectratio="f"/>
                <v:textbox inset="0mm,0mm,0mm,0mm">
                  <w:txbxContent>
                    <w:p>
                      <w:pPr>
                        <w:spacing w:before="0" w:line="264" w:lineRule="exact"/>
                        <w:ind w:left="0" w:right="-15" w:firstLine="0"/>
                        <w:jc w:val="left"/>
                        <w:rPr>
                          <w:rFonts w:ascii="Courier New"/>
                          <w:sz w:val="24"/>
                        </w:rPr>
                      </w:pPr>
                      <w:r>
                        <w:rPr>
                          <w:rFonts w:ascii="Courier New"/>
                          <w:color w:val="333333"/>
                          <w:sz w:val="24"/>
                        </w:rPr>
                        <w:t>--hard</w:t>
                      </w:r>
                    </w:p>
                  </w:txbxContent>
                </v:textbox>
              </v:shape>
            </w:pict>
          </mc:Fallback>
        </mc:AlternateContent>
      </w:r>
      <w:r>
        <w:rPr>
          <w:color w:val="FF0000"/>
        </w:rPr>
        <w:t>注意点</w:t>
      </w:r>
    </w:p>
    <w:p>
      <w:pPr>
        <w:tabs>
          <w:tab w:val="left" w:pos="4317"/>
        </w:tabs>
        <w:spacing w:line="20" w:lineRule="exact"/>
        <w:ind w:left="2677" w:right="0" w:firstLine="0"/>
        <w:rPr>
          <w:rFonts w:ascii="Microsoft JhengHei"/>
          <w:sz w:val="2"/>
        </w:rPr>
      </w:pPr>
      <w:r>
        <w:rPr>
          <w:rFonts w:ascii="Microsoft JhengHei"/>
          <w:sz w:val="2"/>
        </w:rPr>
        <mc:AlternateContent>
          <mc:Choice Requires="wpg">
            <w:drawing>
              <wp:inline distT="0" distB="0" distL="114300" distR="114300">
                <wp:extent cx="548640" cy="9525"/>
                <wp:effectExtent l="0" t="0" r="0" b="0"/>
                <wp:docPr id="403" name="组合 514"/>
                <wp:cNvGraphicFramePr/>
                <a:graphic xmlns:a="http://schemas.openxmlformats.org/drawingml/2006/main">
                  <a:graphicData uri="http://schemas.microsoft.com/office/word/2010/wordprocessingGroup">
                    <wpg:wgp>
                      <wpg:cNvGrpSpPr/>
                      <wpg:grpSpPr>
                        <a:xfrm>
                          <a:off x="0" y="0"/>
                          <a:ext cx="548640" cy="9525"/>
                          <a:chOff x="0" y="0"/>
                          <a:chExt cx="864" cy="15"/>
                        </a:xfrm>
                      </wpg:grpSpPr>
                      <wps:wsp>
                        <wps:cNvPr id="402" name="直线 515"/>
                        <wps:cNvSpPr/>
                        <wps:spPr>
                          <a:xfrm>
                            <a:off x="0" y="7"/>
                            <a:ext cx="864"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514" o:spid="_x0000_s1026" o:spt="203" style="height:0.75pt;width:43.2pt;" coordsize="864,15" o:gfxdata="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dZLWT0wAAAAIBAAAPAAAAAAAAAAEA&#10;IAAAACIAAABkcnMvZG93bnJldi54bWxQSwECFAAUAAAACACHTuJAtpWOSE0CAAADBQAADgAAAAAA&#10;AAABACAAAAAiAQAAZHJzL2Uyb0RvYy54bWxQSwUGAAAAAAYABgBZAQAA4QUAAAAA&#10;">
                <o:lock v:ext="edit" aspectratio="f"/>
                <v:line id="直线 515" o:spid="_x0000_s1026" o:spt="20" style="position:absolute;left:0;top:7;height:0;width:864;" filled="f" stroked="t" coordsize="21600,21600" o:gfxdata="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sP2C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w10:wrap type="none"/>
                <w10:anchorlock/>
              </v:group>
            </w:pict>
          </mc:Fallback>
        </mc:AlternateContent>
      </w:r>
      <w:r>
        <w:rPr>
          <w:rFonts w:ascii="Microsoft JhengHei"/>
          <w:sz w:val="2"/>
        </w:rPr>
        <w:tab/>
      </w:r>
      <w:r>
        <w:rPr>
          <w:rFonts w:ascii="Microsoft JhengHei"/>
          <w:sz w:val="2"/>
        </w:rPr>
        <mc:AlternateContent>
          <mc:Choice Requires="wpg">
            <w:drawing>
              <wp:inline distT="0" distB="0" distL="114300" distR="114300">
                <wp:extent cx="457835" cy="9525"/>
                <wp:effectExtent l="0" t="0" r="0" b="0"/>
                <wp:docPr id="425" name="组合 516"/>
                <wp:cNvGraphicFramePr/>
                <a:graphic xmlns:a="http://schemas.openxmlformats.org/drawingml/2006/main">
                  <a:graphicData uri="http://schemas.microsoft.com/office/word/2010/wordprocessingGroup">
                    <wpg:wgp>
                      <wpg:cNvGrpSpPr/>
                      <wpg:grpSpPr>
                        <a:xfrm>
                          <a:off x="0" y="0"/>
                          <a:ext cx="457835" cy="9525"/>
                          <a:chOff x="0" y="0"/>
                          <a:chExt cx="721" cy="15"/>
                        </a:xfrm>
                      </wpg:grpSpPr>
                      <wps:wsp>
                        <wps:cNvPr id="424" name="直线 517"/>
                        <wps:cNvSpPr/>
                        <wps:spPr>
                          <a:xfrm>
                            <a:off x="0" y="7"/>
                            <a:ext cx="720"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516" o:spid="_x0000_s1026" o:spt="203" style="height:0.75pt;width:36.05pt;" coordsize="721,15" o:gfxdata="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qJNs20wAAAAIBAAAPAAAAAAAA&#10;AAEAIAAAACIAAABkcnMvZG93bnJldi54bWxQSwECFAAUAAAACACHTuJAxhRSPVACAAADBQAADgAA&#10;AAAAAAABACAAAAAiAQAAZHJzL2Uyb0RvYy54bWxQSwUGAAAAAAYABgBZAQAA5AUAAAAA&#10;">
                <o:lock v:ext="edit" aspectratio="f"/>
                <v:line id="直线 517" o:spid="_x0000_s1026" o:spt="20" style="position:absolute;left:0;top:7;height:0;width:720;" filled="f" stroked="t" coordsize="21600,21600" o:gfxdata="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KCcDb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w10:wrap type="none"/>
                <w10:anchorlock/>
              </v:group>
            </w:pict>
          </mc:Fallback>
        </mc:AlternateContent>
      </w:r>
    </w:p>
    <w:p>
      <w:pPr>
        <w:tabs>
          <w:tab w:val="left" w:pos="5045"/>
        </w:tabs>
        <w:spacing w:line="291" w:lineRule="exact"/>
        <w:ind w:left="1420" w:right="0" w:firstLine="0"/>
        <w:rPr>
          <w:rFonts w:ascii="Microsoft JhengHei"/>
          <w:sz w:val="20"/>
        </w:rPr>
      </w:pPr>
      <w:r>
        <w:rPr>
          <w:rFonts w:ascii="Microsoft JhengHei"/>
          <w:position w:val="-5"/>
          <w:sz w:val="20"/>
        </w:rPr>
        <mc:AlternateContent>
          <mc:Choice Requires="wps">
            <w:drawing>
              <wp:inline distT="0" distB="0" distL="114300" distR="114300">
                <wp:extent cx="803910" cy="185420"/>
                <wp:effectExtent l="0" t="0" r="0" b="0"/>
                <wp:docPr id="288" name="文本框 518"/>
                <wp:cNvGraphicFramePr/>
                <a:graphic xmlns:a="http://schemas.openxmlformats.org/drawingml/2006/main">
                  <a:graphicData uri="http://schemas.microsoft.com/office/word/2010/wordprocessingShape">
                    <wps:wsp>
                      <wps:cNvSpPr txBox="1"/>
                      <wps:spPr>
                        <a:xfrm>
                          <a:off x="0" y="0"/>
                          <a:ext cx="803910" cy="185420"/>
                        </a:xfrm>
                        <a:prstGeom prst="rect">
                          <a:avLst/>
                        </a:prstGeom>
                        <a:noFill/>
                        <a:ln>
                          <a:noFill/>
                        </a:ln>
                      </wps:spPr>
                      <wps:txbx>
                        <w:txbxContent>
                          <w:p>
                            <w:pPr>
                              <w:pStyle w:val="6"/>
                              <w:spacing w:line="258" w:lineRule="exact"/>
                              <w:ind w:left="268"/>
                            </w:pPr>
                            <w:r>
                              <w:rPr>
                                <w:color w:val="4E443B"/>
                                <w:spacing w:val="-12"/>
                                <w:shd w:val="clear" w:color="auto" w:fill="FBFBF9"/>
                              </w:rPr>
                              <w:t>必须注意，</w:t>
                            </w:r>
                          </w:p>
                        </w:txbxContent>
                      </wps:txbx>
                      <wps:bodyPr lIns="0" tIns="0" rIns="0" bIns="0" upright="1"/>
                    </wps:wsp>
                  </a:graphicData>
                </a:graphic>
              </wp:inline>
            </w:drawing>
          </mc:Choice>
          <mc:Fallback>
            <w:pict>
              <v:shape id="文本框 518" o:spid="_x0000_s1026" o:spt="202" type="#_x0000_t202" style="height:14.6pt;width:63.3pt;" filled="f" stroked="f" coordsize="21600,21600" o:gfxdata="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nANQQdMAAAAEAQAADwAAAAAAAAABACAAAAAiAAAAZHJzL2Rvd25yZXYueG1sUEsBAhQA&#10;FAAAAAgAh07iQE3BPde+AQAAdQMAAA4AAAAAAAAAAQAgAAAAIgEAAGRycy9lMm9Eb2MueG1sUEsF&#10;BgAAAAAGAAYAWQEAAFIFAAAAAA==&#10;">
                <v:fill on="f" focussize="0,0"/>
                <v:stroke on="f"/>
                <v:imagedata o:title=""/>
                <o:lock v:ext="edit" aspectratio="f"/>
                <v:textbox inset="0mm,0mm,0mm,0mm">
                  <w:txbxContent>
                    <w:p>
                      <w:pPr>
                        <w:pStyle w:val="6"/>
                        <w:spacing w:line="258" w:lineRule="exact"/>
                        <w:ind w:left="268"/>
                      </w:pPr>
                      <w:r>
                        <w:rPr>
                          <w:color w:val="4E443B"/>
                          <w:spacing w:val="-12"/>
                          <w:shd w:val="clear" w:color="auto" w:fill="FBFBF9"/>
                        </w:rPr>
                        <w:t>必须注意，</w:t>
                      </w:r>
                    </w:p>
                  </w:txbxContent>
                </v:textbox>
                <w10:wrap type="none"/>
                <w10:anchorlock/>
              </v:shape>
            </w:pict>
          </mc:Fallback>
        </mc:AlternateContent>
      </w:r>
      <w:r>
        <w:rPr>
          <w:rFonts w:ascii="Microsoft JhengHei"/>
          <w:position w:val="-5"/>
          <w:sz w:val="20"/>
        </w:rPr>
        <w:tab/>
      </w:r>
      <w:r>
        <w:rPr>
          <w:rFonts w:ascii="Microsoft JhengHei"/>
          <w:position w:val="-4"/>
          <w:sz w:val="20"/>
        </w:rPr>
        <mc:AlternateContent>
          <mc:Choice Requires="wps">
            <w:drawing>
              <wp:inline distT="0" distB="0" distL="114300" distR="114300">
                <wp:extent cx="2173605" cy="180975"/>
                <wp:effectExtent l="0" t="0" r="0" b="0"/>
                <wp:docPr id="327" name="文本框 519"/>
                <wp:cNvGraphicFramePr/>
                <a:graphic xmlns:a="http://schemas.openxmlformats.org/drawingml/2006/main">
                  <a:graphicData uri="http://schemas.microsoft.com/office/word/2010/wordprocessingShape">
                    <wps:wsp>
                      <wps:cNvSpPr txBox="1"/>
                      <wps:spPr>
                        <a:xfrm>
                          <a:off x="0" y="0"/>
                          <a:ext cx="2173605" cy="180975"/>
                        </a:xfrm>
                        <a:prstGeom prst="rect">
                          <a:avLst/>
                        </a:prstGeom>
                        <a:solidFill>
                          <a:srgbClr val="FBFBF9"/>
                        </a:solidFill>
                        <a:ln>
                          <a:noFill/>
                        </a:ln>
                      </wps:spPr>
                      <wps:txbx>
                        <w:txbxContent>
                          <w:p>
                            <w:pPr>
                              <w:pStyle w:val="6"/>
                              <w:spacing w:line="258" w:lineRule="exact"/>
                              <w:ind w:left="71"/>
                            </w:pPr>
                            <w:r>
                              <w:rPr>
                                <w:color w:val="4E443B"/>
                                <w:spacing w:val="-9"/>
                              </w:rPr>
                              <w:t xml:space="preserve">命令唯一的危险用法，它也是 </w:t>
                            </w:r>
                            <w:r>
                              <w:rPr>
                                <w:rFonts w:ascii="Arial" w:eastAsia="Arial"/>
                                <w:color w:val="4E443B"/>
                              </w:rPr>
                              <w:t>Git</w:t>
                            </w:r>
                            <w:r>
                              <w:rPr>
                                <w:rFonts w:ascii="Arial" w:eastAsia="Arial"/>
                                <w:color w:val="4E443B"/>
                                <w:spacing w:val="51"/>
                              </w:rPr>
                              <w:t xml:space="preserve"> </w:t>
                            </w:r>
                            <w:r>
                              <w:rPr>
                                <w:color w:val="4E443B"/>
                              </w:rPr>
                              <w:t>会</w:t>
                            </w:r>
                          </w:p>
                        </w:txbxContent>
                      </wps:txbx>
                      <wps:bodyPr lIns="0" tIns="0" rIns="0" bIns="0" upright="1"/>
                    </wps:wsp>
                  </a:graphicData>
                </a:graphic>
              </wp:inline>
            </w:drawing>
          </mc:Choice>
          <mc:Fallback>
            <w:pict>
              <v:shape id="文本框 519" o:spid="_x0000_s1026" o:spt="202" type="#_x0000_t202" style="height:14.25pt;width:171.15pt;" fillcolor="#FBFBF9" filled="t" stroked="f" coordsize="21600,21600" o:gfxdata="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F74vbXAAAABAEAAA8AAAAAAAAAAQAg&#10;AAAAIgAAAGRycy9kb3ducmV2LnhtbFBLAQIUABQAAAAIAIdO4kDFF0Mc1gEAAJ8DAAAOAAAAAAAA&#10;AAEAIAAAACYBAABkcnMvZTJvRG9jLnhtbFBLBQYAAAAABgAGAFkBAABuBQAAAAA=&#10;">
                <v:fill on="t" focussize="0,0"/>
                <v:stroke on="f"/>
                <v:imagedata o:title=""/>
                <o:lock v:ext="edit" aspectratio="f"/>
                <v:textbox inset="0mm,0mm,0mm,0mm">
                  <w:txbxContent>
                    <w:p>
                      <w:pPr>
                        <w:pStyle w:val="6"/>
                        <w:spacing w:line="258" w:lineRule="exact"/>
                        <w:ind w:left="71"/>
                      </w:pPr>
                      <w:r>
                        <w:rPr>
                          <w:color w:val="4E443B"/>
                          <w:spacing w:val="-9"/>
                        </w:rPr>
                        <w:t xml:space="preserve">命令唯一的危险用法，它也是 </w:t>
                      </w:r>
                      <w:r>
                        <w:rPr>
                          <w:rFonts w:ascii="Arial" w:eastAsia="Arial"/>
                          <w:color w:val="4E443B"/>
                        </w:rPr>
                        <w:t>Git</w:t>
                      </w:r>
                      <w:r>
                        <w:rPr>
                          <w:rFonts w:ascii="Arial" w:eastAsia="Arial"/>
                          <w:color w:val="4E443B"/>
                          <w:spacing w:val="51"/>
                        </w:rPr>
                        <w:t xml:space="preserve"> </w:t>
                      </w:r>
                      <w:r>
                        <w:rPr>
                          <w:color w:val="4E443B"/>
                        </w:rPr>
                        <w:t>会</w:t>
                      </w:r>
                    </w:p>
                  </w:txbxContent>
                </v:textbox>
                <w10:wrap type="none"/>
                <w10:anchorlock/>
              </v:shape>
            </w:pict>
          </mc:Fallback>
        </mc:AlternateContent>
      </w:r>
    </w:p>
    <w:p>
      <w:pPr>
        <w:pStyle w:val="6"/>
        <w:spacing w:line="20" w:lineRule="exact"/>
        <w:ind w:left="6830"/>
        <w:rPr>
          <w:rFonts w:ascii="Microsoft JhengHei"/>
          <w:sz w:val="2"/>
        </w:rPr>
      </w:pPr>
      <w:r>
        <w:rPr>
          <w:rFonts w:ascii="Microsoft JhengHei"/>
          <w:sz w:val="2"/>
        </w:rPr>
        <mc:AlternateContent>
          <mc:Choice Requires="wpg">
            <w:drawing>
              <wp:inline distT="0" distB="0" distL="114300" distR="114300">
                <wp:extent cx="457835" cy="9525"/>
                <wp:effectExtent l="0" t="0" r="0" b="0"/>
                <wp:docPr id="396" name="组合 520"/>
                <wp:cNvGraphicFramePr/>
                <a:graphic xmlns:a="http://schemas.openxmlformats.org/drawingml/2006/main">
                  <a:graphicData uri="http://schemas.microsoft.com/office/word/2010/wordprocessingGroup">
                    <wpg:wgp>
                      <wpg:cNvGrpSpPr/>
                      <wpg:grpSpPr>
                        <a:xfrm>
                          <a:off x="0" y="0"/>
                          <a:ext cx="457835" cy="9525"/>
                          <a:chOff x="0" y="0"/>
                          <a:chExt cx="721" cy="15"/>
                        </a:xfrm>
                      </wpg:grpSpPr>
                      <wps:wsp>
                        <wps:cNvPr id="395" name="直线 521"/>
                        <wps:cNvSpPr/>
                        <wps:spPr>
                          <a:xfrm>
                            <a:off x="0" y="7"/>
                            <a:ext cx="720"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520" o:spid="_x0000_s1026" o:spt="203" style="height:0.75pt;width:36.05pt;" coordsize="721,15" o:gfxdata="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iTbNtMAAAACAQAADwAA&#10;AAAAAAABACAAAAAiAAAAZHJzL2Rvd25yZXYueG1sUEsBAhQAFAAAAAgAh07iQEdI3XhUAgAAAwUA&#10;AA4AAAAAAAAAAQAgAAAAIgEAAGRycy9lMm9Eb2MueG1sUEsFBgAAAAAGAAYAWQEAAOgFAAAAAA==&#10;">
                <o:lock v:ext="edit" aspectratio="f"/>
                <v:line id="直线 521" o:spid="_x0000_s1026" o:spt="20" style="position:absolute;left:0;top:7;height:0;width:720;" filled="f" stroked="t" coordsize="21600,21600" o:gfxdata="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T0U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w10:wrap type="none"/>
                <w10:anchorlock/>
              </v:group>
            </w:pict>
          </mc:Fallback>
        </mc:AlternateContent>
      </w:r>
    </w:p>
    <w:p>
      <w:pPr>
        <w:spacing w:after="0" w:line="20" w:lineRule="exact"/>
        <w:rPr>
          <w:rFonts w:ascii="Microsoft JhengHei"/>
          <w:sz w:val="2"/>
        </w:rPr>
        <w:sectPr>
          <w:pgSz w:w="11910" w:h="16840"/>
          <w:pgMar w:top="1620" w:right="0" w:bottom="1260" w:left="1640" w:header="850" w:footer="1064" w:gutter="0"/>
          <w:cols w:space="720" w:num="1"/>
        </w:sectPr>
      </w:pPr>
    </w:p>
    <w:p>
      <w:pPr>
        <w:pStyle w:val="6"/>
        <w:spacing w:before="4"/>
        <w:rPr>
          <w:rFonts w:ascii="Microsoft JhengHei"/>
          <w:b/>
          <w:sz w:val="16"/>
        </w:rPr>
      </w:pPr>
    </w:p>
    <w:p>
      <w:pPr>
        <w:pStyle w:val="6"/>
        <w:ind w:left="1420"/>
      </w:pPr>
      <w:r>
        <mc:AlternateContent>
          <mc:Choice Requires="wps">
            <w:drawing>
              <wp:anchor distT="0" distB="0" distL="114300" distR="114300" simplePos="0" relativeHeight="251665408" behindDoc="0" locked="0" layoutInCell="1" allowOverlap="1">
                <wp:simplePos x="0" y="0"/>
                <wp:positionH relativeFrom="page">
                  <wp:posOffset>5383530</wp:posOffset>
                </wp:positionH>
                <wp:positionV relativeFrom="paragraph">
                  <wp:posOffset>-199390</wp:posOffset>
                </wp:positionV>
                <wp:extent cx="457835" cy="176530"/>
                <wp:effectExtent l="0" t="0" r="0" b="0"/>
                <wp:wrapNone/>
                <wp:docPr id="213" name="文本框 522"/>
                <wp:cNvGraphicFramePr/>
                <a:graphic xmlns:a="http://schemas.openxmlformats.org/drawingml/2006/main">
                  <a:graphicData uri="http://schemas.microsoft.com/office/word/2010/wordprocessingShape">
                    <wps:wsp>
                      <wps:cNvSpPr txBox="1"/>
                      <wps:spPr>
                        <a:xfrm>
                          <a:off x="0" y="0"/>
                          <a:ext cx="457835" cy="176530"/>
                        </a:xfrm>
                        <a:prstGeom prst="rect">
                          <a:avLst/>
                        </a:prstGeom>
                        <a:solidFill>
                          <a:srgbClr val="EDEDED"/>
                        </a:solidFill>
                        <a:ln>
                          <a:noFill/>
                        </a:ln>
                      </wps:spPr>
                      <wps:txbx>
                        <w:txbxContent>
                          <w:p>
                            <w:pPr>
                              <w:spacing w:before="12" w:line="265" w:lineRule="exact"/>
                              <w:ind w:left="0" w:right="0" w:firstLine="0"/>
                              <w:jc w:val="left"/>
                              <w:rPr>
                                <w:rFonts w:ascii="Courier New"/>
                                <w:sz w:val="24"/>
                              </w:rPr>
                            </w:pPr>
                            <w:r>
                              <w:rPr>
                                <w:rFonts w:ascii="Courier New"/>
                                <w:color w:val="333333"/>
                                <w:sz w:val="24"/>
                              </w:rPr>
                              <w:t>reset</w:t>
                            </w:r>
                          </w:p>
                        </w:txbxContent>
                      </wps:txbx>
                      <wps:bodyPr lIns="0" tIns="0" rIns="0" bIns="0" upright="1"/>
                    </wps:wsp>
                  </a:graphicData>
                </a:graphic>
              </wp:anchor>
            </w:drawing>
          </mc:Choice>
          <mc:Fallback>
            <w:pict>
              <v:shape id="文本框 522" o:spid="_x0000_s1026" o:spt="202" type="#_x0000_t202" style="position:absolute;left:0pt;margin-left:423.9pt;margin-top:-15.7pt;height:13.9pt;width:36.05pt;mso-position-horizontal-relative:page;z-index:251665408;mso-width-relative:page;mso-height-relative:page;" fillcolor="#EDEDED" filled="t" stroked="f" coordsize="21600,21600" o:gfxdata="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g6OzDXAAAACgEAAA8AAAAAAAAAAQAg&#10;AAAAIgAAAGRycy9kb3ducmV2LnhtbFBLAQIUABQAAAAIAIdO4kC8m6Lz1gEAAJ4DAAAOAAAAAAAA&#10;AAEAIAAAACYBAABkcnMvZTJvRG9jLnhtbFBLBQYAAAAABgAGAFkBAABuBQAAAAA=&#10;">
                <v:fill on="t" focussize="0,0"/>
                <v:stroke on="f"/>
                <v:imagedata o:title=""/>
                <o:lock v:ext="edit" aspectratio="f"/>
                <v:textbox inset="0mm,0mm,0mm,0mm">
                  <w:txbxContent>
                    <w:p>
                      <w:pPr>
                        <w:spacing w:before="12" w:line="265" w:lineRule="exact"/>
                        <w:ind w:left="0" w:right="0" w:firstLine="0"/>
                        <w:jc w:val="left"/>
                        <w:rPr>
                          <w:rFonts w:ascii="Courier New"/>
                          <w:sz w:val="24"/>
                        </w:rPr>
                      </w:pPr>
                      <w:r>
                        <w:rPr>
                          <w:rFonts w:ascii="Courier New"/>
                          <w:color w:val="333333"/>
                          <w:sz w:val="24"/>
                        </w:rPr>
                        <w:t>reset</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page">
                  <wp:posOffset>1943100</wp:posOffset>
                </wp:positionH>
                <wp:positionV relativeFrom="paragraph">
                  <wp:posOffset>-199390</wp:posOffset>
                </wp:positionV>
                <wp:extent cx="3440430" cy="176530"/>
                <wp:effectExtent l="0" t="0" r="0" b="0"/>
                <wp:wrapNone/>
                <wp:docPr id="214" name="文本框 523"/>
                <wp:cNvGraphicFramePr/>
                <a:graphic xmlns:a="http://schemas.openxmlformats.org/drawingml/2006/main">
                  <a:graphicData uri="http://schemas.microsoft.com/office/word/2010/wordprocessingShape">
                    <wps:wsp>
                      <wps:cNvSpPr txBox="1"/>
                      <wps:spPr>
                        <a:xfrm>
                          <a:off x="0" y="0"/>
                          <a:ext cx="3440430" cy="176530"/>
                        </a:xfrm>
                        <a:prstGeom prst="rect">
                          <a:avLst/>
                        </a:prstGeom>
                        <a:solidFill>
                          <a:srgbClr val="FBFBF9"/>
                        </a:solidFill>
                        <a:ln>
                          <a:noFill/>
                        </a:ln>
                      </wps:spPr>
                      <wps:txbx>
                        <w:txbxContent>
                          <w:p>
                            <w:pPr>
                              <w:pStyle w:val="6"/>
                              <w:spacing w:before="2"/>
                            </w:pPr>
                            <w:r>
                              <w:rPr>
                                <w:color w:val="4E443B"/>
                              </w:rPr>
                              <w:t>真正地销毁数据的仅有的几个操作之一。 其他任何形式的</w:t>
                            </w:r>
                          </w:p>
                        </w:txbxContent>
                      </wps:txbx>
                      <wps:bodyPr lIns="0" tIns="0" rIns="0" bIns="0" upright="1"/>
                    </wps:wsp>
                  </a:graphicData>
                </a:graphic>
              </wp:anchor>
            </w:drawing>
          </mc:Choice>
          <mc:Fallback>
            <w:pict>
              <v:shape id="文本框 523" o:spid="_x0000_s1026" o:spt="202" type="#_x0000_t202" style="position:absolute;left:0pt;margin-left:153pt;margin-top:-15.7pt;height:13.9pt;width:270.9pt;mso-position-horizontal-relative:page;z-index:251665408;mso-width-relative:page;mso-height-relative:page;" fillcolor="#FBFBF9" filled="t" stroked="f" coordsize="21600,21600" o:gfxdata="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GxdovfaAAAACgEAAA8AAAAAAAAAAQAg&#10;AAAAIgAAAGRycy9kb3ducmV2LnhtbFBLAQIUABQAAAAIAIdO4kAQFA6F0wEAAJ8DAAAOAAAAAAAA&#10;AAEAIAAAACkBAABkcnMvZTJvRG9jLnhtbFBLBQYAAAAABgAGAFkBAABuBQAAAAA=&#10;">
                <v:fill on="t" focussize="0,0"/>
                <v:stroke on="f"/>
                <v:imagedata o:title=""/>
                <o:lock v:ext="edit" aspectratio="f"/>
                <v:textbox inset="0mm,0mm,0mm,0mm">
                  <w:txbxContent>
                    <w:p>
                      <w:pPr>
                        <w:pStyle w:val="6"/>
                        <w:spacing w:before="2"/>
                      </w:pPr>
                      <w:r>
                        <w:rPr>
                          <w:color w:val="4E443B"/>
                        </w:rPr>
                        <w:t>真正地销毁数据的仅有的几个操作之一。 其他任何形式的</w:t>
                      </w:r>
                    </w:p>
                  </w:txbxContent>
                </v:textbox>
              </v:shape>
            </w:pict>
          </mc:Fallback>
        </mc:AlternateContent>
      </w:r>
      <w:r>
        <w:rPr>
          <w:color w:val="4E443B"/>
          <w:spacing w:val="-13"/>
          <w:shd w:val="clear" w:color="auto" w:fill="FBFBF9"/>
        </w:rPr>
        <w:t>以轻松撤消，但是</w:t>
      </w:r>
    </w:p>
    <w:p>
      <w:pPr>
        <w:pStyle w:val="6"/>
        <w:spacing w:line="256" w:lineRule="exact"/>
        <w:ind w:left="4494"/>
      </w:pPr>
      <w:r>
        <w:br w:type="column"/>
      </w: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调用都可</w:t>
      </w:r>
    </w:p>
    <w:p>
      <w:pPr>
        <w:pStyle w:val="6"/>
        <w:spacing w:line="20" w:lineRule="exact"/>
        <w:ind w:left="3766"/>
        <w:rPr>
          <w:sz w:val="2"/>
        </w:rPr>
      </w:pPr>
      <w:r>
        <w:rPr>
          <w:sz w:val="2"/>
        </w:rPr>
        <mc:AlternateContent>
          <mc:Choice Requires="wpg">
            <w:drawing>
              <wp:inline distT="0" distB="0" distL="114300" distR="114300">
                <wp:extent cx="457835" cy="9525"/>
                <wp:effectExtent l="0" t="0" r="0" b="0"/>
                <wp:docPr id="399" name="组合 524"/>
                <wp:cNvGraphicFramePr/>
                <a:graphic xmlns:a="http://schemas.openxmlformats.org/drawingml/2006/main">
                  <a:graphicData uri="http://schemas.microsoft.com/office/word/2010/wordprocessingGroup">
                    <wpg:wgp>
                      <wpg:cNvGrpSpPr/>
                      <wpg:grpSpPr>
                        <a:xfrm>
                          <a:off x="0" y="0"/>
                          <a:ext cx="457835" cy="9525"/>
                          <a:chOff x="0" y="0"/>
                          <a:chExt cx="721" cy="15"/>
                        </a:xfrm>
                      </wpg:grpSpPr>
                      <wps:wsp>
                        <wps:cNvPr id="398" name="直线 525"/>
                        <wps:cNvSpPr/>
                        <wps:spPr>
                          <a:xfrm>
                            <a:off x="0" y="7"/>
                            <a:ext cx="720"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524" o:spid="_x0000_s1026" o:spt="203" style="height:0.75pt;width:36.05pt;" coordsize="721,15" o:gfxdata="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ok2zbTAAAAAgEAAA8A&#10;AAAAAAAAAQAgAAAAIgAAAGRycy9kb3ducmV2LnhtbFBLAQIUABQAAAAIAIdO4kBupDwYVQIAAAMF&#10;AAAOAAAAAAAAAAEAIAAAACIBAABkcnMvZTJvRG9jLnhtbFBLBQYAAAAABgAGAFkBAADpBQAAAAA=&#10;">
                <o:lock v:ext="edit" aspectratio="f"/>
                <v:line id="直线 525" o:spid="_x0000_s1026" o:spt="20" style="position:absolute;left:0;top:7;height:0;width:720;" filled="f" stroked="t" coordsize="21600,21600" o:gfxdata="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JKK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w10:wrap type="none"/>
                <w10:anchorlock/>
              </v:group>
            </w:pict>
          </mc:Fallback>
        </mc:AlternateContent>
      </w:r>
    </w:p>
    <w:p>
      <w:pPr>
        <w:pStyle w:val="6"/>
        <w:rPr>
          <w:sz w:val="2"/>
        </w:rPr>
      </w:pPr>
    </w:p>
    <w:p>
      <w:pPr>
        <w:pStyle w:val="6"/>
        <w:spacing w:line="20" w:lineRule="exact"/>
        <w:ind w:left="24"/>
        <w:rPr>
          <w:sz w:val="2"/>
        </w:rPr>
      </w:pPr>
      <w:r>
        <w:rPr>
          <w:sz w:val="2"/>
        </w:rPr>
        <mc:AlternateContent>
          <mc:Choice Requires="wpg">
            <w:drawing>
              <wp:inline distT="0" distB="0" distL="114300" distR="114300">
                <wp:extent cx="547370" cy="9525"/>
                <wp:effectExtent l="0" t="0" r="0" b="0"/>
                <wp:docPr id="401" name="组合 526"/>
                <wp:cNvGraphicFramePr/>
                <a:graphic xmlns:a="http://schemas.openxmlformats.org/drawingml/2006/main">
                  <a:graphicData uri="http://schemas.microsoft.com/office/word/2010/wordprocessingGroup">
                    <wpg:wgp>
                      <wpg:cNvGrpSpPr/>
                      <wpg:grpSpPr>
                        <a:xfrm>
                          <a:off x="0" y="0"/>
                          <a:ext cx="547370" cy="9525"/>
                          <a:chOff x="0" y="0"/>
                          <a:chExt cx="862" cy="15"/>
                        </a:xfrm>
                      </wpg:grpSpPr>
                      <wps:wsp>
                        <wps:cNvPr id="400" name="直线 527"/>
                        <wps:cNvSpPr/>
                        <wps:spPr>
                          <a:xfrm>
                            <a:off x="0" y="7"/>
                            <a:ext cx="862"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526" o:spid="_x0000_s1026" o:spt="203" style="height:0.75pt;width:43.1pt;" coordsize="862,15" o:gfxdata="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LlrrNMAAAACAQAADwAAAAAA&#10;AAABACAAAAAiAAAAZHJzL2Rvd25yZXYueG1sUEsBAhQAFAAAAAgAh07iQBxXBwdRAgAAAwUAAA4A&#10;AAAAAAAAAQAgAAAAIgEAAGRycy9lMm9Eb2MueG1sUEsFBgAAAAAGAAYAWQEAAOUFAAAAAA==&#10;">
                <o:lock v:ext="edit" aspectratio="f"/>
                <v:line id="直线 527" o:spid="_x0000_s1026" o:spt="20" style="position:absolute;left:0;top:7;height:0;width:862;" filled="f" stroked="t" coordsize="21600,21600" o:gfxdata="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C7GbrgAAADc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w10:wrap type="none"/>
                <w10:anchorlock/>
              </v:group>
            </w:pict>
          </mc:Fallback>
        </mc:AlternateContent>
      </w:r>
    </w:p>
    <w:p>
      <w:pPr>
        <w:pStyle w:val="6"/>
        <w:ind w:left="893"/>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选项不能，因为它强制覆盖了工作目录中的文件。</w:t>
      </w:r>
    </w:p>
    <w:p>
      <w:pPr>
        <w:spacing w:after="0"/>
        <w:sectPr>
          <w:type w:val="continuous"/>
          <w:pgSz w:w="11910" w:h="16840"/>
          <w:pgMar w:top="1580" w:right="0" w:bottom="1260" w:left="1640" w:header="720" w:footer="720" w:gutter="0"/>
          <w:cols w:equalWidth="0" w:num="2">
            <w:col w:w="3024" w:space="40"/>
            <w:col w:w="7206"/>
          </w:cols>
        </w:sectPr>
      </w:pPr>
    </w:p>
    <w:p>
      <w:pPr>
        <w:pStyle w:val="6"/>
        <w:spacing w:line="20" w:lineRule="exact"/>
        <w:ind w:left="3088"/>
        <w:rPr>
          <w:sz w:val="2"/>
        </w:rPr>
      </w:pPr>
      <w:r>
        <w:rPr>
          <w:sz w:val="2"/>
        </w:rPr>
        <mc:AlternateContent>
          <mc:Choice Requires="wpg">
            <w:drawing>
              <wp:inline distT="0" distB="0" distL="114300" distR="114300">
                <wp:extent cx="547370" cy="9525"/>
                <wp:effectExtent l="0" t="0" r="0" b="0"/>
                <wp:docPr id="383" name="组合 528"/>
                <wp:cNvGraphicFramePr/>
                <a:graphic xmlns:a="http://schemas.openxmlformats.org/drawingml/2006/main">
                  <a:graphicData uri="http://schemas.microsoft.com/office/word/2010/wordprocessingGroup">
                    <wpg:wgp>
                      <wpg:cNvGrpSpPr/>
                      <wpg:grpSpPr>
                        <a:xfrm>
                          <a:off x="0" y="0"/>
                          <a:ext cx="547370" cy="9525"/>
                          <a:chOff x="0" y="0"/>
                          <a:chExt cx="862" cy="15"/>
                        </a:xfrm>
                      </wpg:grpSpPr>
                      <wps:wsp>
                        <wps:cNvPr id="382" name="直线 529"/>
                        <wps:cNvSpPr/>
                        <wps:spPr>
                          <a:xfrm>
                            <a:off x="0" y="7"/>
                            <a:ext cx="862"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528" o:spid="_x0000_s1026" o:spt="203" style="height:0.75pt;width:43.1pt;" coordsize="862,15" o:gfxdata="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suWus0wAAAAIBAAAPAAAAAAAA&#10;AAEAIAAAACIAAABkcnMvZG93bnJldi54bWxQSwECFAAUAAAACACHTuJAo9YghVACAAADBQAADgAA&#10;AAAAAAABACAAAAAiAQAAZHJzL2Uyb0RvYy54bWxQSwUGAAAAAAYABgBZAQAA5AUAAAAA&#10;">
                <o:lock v:ext="edit" aspectratio="f"/>
                <v:line id="直线 529" o:spid="_x0000_s1026" o:spt="20" style="position:absolute;left:0;top:7;height:0;width:862;" filled="f" stroked="t" coordsize="21600,21600" o:gfxdata="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skzvb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w10:wrap type="none"/>
                <w10:anchorlock/>
              </v:group>
            </w:pict>
          </mc:Fallback>
        </mc:AlternateContent>
      </w:r>
    </w:p>
    <w:p>
      <w:pPr>
        <w:pStyle w:val="6"/>
        <w:spacing w:before="32" w:line="268" w:lineRule="auto"/>
        <w:ind w:left="1420" w:right="1793"/>
      </w:pPr>
      <w:r>
        <mc:AlternateContent>
          <mc:Choice Requires="wps">
            <w:drawing>
              <wp:anchor distT="0" distB="0" distL="114300" distR="114300" simplePos="0" relativeHeight="251678720" behindDoc="1" locked="0" layoutInCell="1" allowOverlap="1">
                <wp:simplePos x="0" y="0"/>
                <wp:positionH relativeFrom="page">
                  <wp:posOffset>3602990</wp:posOffset>
                </wp:positionH>
                <wp:positionV relativeFrom="paragraph">
                  <wp:posOffset>219075</wp:posOffset>
                </wp:positionV>
                <wp:extent cx="2815590" cy="172720"/>
                <wp:effectExtent l="0" t="0" r="0" b="0"/>
                <wp:wrapNone/>
                <wp:docPr id="667" name="文本框 530"/>
                <wp:cNvGraphicFramePr/>
                <a:graphic xmlns:a="http://schemas.openxmlformats.org/drawingml/2006/main">
                  <a:graphicData uri="http://schemas.microsoft.com/office/word/2010/wordprocessingShape">
                    <wps:wsp>
                      <wps:cNvSpPr txBox="1"/>
                      <wps:spPr>
                        <a:xfrm>
                          <a:off x="0" y="0"/>
                          <a:ext cx="2815590" cy="172720"/>
                        </a:xfrm>
                        <a:prstGeom prst="rect">
                          <a:avLst/>
                        </a:prstGeom>
                        <a:solidFill>
                          <a:srgbClr val="FBFBF9"/>
                        </a:solidFill>
                        <a:ln>
                          <a:noFill/>
                        </a:ln>
                      </wps:spPr>
                      <wps:txbx>
                        <w:txbxContent>
                          <w:p>
                            <w:pPr>
                              <w:pStyle w:val="6"/>
                              <w:spacing w:line="258" w:lineRule="exact"/>
                              <w:ind w:left="71" w:right="-15"/>
                            </w:pPr>
                            <w:r>
                              <w:rPr>
                                <w:color w:val="4E443B"/>
                                <w:spacing w:val="-3"/>
                              </w:rPr>
                              <w:t>来找回它。但是若该文件还未提交，</w:t>
                            </w:r>
                            <w:r>
                              <w:rPr>
                                <w:rFonts w:ascii="Arial" w:eastAsia="Arial"/>
                                <w:color w:val="4E443B"/>
                              </w:rPr>
                              <w:t xml:space="preserve">Git </w:t>
                            </w:r>
                            <w:r>
                              <w:rPr>
                                <w:color w:val="4E443B"/>
                              </w:rPr>
                              <w:t>仍会覆</w:t>
                            </w:r>
                          </w:p>
                        </w:txbxContent>
                      </wps:txbx>
                      <wps:bodyPr lIns="0" tIns="0" rIns="0" bIns="0" upright="1"/>
                    </wps:wsp>
                  </a:graphicData>
                </a:graphic>
              </wp:anchor>
            </w:drawing>
          </mc:Choice>
          <mc:Fallback>
            <w:pict>
              <v:shape id="文本框 530" o:spid="_x0000_s1026" o:spt="202" type="#_x0000_t202" style="position:absolute;left:0pt;margin-left:283.7pt;margin-top:17.25pt;height:13.6pt;width:221.7pt;mso-position-horizontal-relative:page;z-index:-251637760;mso-width-relative:page;mso-height-relative:page;" fillcolor="#FBFBF9" filled="t" stroked="f" coordsize="21600,21600" o:gfxdata="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W4OudNoAAAAKAQAADwAAAAAAAAAB&#10;ACAAAAAiAAAAZHJzL2Rvd25yZXYueG1sUEsBAhQAFAAAAAgAh07iQAcIrdbVAQAAnwMAAA4AAAAA&#10;AAAAAQAgAAAAKQEAAGRycy9lMm9Eb2MueG1sUEsFBgAAAAAGAAYAWQEAAHAFAAAAAA==&#10;">
                <v:fill on="t" focussize="0,0"/>
                <v:stroke on="f"/>
                <v:imagedata o:title=""/>
                <o:lock v:ext="edit" aspectratio="f"/>
                <v:textbox inset="0mm,0mm,0mm,0mm">
                  <w:txbxContent>
                    <w:p>
                      <w:pPr>
                        <w:pStyle w:val="6"/>
                        <w:spacing w:line="258" w:lineRule="exact"/>
                        <w:ind w:left="71" w:right="-15"/>
                      </w:pPr>
                      <w:r>
                        <w:rPr>
                          <w:color w:val="4E443B"/>
                          <w:spacing w:val="-3"/>
                        </w:rPr>
                        <w:t>来找回它。但是若该文件还未提交，</w:t>
                      </w:r>
                      <w:r>
                        <w:rPr>
                          <w:rFonts w:ascii="Arial" w:eastAsia="Arial"/>
                          <w:color w:val="4E443B"/>
                        </w:rPr>
                        <w:t xml:space="preserve">Git </w:t>
                      </w:r>
                      <w:r>
                        <w:rPr>
                          <w:color w:val="4E443B"/>
                        </w:rPr>
                        <w:t>仍会覆</w:t>
                      </w:r>
                    </w:p>
                  </w:txbxContent>
                </v:textbox>
              </v:shape>
            </w:pict>
          </mc:Fallback>
        </mc:AlternateContent>
      </w:r>
      <w:r>
        <mc:AlternateContent>
          <mc:Choice Requires="wps">
            <w:drawing>
              <wp:anchor distT="0" distB="0" distL="114300" distR="114300" simplePos="0" relativeHeight="251679744" behindDoc="1" locked="0" layoutInCell="1" allowOverlap="1">
                <wp:simplePos x="0" y="0"/>
                <wp:positionH relativeFrom="page">
                  <wp:posOffset>3055620</wp:posOffset>
                </wp:positionH>
                <wp:positionV relativeFrom="paragraph">
                  <wp:posOffset>223520</wp:posOffset>
                </wp:positionV>
                <wp:extent cx="547370" cy="163195"/>
                <wp:effectExtent l="0" t="0" r="0" b="0"/>
                <wp:wrapNone/>
                <wp:docPr id="696" name="文本框 531"/>
                <wp:cNvGraphicFramePr/>
                <a:graphic xmlns:a="http://schemas.openxmlformats.org/drawingml/2006/main">
                  <a:graphicData uri="http://schemas.microsoft.com/office/word/2010/wordprocessingShape">
                    <wps:wsp>
                      <wps:cNvSpPr txBox="1"/>
                      <wps:spPr>
                        <a:xfrm>
                          <a:off x="0" y="0"/>
                          <a:ext cx="547370" cy="163195"/>
                        </a:xfrm>
                        <a:prstGeom prst="rect">
                          <a:avLst/>
                        </a:prstGeom>
                        <a:solidFill>
                          <a:srgbClr val="EDEDED"/>
                        </a:solidFill>
                        <a:ln>
                          <a:noFill/>
                        </a:ln>
                      </wps:spPr>
                      <wps:txbx>
                        <w:txbxContent>
                          <w:p>
                            <w:pPr>
                              <w:spacing w:before="0" w:line="257" w:lineRule="exact"/>
                              <w:ind w:left="0" w:right="-15" w:firstLine="0"/>
                              <w:jc w:val="left"/>
                              <w:rPr>
                                <w:rFonts w:ascii="Courier New"/>
                                <w:sz w:val="24"/>
                              </w:rPr>
                            </w:pPr>
                            <w:r>
                              <w:rPr>
                                <w:rFonts w:ascii="Courier New"/>
                                <w:color w:val="333333"/>
                                <w:sz w:val="24"/>
                              </w:rPr>
                              <w:t>reflog</w:t>
                            </w:r>
                          </w:p>
                        </w:txbxContent>
                      </wps:txbx>
                      <wps:bodyPr lIns="0" tIns="0" rIns="0" bIns="0" upright="1"/>
                    </wps:wsp>
                  </a:graphicData>
                </a:graphic>
              </wp:anchor>
            </w:drawing>
          </mc:Choice>
          <mc:Fallback>
            <w:pict>
              <v:shape id="文本框 531" o:spid="_x0000_s1026" o:spt="202" type="#_x0000_t202" style="position:absolute;left:0pt;margin-left:240.6pt;margin-top:17.6pt;height:12.85pt;width:43.1pt;mso-position-horizontal-relative:page;z-index:-251636736;mso-width-relative:page;mso-height-relative:page;" fillcolor="#EDEDED" filled="t" stroked="f" coordsize="21600,21600" o:gfxdata="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IFkJhnXAAAACQEAAA8AAAAAAAAAAQAgAAAA&#10;IgAAAGRycy9kb3ducmV2LnhtbFBLAQIUABQAAAAIAIdO4kB7wG3R0wEAAJ4DAAAOAAAAAAAAAAEA&#10;IAAAACYBAABkcnMvZTJvRG9jLnhtbFBLBQYAAAAABgAGAFkBAABrBQAAAAA=&#10;">
                <v:fill on="t" focussize="0,0"/>
                <v:stroke on="f"/>
                <v:imagedata o:title=""/>
                <o:lock v:ext="edit" aspectratio="f"/>
                <v:textbox inset="0mm,0mm,0mm,0mm">
                  <w:txbxContent>
                    <w:p>
                      <w:pPr>
                        <w:spacing w:before="0" w:line="257" w:lineRule="exact"/>
                        <w:ind w:left="0" w:right="-15" w:firstLine="0"/>
                        <w:jc w:val="left"/>
                        <w:rPr>
                          <w:rFonts w:ascii="Courier New"/>
                          <w:sz w:val="24"/>
                        </w:rPr>
                      </w:pPr>
                      <w:r>
                        <w:rPr>
                          <w:rFonts w:ascii="Courier New"/>
                          <w:color w:val="333333"/>
                          <w:sz w:val="24"/>
                        </w:rPr>
                        <w:t>reflog</w:t>
                      </w:r>
                    </w:p>
                  </w:txbxContent>
                </v:textbox>
              </v:shape>
            </w:pict>
          </mc:Fallback>
        </mc:AlternateContent>
      </w:r>
      <w:r>
        <mc:AlternateContent>
          <mc:Choice Requires="wps">
            <w:drawing>
              <wp:anchor distT="0" distB="0" distL="114300" distR="114300" simplePos="0" relativeHeight="251679744" behindDoc="1" locked="0" layoutInCell="1" allowOverlap="1">
                <wp:simplePos x="0" y="0"/>
                <wp:positionH relativeFrom="page">
                  <wp:posOffset>3007360</wp:posOffset>
                </wp:positionH>
                <wp:positionV relativeFrom="paragraph">
                  <wp:posOffset>-198120</wp:posOffset>
                </wp:positionV>
                <wp:extent cx="547370" cy="189230"/>
                <wp:effectExtent l="0" t="0" r="0" b="0"/>
                <wp:wrapNone/>
                <wp:docPr id="728" name="文本框 532"/>
                <wp:cNvGraphicFramePr/>
                <a:graphic xmlns:a="http://schemas.openxmlformats.org/drawingml/2006/main">
                  <a:graphicData uri="http://schemas.microsoft.com/office/word/2010/wordprocessingShape">
                    <wps:wsp>
                      <wps:cNvSpPr txBox="1"/>
                      <wps:spPr>
                        <a:xfrm>
                          <a:off x="0" y="0"/>
                          <a:ext cx="547370" cy="189230"/>
                        </a:xfrm>
                        <a:prstGeom prst="rect">
                          <a:avLst/>
                        </a:prstGeom>
                        <a:solidFill>
                          <a:srgbClr val="EDEDED"/>
                        </a:solidFill>
                        <a:ln>
                          <a:noFill/>
                        </a:ln>
                      </wps:spPr>
                      <wps:txbx>
                        <w:txbxContent>
                          <w:p>
                            <w:pPr>
                              <w:spacing w:before="33" w:line="265" w:lineRule="exact"/>
                              <w:ind w:left="0" w:right="-15" w:firstLine="0"/>
                              <w:jc w:val="left"/>
                              <w:rPr>
                                <w:rFonts w:ascii="Courier New"/>
                                <w:sz w:val="24"/>
                              </w:rPr>
                            </w:pPr>
                            <w:r>
                              <w:rPr>
                                <w:rFonts w:ascii="Courier New"/>
                                <w:color w:val="333333"/>
                                <w:sz w:val="24"/>
                              </w:rPr>
                              <w:t>--hard</w:t>
                            </w:r>
                          </w:p>
                        </w:txbxContent>
                      </wps:txbx>
                      <wps:bodyPr lIns="0" tIns="0" rIns="0" bIns="0" upright="1"/>
                    </wps:wsp>
                  </a:graphicData>
                </a:graphic>
              </wp:anchor>
            </w:drawing>
          </mc:Choice>
          <mc:Fallback>
            <w:pict>
              <v:shape id="文本框 532" o:spid="_x0000_s1026" o:spt="202" type="#_x0000_t202" style="position:absolute;left:0pt;margin-left:236.8pt;margin-top:-15.6pt;height:14.9pt;width:43.1pt;mso-position-horizontal-relative:page;z-index:-251636736;mso-width-relative:page;mso-height-relative:page;" fillcolor="#EDEDED" filled="t" stroked="f" coordsize="21600,21600" o:gfxdata="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NlwDi9cAAAAKAQAADwAAAAAAAAABACAA&#10;AAAiAAAAZHJzL2Rvd25yZXYueG1sUEsBAhQAFAAAAAgAh07iQJOyRX/VAQAAngMAAA4AAAAAAAAA&#10;AQAgAAAAJgEAAGRycy9lMm9Eb2MueG1sUEsFBgAAAAAGAAYAWQEAAG0FAAAAAA==&#10;">
                <v:fill on="t" focussize="0,0"/>
                <v:stroke on="f"/>
                <v:imagedata o:title=""/>
                <o:lock v:ext="edit" aspectratio="f"/>
                <v:textbox inset="0mm,0mm,0mm,0mm">
                  <w:txbxContent>
                    <w:p>
                      <w:pPr>
                        <w:spacing w:before="33" w:line="265" w:lineRule="exact"/>
                        <w:ind w:left="0" w:right="-15" w:firstLine="0"/>
                        <w:jc w:val="left"/>
                        <w:rPr>
                          <w:rFonts w:ascii="Courier New"/>
                          <w:sz w:val="24"/>
                        </w:rPr>
                      </w:pPr>
                      <w:r>
                        <w:rPr>
                          <w:rFonts w:ascii="Courier New"/>
                          <w:color w:val="333333"/>
                          <w:sz w:val="24"/>
                        </w:rPr>
                        <w:t>--hard</w:t>
                      </w:r>
                    </w:p>
                  </w:txbxContent>
                </v:textbox>
              </v:shape>
            </w:pict>
          </mc:Fallback>
        </mc:AlternateContent>
      </w:r>
      <w:r>
        <w:rPr>
          <w:color w:val="4E443B"/>
          <w:spacing w:val="-10"/>
          <w:shd w:val="clear" w:color="auto" w:fill="FBFBF9"/>
        </w:rPr>
        <w:t xml:space="preserve">在这种特殊情况下，我们的 </w:t>
      </w:r>
      <w:r>
        <w:rPr>
          <w:rFonts w:ascii="Arial" w:eastAsia="Arial"/>
          <w:color w:val="4E443B"/>
          <w:shd w:val="clear" w:color="auto" w:fill="FBFBF9"/>
        </w:rPr>
        <w:t>Git</w:t>
      </w:r>
      <w:r>
        <w:rPr>
          <w:rFonts w:ascii="Arial" w:eastAsia="Arial"/>
          <w:color w:val="4E443B"/>
          <w:spacing w:val="54"/>
          <w:shd w:val="clear" w:color="auto" w:fill="FBFBF9"/>
        </w:rPr>
        <w:t xml:space="preserve"> </w:t>
      </w:r>
      <w:r>
        <w:rPr>
          <w:color w:val="4E443B"/>
          <w:spacing w:val="-6"/>
          <w:shd w:val="clear" w:color="auto" w:fill="FBFBF9"/>
        </w:rPr>
        <w:t xml:space="preserve">数据库中的一个提交内还留有该文件的 </w:t>
      </w:r>
      <w:r>
        <w:rPr>
          <w:rFonts w:ascii="Arial" w:eastAsia="Arial"/>
          <w:b/>
          <w:color w:val="4E443B"/>
          <w:shd w:val="clear" w:color="auto" w:fill="FBFBF9"/>
        </w:rPr>
        <w:t xml:space="preserve">v3 </w:t>
      </w:r>
      <w:r>
        <w:rPr>
          <w:color w:val="4E443B"/>
          <w:spacing w:val="-103"/>
          <w:shd w:val="clear" w:color="auto" w:fill="FBFBF9"/>
        </w:rPr>
        <w:t>版本</w:t>
      </w:r>
      <w:r>
        <w:rPr>
          <w:color w:val="4E443B"/>
          <w:spacing w:val="-3"/>
          <w:shd w:val="clear" w:color="auto" w:fill="FBFBF9"/>
        </w:rPr>
        <w:t>，我们可以通过</w:t>
      </w:r>
    </w:p>
    <w:p>
      <w:pPr>
        <w:pStyle w:val="6"/>
        <w:spacing w:before="22" w:line="256" w:lineRule="exact"/>
        <w:ind w:left="1420"/>
      </w:pPr>
      <w:r>
        <w:rPr>
          <w:color w:val="4E443B"/>
          <w:shd w:val="clear" w:color="auto" w:fill="FBFBF9"/>
        </w:rPr>
        <w:t>盖它从而导致无法恢复。</w:t>
      </w:r>
    </w:p>
    <w:p>
      <w:pPr>
        <w:pStyle w:val="10"/>
        <w:numPr>
          <w:ilvl w:val="0"/>
          <w:numId w:val="11"/>
        </w:numPr>
        <w:tabs>
          <w:tab w:val="left" w:pos="1001"/>
        </w:tabs>
        <w:spacing w:before="0" w:after="0" w:line="371" w:lineRule="exact"/>
        <w:ind w:left="1000" w:right="0" w:hanging="209"/>
        <w:jc w:val="left"/>
        <w:rPr>
          <w:rFonts w:ascii="Calibri Light" w:eastAsia="Calibri Light"/>
          <w:b w:val="0"/>
          <w:sz w:val="21"/>
        </w:rPr>
      </w:pPr>
      <w:r>
        <w:rPr>
          <w:b/>
          <w:color w:val="FF0000"/>
          <w:sz w:val="21"/>
        </w:rPr>
        <w:t xml:space="preserve">路径 </w:t>
      </w:r>
      <w:r>
        <w:rPr>
          <w:rFonts w:ascii="Calibri Light" w:eastAsia="Calibri Light"/>
          <w:b w:val="0"/>
          <w:color w:val="FF0000"/>
          <w:spacing w:val="-3"/>
          <w:sz w:val="21"/>
        </w:rPr>
        <w:t>reset</w:t>
      </w:r>
    </w:p>
    <w:p>
      <w:pPr>
        <w:pStyle w:val="6"/>
        <w:spacing w:before="8" w:line="228" w:lineRule="auto"/>
        <w:ind w:left="1000" w:right="1793" w:firstLine="420"/>
        <w:jc w:val="both"/>
      </w:pPr>
      <w:r>
        <w:rPr>
          <w:color w:val="4E443B"/>
          <w:spacing w:val="-9"/>
          <w:shd w:val="clear" w:color="auto" w:fill="FBFBF9"/>
        </w:rPr>
        <w:t xml:space="preserve">前面讲述了 </w:t>
      </w:r>
      <w:r>
        <w:rPr>
          <w:rFonts w:ascii="Georgia" w:eastAsia="Georgia"/>
          <w:color w:val="4E443B"/>
          <w:shd w:val="clear" w:color="auto" w:fill="FBFBF9"/>
        </w:rPr>
        <w:t xml:space="preserve">reset </w:t>
      </w:r>
      <w:r>
        <w:rPr>
          <w:color w:val="4E443B"/>
          <w:spacing w:val="-12"/>
          <w:shd w:val="clear" w:color="auto" w:fill="FBFBF9"/>
        </w:rPr>
        <w:t>基本形式的行为，不过你还可以给它提供一个作用路径。 若</w:t>
      </w:r>
      <w:r>
        <w:rPr>
          <w:color w:val="4E443B"/>
          <w:spacing w:val="-206"/>
          <w:shd w:val="clear" w:color="auto" w:fill="FBFBF9"/>
        </w:rPr>
        <w:t>指</w:t>
      </w:r>
      <w:r>
        <w:rPr>
          <w:color w:val="4E443B"/>
          <w:shd w:val="clear" w:color="auto" w:fill="FBFBF9"/>
        </w:rPr>
        <w:t>定了一个路径，</w:t>
      </w:r>
      <w:r>
        <w:rPr>
          <w:rFonts w:ascii="Georgia" w:eastAsia="Georgia"/>
          <w:b/>
          <w:color w:val="FF0000"/>
          <w:shd w:val="clear" w:color="auto" w:fill="FBFBF9"/>
        </w:rPr>
        <w:t xml:space="preserve">reset </w:t>
      </w:r>
      <w:r>
        <w:rPr>
          <w:rFonts w:hint="eastAsia" w:ascii="Microsoft JhengHei" w:eastAsia="Microsoft JhengHei"/>
          <w:b/>
          <w:color w:val="FF0000"/>
          <w:spacing w:val="3"/>
          <w:shd w:val="clear" w:color="auto" w:fill="FBFBF9"/>
        </w:rPr>
        <w:t xml:space="preserve">将会跳过第 </w:t>
      </w:r>
      <w:r>
        <w:rPr>
          <w:rFonts w:ascii="Georgia" w:eastAsia="Georgia"/>
          <w:b/>
          <w:color w:val="FF0000"/>
          <w:shd w:val="clear" w:color="auto" w:fill="FBFBF9"/>
        </w:rPr>
        <w:t xml:space="preserve">1 </w:t>
      </w:r>
      <w:r>
        <w:rPr>
          <w:rFonts w:hint="eastAsia" w:ascii="Microsoft JhengHei" w:eastAsia="Microsoft JhengHei"/>
          <w:b/>
          <w:color w:val="FF0000"/>
          <w:shd w:val="clear" w:color="auto" w:fill="FBFBF9"/>
        </w:rPr>
        <w:t>步</w:t>
      </w:r>
      <w:r>
        <w:rPr>
          <w:color w:val="4E443B"/>
          <w:shd w:val="clear" w:color="auto" w:fill="FBFBF9"/>
        </w:rPr>
        <w:t xml:space="preserve">，并且将它的作用范围限定为指定的文件或文件集合。 这样做自然有它的道理，因为 </w:t>
      </w:r>
      <w:r>
        <w:rPr>
          <w:rFonts w:ascii="Georgia" w:eastAsia="Georgia"/>
          <w:color w:val="4E443B"/>
          <w:shd w:val="clear" w:color="auto" w:fill="FBFBF9"/>
        </w:rPr>
        <w:t xml:space="preserve">HEAD </w:t>
      </w:r>
      <w:r>
        <w:rPr>
          <w:color w:val="4E443B"/>
          <w:spacing w:val="-1"/>
          <w:shd w:val="clear" w:color="auto" w:fill="FBFBF9"/>
        </w:rPr>
        <w:t>只是一个指针，你无法让</w:t>
      </w:r>
    </w:p>
    <w:p>
      <w:pPr>
        <w:pStyle w:val="6"/>
        <w:spacing w:before="48" w:line="278" w:lineRule="auto"/>
        <w:ind w:left="1000" w:right="1793"/>
      </w:pPr>
      <w:r>
        <w:rPr>
          <w:color w:val="4E443B"/>
          <w:spacing w:val="-6"/>
          <w:shd w:val="clear" w:color="auto" w:fill="FBFBF9"/>
        </w:rPr>
        <w:t>它同时指向两个提交中各自的一部分。 不过索引和工作目录 可以部分更新，所以</w:t>
      </w:r>
      <w:r>
        <w:rPr>
          <w:color w:val="4E443B"/>
          <w:spacing w:val="-4"/>
          <w:shd w:val="clear" w:color="auto" w:fill="FBFBF9"/>
        </w:rPr>
        <w:t xml:space="preserve">重置会继续进行第 </w:t>
      </w:r>
      <w:r>
        <w:rPr>
          <w:rFonts w:ascii="Georgia" w:eastAsia="Georgia"/>
          <w:color w:val="4E443B"/>
          <w:spacing w:val="-3"/>
          <w:shd w:val="clear" w:color="auto" w:fill="FBFBF9"/>
        </w:rPr>
        <w:t>2</w:t>
      </w:r>
      <w:r>
        <w:rPr>
          <w:color w:val="4E443B"/>
          <w:spacing w:val="-3"/>
          <w:shd w:val="clear" w:color="auto" w:fill="FBFBF9"/>
        </w:rPr>
        <w:t>、</w:t>
      </w:r>
      <w:r>
        <w:rPr>
          <w:rFonts w:ascii="Georgia" w:eastAsia="Georgia"/>
          <w:color w:val="4E443B"/>
          <w:shd w:val="clear" w:color="auto" w:fill="FBFBF9"/>
        </w:rPr>
        <w:t xml:space="preserve">3 </w:t>
      </w:r>
      <w:r>
        <w:rPr>
          <w:color w:val="4E443B"/>
          <w:shd w:val="clear" w:color="auto" w:fill="FBFBF9"/>
        </w:rPr>
        <w:t>步。</w:t>
      </w:r>
    </w:p>
    <w:p>
      <w:pPr>
        <w:pStyle w:val="6"/>
        <w:spacing w:line="269" w:lineRule="exact"/>
        <w:ind w:left="1420"/>
        <w:rPr>
          <w:rFonts w:ascii="Georgia" w:eastAsia="Georgia"/>
        </w:rPr>
      </w:pPr>
      <w:r>
        <w:rPr>
          <w:color w:val="4E443B"/>
          <w:shd w:val="clear" w:color="auto" w:fill="FBFBF9"/>
        </w:rPr>
        <w:t xml:space="preserve">现在，假如我们运行 </w:t>
      </w:r>
      <w:r>
        <w:rPr>
          <w:rFonts w:ascii="Georgia" w:eastAsia="Georgia"/>
          <w:color w:val="4E443B"/>
          <w:shd w:val="clear" w:color="auto" w:fill="FBFBF9"/>
        </w:rPr>
        <w:t xml:space="preserve">git reset file.txt </w:t>
      </w:r>
      <w:r>
        <w:rPr>
          <w:color w:val="4E443B"/>
          <w:shd w:val="clear" w:color="auto" w:fill="FBFBF9"/>
        </w:rPr>
        <w:t xml:space="preserve">（这其实是 </w:t>
      </w:r>
      <w:r>
        <w:rPr>
          <w:rFonts w:ascii="Georgia" w:eastAsia="Georgia"/>
          <w:color w:val="4E443B"/>
          <w:shd w:val="clear" w:color="auto" w:fill="FBFBF9"/>
        </w:rPr>
        <w:t>git reset --mixed HEAD</w:t>
      </w:r>
    </w:p>
    <w:p>
      <w:pPr>
        <w:pStyle w:val="6"/>
        <w:spacing w:before="43"/>
        <w:ind w:left="1000"/>
      </w:pPr>
      <w:r>
        <w:rPr>
          <w:rFonts w:ascii="Georgia" w:eastAsia="Georgia"/>
          <w:color w:val="4E443B"/>
          <w:shd w:val="clear" w:color="auto" w:fill="FBFBF9"/>
        </w:rPr>
        <w:t xml:space="preserve">file.txt </w:t>
      </w:r>
      <w:r>
        <w:rPr>
          <w:color w:val="4E443B"/>
          <w:shd w:val="clear" w:color="auto" w:fill="FBFBF9"/>
        </w:rPr>
        <w:t>的简写形式，），它会：</w:t>
      </w:r>
    </w:p>
    <w:p>
      <w:pPr>
        <w:pStyle w:val="6"/>
        <w:spacing w:before="43" w:line="278" w:lineRule="auto"/>
        <w:ind w:left="1811" w:right="3591"/>
        <w:rPr>
          <w:rFonts w:ascii="Georgia" w:eastAsia="Georgia"/>
        </w:rPr>
      </w:pPr>
      <w:r>
        <w:rPr>
          <w:color w:val="4E443B"/>
          <w:spacing w:val="2"/>
          <w:shd w:val="clear" w:color="auto" w:fill="FBFBF9"/>
        </w:rPr>
        <w:t xml:space="preserve">移动 </w:t>
      </w:r>
      <w:r>
        <w:rPr>
          <w:rFonts w:ascii="Georgia" w:eastAsia="Georgia"/>
          <w:color w:val="4E443B"/>
          <w:shd w:val="clear" w:color="auto" w:fill="FBFBF9"/>
        </w:rPr>
        <w:t xml:space="preserve">HEAD </w:t>
      </w:r>
      <w:r>
        <w:rPr>
          <w:color w:val="4E443B"/>
          <w:spacing w:val="-12"/>
          <w:shd w:val="clear" w:color="auto" w:fill="FBFBF9"/>
        </w:rPr>
        <w:t xml:space="preserve">分支的指向 </w:t>
      </w:r>
      <w:r>
        <w:rPr>
          <w:color w:val="4E443B"/>
          <w:shd w:val="clear" w:color="auto" w:fill="FBFBF9"/>
        </w:rPr>
        <w:t>（</w:t>
      </w:r>
      <w:r>
        <w:rPr>
          <w:color w:val="4E443B"/>
          <w:spacing w:val="-3"/>
          <w:shd w:val="clear" w:color="auto" w:fill="FBFBF9"/>
        </w:rPr>
        <w:t>因为是文件这一步忽略</w:t>
      </w:r>
      <w:r>
        <w:rPr>
          <w:color w:val="4E443B"/>
          <w:shd w:val="clear" w:color="auto" w:fill="FBFBF9"/>
        </w:rPr>
        <w:t>）</w:t>
      </w:r>
      <w:r>
        <w:rPr>
          <w:color w:val="4E443B"/>
          <w:spacing w:val="-210"/>
          <w:shd w:val="clear" w:color="auto" w:fill="FBFBF9"/>
        </w:rPr>
        <w:t>让</w:t>
      </w:r>
      <w:r>
        <w:rPr>
          <w:color w:val="4E443B"/>
          <w:spacing w:val="-3"/>
          <w:shd w:val="clear" w:color="auto" w:fill="FBFBF9"/>
        </w:rPr>
        <w:t xml:space="preserve">索引看起来像 </w:t>
      </w:r>
      <w:r>
        <w:rPr>
          <w:rFonts w:ascii="Georgia" w:eastAsia="Georgia"/>
          <w:color w:val="4E443B"/>
          <w:shd w:val="clear" w:color="auto" w:fill="FBFBF9"/>
        </w:rPr>
        <w:t>HEAD</w:t>
      </w:r>
    </w:p>
    <w:p>
      <w:pPr>
        <w:pStyle w:val="6"/>
        <w:spacing w:line="269" w:lineRule="exact"/>
        <w:ind w:left="1000"/>
      </w:pPr>
      <w:r>
        <w:rPr>
          <w:color w:val="4E443B"/>
          <w:shd w:val="clear" w:color="auto" w:fill="FBFBF9"/>
        </w:rPr>
        <w:t xml:space="preserve">所以它本质上只是将 </w:t>
      </w:r>
      <w:r>
        <w:rPr>
          <w:rFonts w:ascii="Georgia" w:eastAsia="Georgia"/>
          <w:color w:val="4E443B"/>
          <w:shd w:val="clear" w:color="auto" w:fill="FBFBF9"/>
        </w:rPr>
        <w:t xml:space="preserve">file.txt </w:t>
      </w:r>
      <w:r>
        <w:rPr>
          <w:color w:val="4E443B"/>
          <w:shd w:val="clear" w:color="auto" w:fill="FBFBF9"/>
        </w:rPr>
        <w:t xml:space="preserve">从 </w:t>
      </w:r>
      <w:r>
        <w:rPr>
          <w:rFonts w:ascii="Georgia" w:eastAsia="Georgia"/>
          <w:color w:val="4E443B"/>
          <w:shd w:val="clear" w:color="auto" w:fill="FBFBF9"/>
        </w:rPr>
        <w:t xml:space="preserve">HEAD </w:t>
      </w:r>
      <w:r>
        <w:rPr>
          <w:color w:val="4E443B"/>
          <w:shd w:val="clear" w:color="auto" w:fill="FBFBF9"/>
        </w:rPr>
        <w:t>复制到索引中</w:t>
      </w:r>
    </w:p>
    <w:p>
      <w:pPr>
        <w:pStyle w:val="6"/>
        <w:spacing w:before="8"/>
        <w:rPr>
          <w:sz w:val="9"/>
        </w:rPr>
      </w:pPr>
      <w:r>
        <w:drawing>
          <wp:anchor distT="0" distB="0" distL="0" distR="0" simplePos="0" relativeHeight="251663360" behindDoc="0" locked="0" layoutInCell="1" allowOverlap="1">
            <wp:simplePos x="0" y="0"/>
            <wp:positionH relativeFrom="page">
              <wp:posOffset>1676400</wp:posOffset>
            </wp:positionH>
            <wp:positionV relativeFrom="paragraph">
              <wp:posOffset>103505</wp:posOffset>
            </wp:positionV>
            <wp:extent cx="4266565" cy="3744595"/>
            <wp:effectExtent l="0" t="0" r="0" b="0"/>
            <wp:wrapTopAndBottom/>
            <wp:docPr id="5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9.png"/>
                    <pic:cNvPicPr>
                      <a:picLocks noChangeAspect="1"/>
                    </pic:cNvPicPr>
                  </pic:nvPicPr>
                  <pic:blipFill>
                    <a:blip r:embed="rId45" cstate="print"/>
                    <a:stretch>
                      <a:fillRect/>
                    </a:stretch>
                  </pic:blipFill>
                  <pic:spPr>
                    <a:xfrm>
                      <a:off x="0" y="0"/>
                      <a:ext cx="4266263" cy="3744467"/>
                    </a:xfrm>
                    <a:prstGeom prst="rect">
                      <a:avLst/>
                    </a:prstGeom>
                  </pic:spPr>
                </pic:pic>
              </a:graphicData>
            </a:graphic>
          </wp:anchor>
        </w:drawing>
      </w:r>
    </w:p>
    <w:p>
      <w:pPr>
        <w:spacing w:after="0"/>
        <w:rPr>
          <w:sz w:val="9"/>
        </w:rPr>
        <w:sectPr>
          <w:type w:val="continuous"/>
          <w:pgSz w:w="11910" w:h="16840"/>
          <w:pgMar w:top="1580" w:right="0" w:bottom="1260" w:left="1640" w:header="720" w:footer="720" w:gutter="0"/>
          <w:cols w:space="720" w:num="1"/>
        </w:sectPr>
      </w:pPr>
    </w:p>
    <w:p>
      <w:pPr>
        <w:pStyle w:val="6"/>
        <w:spacing w:before="2"/>
        <w:rPr>
          <w:sz w:val="6"/>
        </w:rPr>
      </w:pPr>
    </w:p>
    <w:p>
      <w:pPr>
        <w:pStyle w:val="6"/>
        <w:ind w:left="1000"/>
        <w:rPr>
          <w:sz w:val="20"/>
        </w:rPr>
      </w:pPr>
      <w:r>
        <w:rPr>
          <w:sz w:val="20"/>
        </w:rPr>
        <w:drawing>
          <wp:inline distT="0" distB="0" distL="0" distR="0">
            <wp:extent cx="4343400" cy="3811270"/>
            <wp:effectExtent l="0" t="0" r="0" b="0"/>
            <wp:docPr id="6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0.png"/>
                    <pic:cNvPicPr>
                      <a:picLocks noChangeAspect="1"/>
                    </pic:cNvPicPr>
                  </pic:nvPicPr>
                  <pic:blipFill>
                    <a:blip r:embed="rId46" cstate="print"/>
                    <a:stretch>
                      <a:fillRect/>
                    </a:stretch>
                  </pic:blipFill>
                  <pic:spPr>
                    <a:xfrm>
                      <a:off x="0" y="0"/>
                      <a:ext cx="4343607" cy="3811333"/>
                    </a:xfrm>
                    <a:prstGeom prst="rect">
                      <a:avLst/>
                    </a:prstGeom>
                  </pic:spPr>
                </pic:pic>
              </a:graphicData>
            </a:graphic>
          </wp:inline>
        </w:drawing>
      </w:r>
    </w:p>
    <w:p>
      <w:pPr>
        <w:pStyle w:val="10"/>
        <w:numPr>
          <w:ilvl w:val="0"/>
          <w:numId w:val="11"/>
        </w:numPr>
        <w:tabs>
          <w:tab w:val="left" w:pos="1001"/>
        </w:tabs>
        <w:spacing w:before="137" w:after="0" w:line="240" w:lineRule="auto"/>
        <w:ind w:left="1000" w:right="0" w:hanging="209"/>
        <w:jc w:val="left"/>
        <w:rPr>
          <w:rFonts w:ascii="Calibri Light"/>
          <w:b w:val="0"/>
          <w:sz w:val="21"/>
        </w:rPr>
      </w:pPr>
      <w:r>
        <w:rPr>
          <w:rFonts w:ascii="Calibri Light"/>
          <w:b w:val="0"/>
          <w:color w:val="FF0000"/>
          <w:spacing w:val="-4"/>
          <w:sz w:val="21"/>
        </w:rPr>
        <w:t>checkout</w:t>
      </w:r>
    </w:p>
    <w:p>
      <w:pPr>
        <w:pStyle w:val="10"/>
        <w:numPr>
          <w:ilvl w:val="0"/>
          <w:numId w:val="13"/>
        </w:numPr>
        <w:tabs>
          <w:tab w:val="left" w:pos="1421"/>
        </w:tabs>
        <w:spacing w:before="59" w:after="0" w:line="240" w:lineRule="auto"/>
        <w:ind w:left="1420" w:right="0" w:hanging="269"/>
        <w:jc w:val="left"/>
        <w:rPr>
          <w:b/>
          <w:sz w:val="18"/>
        </w:rPr>
      </w:pPr>
      <w:r>
        <w:rPr>
          <w:b/>
          <w:sz w:val="18"/>
        </w:rPr>
        <w:t>不带路径</w:t>
      </w:r>
    </w:p>
    <w:p>
      <w:pPr>
        <w:pStyle w:val="5"/>
        <w:spacing w:before="89" w:after="51"/>
        <w:ind w:left="1420"/>
        <w:rPr>
          <w:rFonts w:ascii="Times New Roman"/>
        </w:rPr>
      </w:pPr>
      <w:r>
        <w:rPr>
          <w:rFonts w:ascii="Times New Roman"/>
          <w:color w:val="FF0000"/>
        </w:rPr>
        <w:t>git checkout [branch]</w:t>
      </w:r>
    </w:p>
    <w:tbl>
      <w:tblPr>
        <w:tblStyle w:val="7"/>
        <w:tblW w:w="0" w:type="auto"/>
        <w:tblInd w:w="14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94"/>
        <w:gridCol w:w="465"/>
        <w:gridCol w:w="2616"/>
        <w:gridCol w:w="887"/>
        <w:gridCol w:w="184"/>
        <w:gridCol w:w="1152"/>
        <w:gridCol w:w="10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1" w:hRule="atLeast"/>
        </w:trPr>
        <w:tc>
          <w:tcPr>
            <w:tcW w:w="694" w:type="dxa"/>
            <w:tcBorders>
              <w:bottom w:val="single" w:color="F5F5F5" w:sz="6" w:space="0"/>
            </w:tcBorders>
          </w:tcPr>
          <w:p>
            <w:pPr>
              <w:pStyle w:val="11"/>
              <w:spacing w:line="221" w:lineRule="exact"/>
              <w:ind w:left="151"/>
              <w:rPr>
                <w:sz w:val="21"/>
              </w:rPr>
            </w:pPr>
            <w:r>
              <w:rPr>
                <w:color w:val="4E443B"/>
                <w:sz w:val="21"/>
                <w:shd w:val="clear" w:color="auto" w:fill="FBFBF9"/>
              </w:rPr>
              <w:t>运行</w:t>
            </w:r>
          </w:p>
        </w:tc>
        <w:tc>
          <w:tcPr>
            <w:tcW w:w="3081" w:type="dxa"/>
            <w:gridSpan w:val="2"/>
            <w:tcBorders>
              <w:top w:val="single" w:color="F5F5F5" w:sz="6" w:space="0"/>
              <w:bottom w:val="single" w:color="F5F5F5" w:sz="6" w:space="0"/>
            </w:tcBorders>
            <w:shd w:val="clear" w:color="auto" w:fill="EDEDED"/>
          </w:tcPr>
          <w:p>
            <w:pPr>
              <w:pStyle w:val="11"/>
              <w:spacing w:line="221" w:lineRule="exact"/>
              <w:ind w:left="7" w:right="-15"/>
              <w:rPr>
                <w:rFonts w:ascii="Courier New"/>
                <w:sz w:val="24"/>
              </w:rPr>
            </w:pPr>
            <w:r>
              <w:rPr>
                <w:rFonts w:ascii="Courier New"/>
                <w:color w:val="333333"/>
                <w:sz w:val="24"/>
              </w:rPr>
              <w:t>git checkout</w:t>
            </w:r>
            <w:r>
              <w:rPr>
                <w:rFonts w:ascii="Courier New"/>
                <w:color w:val="333333"/>
                <w:spacing w:val="40"/>
                <w:sz w:val="24"/>
              </w:rPr>
              <w:t xml:space="preserve"> </w:t>
            </w:r>
            <w:r>
              <w:rPr>
                <w:rFonts w:ascii="Courier New"/>
                <w:color w:val="333333"/>
                <w:sz w:val="24"/>
              </w:rPr>
              <w:t>[branch]</w:t>
            </w:r>
          </w:p>
        </w:tc>
        <w:tc>
          <w:tcPr>
            <w:tcW w:w="887" w:type="dxa"/>
            <w:shd w:val="clear" w:color="auto" w:fill="FBFBF9"/>
          </w:tcPr>
          <w:p>
            <w:pPr>
              <w:pStyle w:val="11"/>
              <w:spacing w:line="221" w:lineRule="exact"/>
              <w:ind w:left="109"/>
              <w:rPr>
                <w:sz w:val="21"/>
              </w:rPr>
            </w:pPr>
            <w:r>
              <w:rPr>
                <w:color w:val="4E443B"/>
                <w:sz w:val="21"/>
              </w:rPr>
              <w:t>与运行</w:t>
            </w:r>
          </w:p>
        </w:tc>
        <w:tc>
          <w:tcPr>
            <w:tcW w:w="2368" w:type="dxa"/>
            <w:gridSpan w:val="3"/>
            <w:tcBorders>
              <w:top w:val="single" w:color="F5F5F5" w:sz="6" w:space="0"/>
              <w:bottom w:val="single" w:color="F5F5F5" w:sz="6" w:space="0"/>
              <w:right w:val="single" w:color="F5F5F5" w:sz="6" w:space="0"/>
            </w:tcBorders>
            <w:shd w:val="clear" w:color="auto" w:fill="EDEDED"/>
          </w:tcPr>
          <w:p>
            <w:pPr>
              <w:pStyle w:val="11"/>
              <w:spacing w:line="221" w:lineRule="exact"/>
              <w:ind w:left="9" w:right="-15"/>
              <w:rPr>
                <w:rFonts w:ascii="Courier New"/>
                <w:sz w:val="24"/>
              </w:rPr>
            </w:pPr>
            <w:r>
              <w:rPr>
                <w:rFonts w:ascii="Courier New"/>
                <w:color w:val="333333"/>
                <w:sz w:val="24"/>
              </w:rPr>
              <w:t>git reset</w:t>
            </w:r>
            <w:r>
              <w:rPr>
                <w:rFonts w:ascii="Courier New"/>
                <w:color w:val="333333"/>
                <w:spacing w:val="45"/>
                <w:sz w:val="24"/>
              </w:rPr>
              <w:t xml:space="preserve"> </w:t>
            </w:r>
            <w:r>
              <w:rPr>
                <w:rFonts w:ascii="Courier New"/>
                <w:color w:val="333333"/>
                <w:sz w:val="24"/>
              </w:rPr>
              <w:t>--hard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1" w:hRule="atLeast"/>
        </w:trPr>
        <w:tc>
          <w:tcPr>
            <w:tcW w:w="1159" w:type="dxa"/>
            <w:gridSpan w:val="2"/>
            <w:tcBorders>
              <w:top w:val="single" w:color="F5F5F5" w:sz="6" w:space="0"/>
              <w:left w:val="single" w:color="F5F5F5" w:sz="6" w:space="0"/>
              <w:bottom w:val="single" w:color="F5F5F5" w:sz="6" w:space="0"/>
            </w:tcBorders>
            <w:shd w:val="clear" w:color="auto" w:fill="EDEDED"/>
          </w:tcPr>
          <w:p>
            <w:pPr>
              <w:pStyle w:val="11"/>
              <w:spacing w:before="17" w:line="244" w:lineRule="exact"/>
              <w:ind w:left="6" w:right="-15"/>
              <w:rPr>
                <w:rFonts w:ascii="Courier New"/>
                <w:sz w:val="24"/>
              </w:rPr>
            </w:pPr>
            <w:r>
              <w:rPr>
                <w:rFonts w:ascii="Courier New"/>
                <w:color w:val="333333"/>
                <w:sz w:val="24"/>
              </w:rPr>
              <w:t>[branch]</w:t>
            </w:r>
          </w:p>
        </w:tc>
        <w:tc>
          <w:tcPr>
            <w:tcW w:w="3687" w:type="dxa"/>
            <w:gridSpan w:val="3"/>
            <w:tcBorders>
              <w:top w:val="single" w:color="F5F5F5" w:sz="6" w:space="0"/>
            </w:tcBorders>
          </w:tcPr>
          <w:p>
            <w:pPr>
              <w:pStyle w:val="11"/>
              <w:spacing w:before="7" w:line="255" w:lineRule="exact"/>
              <w:ind w:left="8"/>
              <w:rPr>
                <w:sz w:val="21"/>
              </w:rPr>
            </w:pPr>
            <w:r>
              <w:rPr>
                <w:rFonts w:ascii="Times New Roman" w:eastAsia="Times New Roman"/>
                <w:color w:val="4E443B"/>
                <w:w w:val="100"/>
                <w:sz w:val="21"/>
                <w:shd w:val="clear" w:color="auto" w:fill="FBFBF9"/>
              </w:rPr>
              <w:t xml:space="preserve"> </w:t>
            </w:r>
            <w:r>
              <w:rPr>
                <w:rFonts w:ascii="Times New Roman" w:eastAsia="Times New Roman"/>
                <w:color w:val="4E443B"/>
                <w:sz w:val="21"/>
                <w:shd w:val="clear" w:color="auto" w:fill="FBFBF9"/>
              </w:rPr>
              <w:t xml:space="preserve"> </w:t>
            </w:r>
            <w:r>
              <w:rPr>
                <w:color w:val="4E443B"/>
                <w:sz w:val="21"/>
                <w:shd w:val="clear" w:color="auto" w:fill="FBFBF9"/>
              </w:rPr>
              <w:t>非常相似，它会更新三者使其看起来像</w:t>
            </w:r>
          </w:p>
        </w:tc>
        <w:tc>
          <w:tcPr>
            <w:tcW w:w="1152" w:type="dxa"/>
            <w:tcBorders>
              <w:top w:val="double" w:color="F5F5F5" w:sz="2" w:space="0"/>
              <w:bottom w:val="single" w:color="F5F5F5" w:sz="6" w:space="0"/>
            </w:tcBorders>
            <w:shd w:val="clear" w:color="auto" w:fill="EDEDED"/>
          </w:tcPr>
          <w:p>
            <w:pPr>
              <w:pStyle w:val="11"/>
              <w:spacing w:before="17" w:line="244" w:lineRule="exact"/>
              <w:ind w:left="10" w:right="-15"/>
              <w:rPr>
                <w:rFonts w:ascii="Courier New"/>
                <w:sz w:val="24"/>
              </w:rPr>
            </w:pPr>
            <w:r>
              <w:rPr>
                <w:rFonts w:ascii="Courier New"/>
                <w:color w:val="333333"/>
                <w:sz w:val="24"/>
              </w:rPr>
              <w:t>[branch]</w:t>
            </w:r>
          </w:p>
        </w:tc>
        <w:tc>
          <w:tcPr>
            <w:tcW w:w="1032" w:type="dxa"/>
            <w:tcBorders>
              <w:top w:val="single" w:color="F5F5F5" w:sz="6" w:space="0"/>
            </w:tcBorders>
          </w:tcPr>
          <w:p>
            <w:pPr>
              <w:pStyle w:val="11"/>
              <w:spacing w:before="7" w:line="255" w:lineRule="exact"/>
              <w:ind w:left="25" w:right="-29"/>
              <w:rPr>
                <w:sz w:val="21"/>
              </w:rPr>
            </w:pPr>
            <w:r>
              <w:rPr>
                <w:color w:val="4E443B"/>
                <w:spacing w:val="-8"/>
                <w:sz w:val="21"/>
                <w:shd w:val="clear" w:color="auto" w:fill="FBFBF9"/>
              </w:rPr>
              <w:t>，不过有两</w:t>
            </w:r>
          </w:p>
        </w:tc>
      </w:tr>
    </w:tbl>
    <w:p>
      <w:pPr>
        <w:pStyle w:val="6"/>
        <w:spacing w:before="32"/>
        <w:ind w:left="1420"/>
      </w:pPr>
      <w:r>
        <mc:AlternateContent>
          <mc:Choice Requires="wps">
            <w:drawing>
              <wp:anchor distT="0" distB="0" distL="0" distR="0" simplePos="0" relativeHeight="251663360" behindDoc="0" locked="0" layoutInCell="1" allowOverlap="1">
                <wp:simplePos x="0" y="0"/>
                <wp:positionH relativeFrom="page">
                  <wp:posOffset>1924685</wp:posOffset>
                </wp:positionH>
                <wp:positionV relativeFrom="paragraph">
                  <wp:posOffset>203835</wp:posOffset>
                </wp:positionV>
                <wp:extent cx="4512310" cy="2725420"/>
                <wp:effectExtent l="0" t="0" r="0" b="0"/>
                <wp:wrapTopAndBottom/>
                <wp:docPr id="149" name="文本框 533"/>
                <wp:cNvGraphicFramePr/>
                <a:graphic xmlns:a="http://schemas.openxmlformats.org/drawingml/2006/main">
                  <a:graphicData uri="http://schemas.microsoft.com/office/word/2010/wordprocessingShape">
                    <wps:wsp>
                      <wps:cNvSpPr txBox="1"/>
                      <wps:spPr>
                        <a:xfrm>
                          <a:off x="0" y="0"/>
                          <a:ext cx="4512310" cy="2725420"/>
                        </a:xfrm>
                        <a:prstGeom prst="rect">
                          <a:avLst/>
                        </a:prstGeom>
                        <a:solidFill>
                          <a:srgbClr val="FBFBF9"/>
                        </a:solidFill>
                        <a:ln>
                          <a:noFill/>
                        </a:ln>
                      </wps:spPr>
                      <wps:txbx>
                        <w:txbxContent>
                          <w:p>
                            <w:pPr>
                              <w:spacing w:before="9" w:line="208" w:lineRule="auto"/>
                              <w:ind w:left="180" w:right="0" w:firstLine="420"/>
                              <w:jc w:val="left"/>
                              <w:rPr>
                                <w:sz w:val="21"/>
                              </w:rPr>
                            </w:pPr>
                            <w:r>
                              <w:rPr>
                                <w:rFonts w:hint="eastAsia" w:ascii="Microsoft JhengHei" w:eastAsia="Microsoft JhengHei"/>
                                <w:b/>
                                <w:color w:val="FF0000"/>
                                <w:spacing w:val="5"/>
                                <w:sz w:val="21"/>
                              </w:rPr>
                              <w:t xml:space="preserve">首先不同于 </w:t>
                            </w:r>
                            <w:r>
                              <w:rPr>
                                <w:rFonts w:ascii="Courier New" w:eastAsia="Courier New"/>
                                <w:b/>
                                <w:color w:val="FF0000"/>
                                <w:sz w:val="21"/>
                                <w:shd w:val="clear" w:color="auto" w:fill="EDEDED"/>
                              </w:rPr>
                              <w:t>reset</w:t>
                            </w:r>
                            <w:r>
                              <w:rPr>
                                <w:rFonts w:ascii="Courier New" w:eastAsia="Courier New"/>
                                <w:b/>
                                <w:color w:val="FF0000"/>
                                <w:spacing w:val="-1"/>
                                <w:sz w:val="21"/>
                                <w:shd w:val="clear" w:color="auto" w:fill="EDEDED"/>
                              </w:rPr>
                              <w:t xml:space="preserve"> --</w:t>
                            </w:r>
                            <w:r>
                              <w:rPr>
                                <w:rFonts w:ascii="Courier New" w:eastAsia="Courier New"/>
                                <w:b/>
                                <w:color w:val="FF0000"/>
                                <w:sz w:val="21"/>
                                <w:shd w:val="clear" w:color="auto" w:fill="EDEDED"/>
                              </w:rPr>
                              <w:t>hard</w:t>
                            </w:r>
                            <w:r>
                              <w:rPr>
                                <w:rFonts w:hint="eastAsia" w:ascii="Microsoft JhengHei" w:eastAsia="Microsoft JhengHei"/>
                                <w:b/>
                                <w:color w:val="FF0000"/>
                                <w:sz w:val="21"/>
                              </w:rPr>
                              <w:t>，</w:t>
                            </w:r>
                            <w:r>
                              <w:rPr>
                                <w:rFonts w:ascii="Courier New" w:eastAsia="Courier New"/>
                                <w:b/>
                                <w:color w:val="FF0000"/>
                                <w:sz w:val="21"/>
                                <w:shd w:val="clear" w:color="auto" w:fill="EDEDED"/>
                              </w:rPr>
                              <w:t>checkout</w:t>
                            </w:r>
                            <w:r>
                              <w:rPr>
                                <w:rFonts w:ascii="Courier New" w:eastAsia="Courier New"/>
                                <w:b/>
                                <w:color w:val="FF0000"/>
                                <w:sz w:val="21"/>
                              </w:rPr>
                              <w:t xml:space="preserve"> </w:t>
                            </w:r>
                            <w:r>
                              <w:rPr>
                                <w:rFonts w:hint="eastAsia" w:ascii="Microsoft JhengHei" w:eastAsia="Microsoft JhengHei"/>
                                <w:b/>
                                <w:color w:val="FF0000"/>
                                <w:sz w:val="21"/>
                              </w:rPr>
                              <w:t>对工作目录是安全的，它会</w:t>
                            </w:r>
                            <w:r>
                              <w:rPr>
                                <w:rFonts w:hint="eastAsia" w:ascii="Microsoft JhengHei" w:eastAsia="Microsoft JhengHei"/>
                                <w:b/>
                                <w:color w:val="FF0000"/>
                                <w:spacing w:val="-2"/>
                                <w:sz w:val="21"/>
                              </w:rPr>
                              <w:t>通过检查来确保不会将已更改的文件弄丢</w:t>
                            </w:r>
                            <w:r>
                              <w:rPr>
                                <w:color w:val="4E443B"/>
                                <w:spacing w:val="-10"/>
                                <w:sz w:val="21"/>
                              </w:rPr>
                              <w:t xml:space="preserve">。而 </w:t>
                            </w:r>
                            <w:r>
                              <w:rPr>
                                <w:rFonts w:ascii="Courier New" w:eastAsia="Courier New"/>
                                <w:color w:val="333333"/>
                                <w:sz w:val="21"/>
                                <w:shd w:val="clear" w:color="auto" w:fill="EDEDED"/>
                              </w:rPr>
                              <w:t>reset</w:t>
                            </w:r>
                            <w:r>
                              <w:rPr>
                                <w:rFonts w:ascii="Courier New" w:eastAsia="Courier New"/>
                                <w:color w:val="333333"/>
                                <w:spacing w:val="-8"/>
                                <w:sz w:val="21"/>
                                <w:shd w:val="clear" w:color="auto" w:fill="EDEDED"/>
                              </w:rPr>
                              <w:t xml:space="preserve"> --</w:t>
                            </w:r>
                            <w:r>
                              <w:rPr>
                                <w:rFonts w:ascii="Courier New" w:eastAsia="Courier New"/>
                                <w:color w:val="333333"/>
                                <w:sz w:val="21"/>
                                <w:shd w:val="clear" w:color="auto" w:fill="EDEDED"/>
                              </w:rPr>
                              <w:t>hard</w:t>
                            </w:r>
                            <w:r>
                              <w:rPr>
                                <w:rFonts w:ascii="Courier New" w:eastAsia="Courier New"/>
                                <w:color w:val="333333"/>
                                <w:sz w:val="21"/>
                              </w:rPr>
                              <w:t xml:space="preserve"> </w:t>
                            </w:r>
                            <w:r>
                              <w:rPr>
                                <w:color w:val="4E443B"/>
                                <w:spacing w:val="-3"/>
                                <w:sz w:val="21"/>
                              </w:rPr>
                              <w:t>则会不做检</w:t>
                            </w:r>
                          </w:p>
                          <w:p>
                            <w:pPr>
                              <w:pStyle w:val="6"/>
                              <w:spacing w:before="38"/>
                              <w:ind w:left="180"/>
                            </w:pPr>
                            <w:r>
                              <w:rPr>
                                <w:color w:val="4E443B"/>
                              </w:rPr>
                              <w:t>查就全面地替换所有东西。</w:t>
                            </w:r>
                          </w:p>
                          <w:p>
                            <w:pPr>
                              <w:pStyle w:val="6"/>
                              <w:spacing w:before="50" w:line="288" w:lineRule="auto"/>
                              <w:ind w:left="180" w:right="40" w:firstLine="420"/>
                            </w:pPr>
                            <w:r>
                              <w:rPr>
                                <w:color w:val="4E443B"/>
                                <w:spacing w:val="-3"/>
                              </w:rPr>
                              <w:t xml:space="preserve">第二个重要的区别是如何更新 </w:t>
                            </w:r>
                            <w:r>
                              <w:rPr>
                                <w:rFonts w:ascii="Arial" w:eastAsia="Arial"/>
                                <w:color w:val="4E443B"/>
                              </w:rPr>
                              <w:t>HEAD</w:t>
                            </w:r>
                            <w:r>
                              <w:rPr>
                                <w:color w:val="4E443B"/>
                                <w:spacing w:val="-15"/>
                              </w:rPr>
                              <w:t xml:space="preserve">。 </w:t>
                            </w:r>
                            <w:r>
                              <w:rPr>
                                <w:rFonts w:ascii="Courier New" w:eastAsia="Courier New"/>
                                <w:color w:val="333333"/>
                                <w:shd w:val="clear" w:color="auto" w:fill="EDEDED"/>
                              </w:rPr>
                              <w:t>reset</w:t>
                            </w:r>
                            <w:r>
                              <w:rPr>
                                <w:rFonts w:ascii="Courier New" w:eastAsia="Courier New"/>
                                <w:color w:val="333333"/>
                                <w:spacing w:val="-51"/>
                              </w:rPr>
                              <w:t xml:space="preserve"> </w:t>
                            </w:r>
                            <w:r>
                              <w:rPr>
                                <w:color w:val="4E443B"/>
                                <w:spacing w:val="-1"/>
                              </w:rPr>
                              <w:t xml:space="preserve">会移动 </w:t>
                            </w:r>
                            <w:r>
                              <w:rPr>
                                <w:rFonts w:ascii="Arial" w:eastAsia="Arial"/>
                                <w:color w:val="4E443B"/>
                              </w:rPr>
                              <w:t xml:space="preserve">HEAD </w:t>
                            </w:r>
                            <w:r>
                              <w:rPr>
                                <w:color w:val="4E443B"/>
                                <w:spacing w:val="-2"/>
                              </w:rPr>
                              <w:t>分支的</w:t>
                            </w:r>
                            <w:r>
                              <w:rPr>
                                <w:color w:val="4E443B"/>
                                <w:spacing w:val="-9"/>
                              </w:rPr>
                              <w:t xml:space="preserve">指向，而 </w:t>
                            </w:r>
                            <w:r>
                              <w:rPr>
                                <w:rFonts w:ascii="Courier New" w:eastAsia="Courier New"/>
                                <w:color w:val="333333"/>
                                <w:shd w:val="clear" w:color="auto" w:fill="EDEDED"/>
                              </w:rPr>
                              <w:t>checkout</w:t>
                            </w:r>
                            <w:r>
                              <w:rPr>
                                <w:rFonts w:ascii="Courier New" w:eastAsia="Courier New"/>
                                <w:color w:val="333333"/>
                                <w:spacing w:val="-53"/>
                              </w:rPr>
                              <w:t xml:space="preserve"> </w:t>
                            </w:r>
                            <w:r>
                              <w:rPr>
                                <w:color w:val="4E443B"/>
                                <w:spacing w:val="-2"/>
                              </w:rPr>
                              <w:t xml:space="preserve">只会移动 </w:t>
                            </w:r>
                            <w:r>
                              <w:rPr>
                                <w:rFonts w:ascii="Arial" w:eastAsia="Arial"/>
                                <w:color w:val="4E443B"/>
                              </w:rPr>
                              <w:t xml:space="preserve">HEAD </w:t>
                            </w:r>
                            <w:r>
                              <w:rPr>
                                <w:color w:val="4E443B"/>
                                <w:spacing w:val="-3"/>
                              </w:rPr>
                              <w:t>自身来指向另一个分支。</w:t>
                            </w:r>
                          </w:p>
                          <w:p>
                            <w:pPr>
                              <w:pStyle w:val="6"/>
                              <w:spacing w:before="6" w:line="290" w:lineRule="auto"/>
                              <w:ind w:left="28" w:right="42" w:firstLine="420"/>
                              <w:rPr>
                                <w:rFonts w:ascii="Courier New" w:eastAsia="Courier New"/>
                              </w:rPr>
                            </w:pPr>
                            <w:r>
                              <w:rPr>
                                <w:color w:val="4E443B"/>
                                <w:spacing w:val="-7"/>
                              </w:rPr>
                              <w:t xml:space="preserve">例如，假设我们有 </w:t>
                            </w:r>
                            <w:r>
                              <w:rPr>
                                <w:rFonts w:ascii="Courier New" w:eastAsia="Courier New"/>
                                <w:color w:val="333333"/>
                                <w:shd w:val="clear" w:color="auto" w:fill="EDEDED"/>
                              </w:rPr>
                              <w:t>master</w:t>
                            </w:r>
                            <w:r>
                              <w:rPr>
                                <w:rFonts w:ascii="Courier New" w:eastAsia="Courier New"/>
                                <w:color w:val="333333"/>
                                <w:spacing w:val="-50"/>
                              </w:rPr>
                              <w:t xml:space="preserve"> </w:t>
                            </w:r>
                            <w:r>
                              <w:rPr>
                                <w:color w:val="4E443B"/>
                                <w:spacing w:val="-15"/>
                              </w:rPr>
                              <w:t xml:space="preserve">和 </w:t>
                            </w:r>
                            <w:r>
                              <w:rPr>
                                <w:rFonts w:ascii="Courier New" w:eastAsia="Courier New"/>
                                <w:color w:val="333333"/>
                                <w:shd w:val="clear" w:color="auto" w:fill="EDEDED"/>
                              </w:rPr>
                              <w:t>develop</w:t>
                            </w:r>
                            <w:r>
                              <w:rPr>
                                <w:rFonts w:ascii="Courier New" w:eastAsia="Courier New"/>
                                <w:color w:val="333333"/>
                                <w:spacing w:val="-51"/>
                              </w:rPr>
                              <w:t xml:space="preserve"> </w:t>
                            </w:r>
                            <w:r>
                              <w:rPr>
                                <w:color w:val="4E443B"/>
                                <w:spacing w:val="-3"/>
                              </w:rPr>
                              <w:t>分支，它们分别指向不同的提</w:t>
                            </w:r>
                            <w:r>
                              <w:rPr>
                                <w:color w:val="4E443B"/>
                                <w:spacing w:val="-6"/>
                              </w:rPr>
                              <w:t xml:space="preserve">交；我们现在在 </w:t>
                            </w:r>
                            <w:r>
                              <w:rPr>
                                <w:rFonts w:ascii="Courier New" w:eastAsia="Courier New"/>
                                <w:color w:val="333333"/>
                                <w:shd w:val="clear" w:color="auto" w:fill="EDEDED"/>
                              </w:rPr>
                              <w:t>develop</w:t>
                            </w:r>
                            <w:r>
                              <w:rPr>
                                <w:rFonts w:ascii="Courier New" w:eastAsia="Courier New"/>
                                <w:color w:val="333333"/>
                                <w:spacing w:val="-46"/>
                              </w:rPr>
                              <w:t xml:space="preserve"> </w:t>
                            </w:r>
                            <w:r>
                              <w:rPr>
                                <w:color w:val="4E443B"/>
                                <w:spacing w:val="-5"/>
                              </w:rPr>
                              <w:t xml:space="preserve">上。 如果我们运行 </w:t>
                            </w:r>
                            <w:r>
                              <w:rPr>
                                <w:rFonts w:ascii="Courier New" w:eastAsia="Courier New"/>
                                <w:color w:val="333333"/>
                                <w:shd w:val="clear" w:color="auto" w:fill="EDEDED"/>
                              </w:rPr>
                              <w:t>git</w:t>
                            </w:r>
                            <w:r>
                              <w:rPr>
                                <w:rFonts w:ascii="Courier New" w:eastAsia="Courier New"/>
                                <w:color w:val="333333"/>
                                <w:spacing w:val="8"/>
                                <w:shd w:val="clear" w:color="auto" w:fill="EDEDED"/>
                              </w:rPr>
                              <w:t xml:space="preserve"> </w:t>
                            </w:r>
                            <w:r>
                              <w:rPr>
                                <w:rFonts w:ascii="Courier New" w:eastAsia="Courier New"/>
                                <w:color w:val="333333"/>
                                <w:shd w:val="clear" w:color="auto" w:fill="EDEDED"/>
                              </w:rPr>
                              <w:t>reset</w:t>
                            </w:r>
                            <w:r>
                              <w:rPr>
                                <w:rFonts w:ascii="Courier New" w:eastAsia="Courier New"/>
                                <w:color w:val="333333"/>
                                <w:spacing w:val="10"/>
                                <w:shd w:val="clear" w:color="auto" w:fill="EDEDED"/>
                              </w:rPr>
                              <w:t xml:space="preserve"> </w:t>
                            </w:r>
                            <w:r>
                              <w:rPr>
                                <w:rFonts w:ascii="Courier New" w:eastAsia="Courier New"/>
                                <w:color w:val="333333"/>
                                <w:shd w:val="clear" w:color="auto" w:fill="EDEDED"/>
                              </w:rPr>
                              <w:t>master</w:t>
                            </w:r>
                            <w:r>
                              <w:rPr>
                                <w:color w:val="4E443B"/>
                                <w:spacing w:val="-2"/>
                              </w:rPr>
                              <w:t>，那么</w:t>
                            </w:r>
                            <w:r>
                              <w:rPr>
                                <w:color w:val="4E443B"/>
                                <w:spacing w:val="-29"/>
                              </w:rPr>
                              <w:t xml:space="preserve"> </w:t>
                            </w:r>
                            <w:r>
                              <w:rPr>
                                <w:rFonts w:ascii="Courier New" w:eastAsia="Courier New"/>
                                <w:color w:val="333333"/>
                                <w:shd w:val="clear" w:color="auto" w:fill="EDEDED"/>
                              </w:rPr>
                              <w:t>develop</w:t>
                            </w:r>
                            <w:r>
                              <w:rPr>
                                <w:rFonts w:ascii="Courier New" w:eastAsia="Courier New"/>
                                <w:color w:val="333333"/>
                                <w:spacing w:val="-49"/>
                              </w:rPr>
                              <w:t xml:space="preserve"> </w:t>
                            </w:r>
                            <w:r>
                              <w:rPr>
                                <w:color w:val="4E443B"/>
                                <w:spacing w:val="-7"/>
                              </w:rPr>
                              <w:t xml:space="preserve">自身现在会和 </w:t>
                            </w:r>
                            <w:r>
                              <w:rPr>
                                <w:rFonts w:ascii="Courier New" w:eastAsia="Courier New"/>
                                <w:color w:val="333333"/>
                                <w:shd w:val="clear" w:color="auto" w:fill="EDEDED"/>
                              </w:rPr>
                              <w:t>master</w:t>
                            </w:r>
                            <w:r>
                              <w:rPr>
                                <w:rFonts w:ascii="Courier New" w:eastAsia="Courier New"/>
                                <w:color w:val="333333"/>
                                <w:spacing w:val="-49"/>
                              </w:rPr>
                              <w:t xml:space="preserve"> </w:t>
                            </w:r>
                            <w:r>
                              <w:rPr>
                                <w:color w:val="4E443B"/>
                                <w:spacing w:val="-5"/>
                              </w:rPr>
                              <w:t xml:space="preserve">指向同一个提交。而如果我们运行 </w:t>
                            </w:r>
                            <w:r>
                              <w:rPr>
                                <w:rFonts w:ascii="Courier New" w:eastAsia="Courier New"/>
                                <w:color w:val="333333"/>
                                <w:shd w:val="clear" w:color="auto" w:fill="EDEDED"/>
                              </w:rPr>
                              <w:t>git</w:t>
                            </w:r>
                          </w:p>
                          <w:p>
                            <w:pPr>
                              <w:pStyle w:val="6"/>
                              <w:spacing w:before="1"/>
                              <w:ind w:left="43"/>
                            </w:pPr>
                            <w:r>
                              <w:rPr>
                                <w:rFonts w:ascii="Courier New" w:eastAsia="Courier New"/>
                                <w:color w:val="333333"/>
                                <w:shd w:val="clear" w:color="auto" w:fill="EDEDED"/>
                              </w:rPr>
                              <w:t>checkout</w:t>
                            </w:r>
                            <w:r>
                              <w:rPr>
                                <w:rFonts w:ascii="Courier New" w:eastAsia="Courier New"/>
                                <w:color w:val="333333"/>
                                <w:spacing w:val="-53"/>
                                <w:shd w:val="clear" w:color="auto" w:fill="EDEDED"/>
                              </w:rPr>
                              <w:t xml:space="preserve"> </w:t>
                            </w:r>
                            <w:r>
                              <w:rPr>
                                <w:rFonts w:ascii="Courier New" w:eastAsia="Courier New"/>
                                <w:color w:val="333333"/>
                                <w:shd w:val="clear" w:color="auto" w:fill="EDEDED"/>
                              </w:rPr>
                              <w:t>master</w:t>
                            </w:r>
                            <w:r>
                              <w:rPr>
                                <w:rFonts w:ascii="Courier New" w:eastAsia="Courier New"/>
                                <w:color w:val="333333"/>
                                <w:spacing w:val="-51"/>
                              </w:rPr>
                              <w:t xml:space="preserve"> </w:t>
                            </w:r>
                            <w:r>
                              <w:rPr>
                                <w:color w:val="4E443B"/>
                                <w:spacing w:val="-2"/>
                              </w:rPr>
                              <w:t>的话，</w:t>
                            </w:r>
                            <w:r>
                              <w:rPr>
                                <w:rFonts w:ascii="Courier New" w:eastAsia="Courier New"/>
                                <w:color w:val="333333"/>
                                <w:shd w:val="clear" w:color="auto" w:fill="EDEDED"/>
                              </w:rPr>
                              <w:t>develop</w:t>
                            </w:r>
                            <w:r>
                              <w:rPr>
                                <w:rFonts w:ascii="Courier New" w:eastAsia="Courier New"/>
                                <w:color w:val="333333"/>
                                <w:spacing w:val="-51"/>
                              </w:rPr>
                              <w:t xml:space="preserve"> </w:t>
                            </w:r>
                            <w:r>
                              <w:rPr>
                                <w:color w:val="4E443B"/>
                                <w:spacing w:val="-3"/>
                              </w:rPr>
                              <w:t>不会移动，</w:t>
                            </w:r>
                            <w:r>
                              <w:rPr>
                                <w:rFonts w:ascii="Arial" w:eastAsia="Arial"/>
                                <w:color w:val="4E443B"/>
                              </w:rPr>
                              <w:t>HEAD</w:t>
                            </w:r>
                            <w:r>
                              <w:rPr>
                                <w:rFonts w:ascii="Arial" w:eastAsia="Arial"/>
                                <w:color w:val="4E443B"/>
                                <w:spacing w:val="50"/>
                              </w:rPr>
                              <w:t xml:space="preserve"> </w:t>
                            </w:r>
                            <w:r>
                              <w:rPr>
                                <w:color w:val="4E443B"/>
                                <w:spacing w:val="-3"/>
                              </w:rPr>
                              <w:t>自身会移动。 现在</w:t>
                            </w:r>
                          </w:p>
                          <w:p>
                            <w:pPr>
                              <w:pStyle w:val="6"/>
                              <w:spacing w:before="58"/>
                              <w:ind w:left="28"/>
                            </w:pPr>
                            <w:r>
                              <w:rPr>
                                <w:rFonts w:ascii="Arial" w:eastAsia="Arial"/>
                                <w:color w:val="4E443B"/>
                              </w:rPr>
                              <w:t xml:space="preserve">HEAD </w:t>
                            </w:r>
                            <w:r>
                              <w:rPr>
                                <w:color w:val="4E443B"/>
                                <w:spacing w:val="-9"/>
                              </w:rPr>
                              <w:t xml:space="preserve">将会指向 </w:t>
                            </w:r>
                            <w:r>
                              <w:rPr>
                                <w:rFonts w:ascii="Courier New" w:eastAsia="Courier New"/>
                                <w:color w:val="333333"/>
                                <w:shd w:val="clear" w:color="auto" w:fill="EDEDED"/>
                              </w:rPr>
                              <w:t>master</w:t>
                            </w:r>
                            <w:r>
                              <w:rPr>
                                <w:color w:val="4E443B"/>
                              </w:rPr>
                              <w:t>。</w:t>
                            </w:r>
                          </w:p>
                          <w:p>
                            <w:pPr>
                              <w:pStyle w:val="6"/>
                              <w:spacing w:before="68"/>
                              <w:ind w:left="448"/>
                              <w:rPr>
                                <w:rFonts w:ascii="Arial" w:eastAsia="Arial"/>
                              </w:rPr>
                            </w:pPr>
                            <w:r>
                              <w:rPr>
                                <w:color w:val="4E443B"/>
                                <w:spacing w:val="-3"/>
                              </w:rPr>
                              <w:t xml:space="preserve">所以，虽然在这两种情况下我们都移动 </w:t>
                            </w:r>
                            <w:r>
                              <w:rPr>
                                <w:rFonts w:ascii="Arial" w:eastAsia="Arial"/>
                                <w:color w:val="4E443B"/>
                              </w:rPr>
                              <w:t>HEAD</w:t>
                            </w:r>
                            <w:r>
                              <w:rPr>
                                <w:rFonts w:ascii="Arial" w:eastAsia="Arial"/>
                                <w:color w:val="4E443B"/>
                                <w:spacing w:val="55"/>
                              </w:rPr>
                              <w:t xml:space="preserve"> </w:t>
                            </w:r>
                            <w:r>
                              <w:rPr>
                                <w:color w:val="4E443B"/>
                                <w:spacing w:val="-2"/>
                              </w:rPr>
                              <w:t xml:space="preserve">使其指向了提交 </w:t>
                            </w:r>
                            <w:r>
                              <w:rPr>
                                <w:rFonts w:ascii="Arial" w:eastAsia="Arial"/>
                                <w:color w:val="4E443B"/>
                              </w:rPr>
                              <w:t>A</w:t>
                            </w:r>
                            <w:r>
                              <w:rPr>
                                <w:color w:val="4E443B"/>
                              </w:rPr>
                              <w:t>，但</w:t>
                            </w:r>
                            <w:r>
                              <w:rPr>
                                <w:rFonts w:ascii="Arial" w:eastAsia="Arial"/>
                                <w:color w:val="4E443B"/>
                              </w:rPr>
                              <w:t>_</w:t>
                            </w:r>
                          </w:p>
                          <w:p>
                            <w:pPr>
                              <w:pStyle w:val="6"/>
                              <w:spacing w:before="50"/>
                              <w:ind w:left="28"/>
                            </w:pPr>
                            <w:r>
                              <w:rPr>
                                <w:color w:val="4E443B"/>
                              </w:rPr>
                              <w:t>做法</w:t>
                            </w:r>
                            <w:r>
                              <w:rPr>
                                <w:rFonts w:ascii="Arial" w:eastAsia="Arial"/>
                                <w:color w:val="4E443B"/>
                                <w:spacing w:val="-3"/>
                              </w:rPr>
                              <w:t>_</w:t>
                            </w:r>
                            <w:r>
                              <w:rPr>
                                <w:color w:val="4E443B"/>
                                <w:spacing w:val="-7"/>
                              </w:rPr>
                              <w:t xml:space="preserve">是非常不同的。 </w:t>
                            </w:r>
                            <w:r>
                              <w:rPr>
                                <w:rFonts w:ascii="Courier New" w:eastAsia="Courier New"/>
                                <w:color w:val="333333"/>
                                <w:shd w:val="clear" w:color="auto" w:fill="EDEDED"/>
                              </w:rPr>
                              <w:t>reset</w:t>
                            </w:r>
                            <w:r>
                              <w:rPr>
                                <w:rFonts w:ascii="Courier New" w:eastAsia="Courier New"/>
                                <w:color w:val="333333"/>
                                <w:spacing w:val="-52"/>
                              </w:rPr>
                              <w:t xml:space="preserve"> </w:t>
                            </w:r>
                            <w:r>
                              <w:rPr>
                                <w:color w:val="4E443B"/>
                                <w:spacing w:val="-2"/>
                              </w:rPr>
                              <w:t xml:space="preserve">会移动 </w:t>
                            </w:r>
                            <w:r>
                              <w:rPr>
                                <w:rFonts w:ascii="Arial" w:eastAsia="Arial"/>
                                <w:color w:val="4E443B"/>
                              </w:rPr>
                              <w:t>HEAD</w:t>
                            </w:r>
                            <w:r>
                              <w:rPr>
                                <w:rFonts w:ascii="Arial" w:eastAsia="Arial"/>
                                <w:color w:val="4E443B"/>
                                <w:spacing w:val="49"/>
                              </w:rPr>
                              <w:t xml:space="preserve"> </w:t>
                            </w:r>
                            <w:r>
                              <w:rPr>
                                <w:color w:val="4E443B"/>
                                <w:spacing w:val="-7"/>
                              </w:rPr>
                              <w:t xml:space="preserve">分支的指向，而 </w:t>
                            </w:r>
                            <w:r>
                              <w:rPr>
                                <w:rFonts w:ascii="Courier New" w:eastAsia="Courier New"/>
                                <w:color w:val="333333"/>
                                <w:shd w:val="clear" w:color="auto" w:fill="EDEDED"/>
                              </w:rPr>
                              <w:t>checkout</w:t>
                            </w:r>
                            <w:r>
                              <w:rPr>
                                <w:rFonts w:ascii="Courier New" w:eastAsia="Courier New"/>
                                <w:color w:val="333333"/>
                                <w:spacing w:val="-52"/>
                              </w:rPr>
                              <w:t xml:space="preserve"> </w:t>
                            </w:r>
                            <w:r>
                              <w:rPr>
                                <w:color w:val="4E443B"/>
                              </w:rPr>
                              <w:t>则</w:t>
                            </w:r>
                          </w:p>
                          <w:p>
                            <w:pPr>
                              <w:pStyle w:val="6"/>
                              <w:spacing w:before="67"/>
                              <w:ind w:left="28"/>
                            </w:pPr>
                            <w:r>
                              <w:rPr>
                                <w:color w:val="4E443B"/>
                              </w:rPr>
                              <w:t xml:space="preserve">移动 </w:t>
                            </w:r>
                            <w:r>
                              <w:rPr>
                                <w:rFonts w:ascii="Arial" w:eastAsia="Arial"/>
                                <w:color w:val="4E443B"/>
                              </w:rPr>
                              <w:t xml:space="preserve">HEAD </w:t>
                            </w:r>
                            <w:r>
                              <w:rPr>
                                <w:color w:val="4E443B"/>
                              </w:rPr>
                              <w:t>自身。</w:t>
                            </w:r>
                          </w:p>
                        </w:txbxContent>
                      </wps:txbx>
                      <wps:bodyPr lIns="0" tIns="0" rIns="0" bIns="0" upright="1"/>
                    </wps:wsp>
                  </a:graphicData>
                </a:graphic>
              </wp:anchor>
            </w:drawing>
          </mc:Choice>
          <mc:Fallback>
            <w:pict>
              <v:shape id="文本框 533" o:spid="_x0000_s1026" o:spt="202" type="#_x0000_t202" style="position:absolute;left:0pt;margin-left:151.55pt;margin-top:16.05pt;height:214.6pt;width:355.3pt;mso-position-horizontal-relative:page;mso-wrap-distance-bottom:0pt;mso-wrap-distance-top:0pt;z-index:251663360;mso-width-relative:page;mso-height-relative:page;" fillcolor="#FBFBF9" filled="t" stroked="f" coordsize="21600,21600" o:gfxdata="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lulDLaAAAACwEAAA8AAAAAAAAA&#10;AQAgAAAAIgAAAGRycy9kb3ducmV2LnhtbFBLAQIUABQAAAAIAIdO4kBpenHx1gEAAKADAAAOAAAA&#10;AAAAAAEAIAAAACkBAABkcnMvZTJvRG9jLnhtbFBLBQYAAAAABgAGAFkBAABxBQAAAAA=&#10;">
                <v:fill on="t" focussize="0,0"/>
                <v:stroke on="f"/>
                <v:imagedata o:title=""/>
                <o:lock v:ext="edit" aspectratio="f"/>
                <v:textbox inset="0mm,0mm,0mm,0mm">
                  <w:txbxContent>
                    <w:p>
                      <w:pPr>
                        <w:spacing w:before="9" w:line="208" w:lineRule="auto"/>
                        <w:ind w:left="180" w:right="0" w:firstLine="420"/>
                        <w:jc w:val="left"/>
                        <w:rPr>
                          <w:sz w:val="21"/>
                        </w:rPr>
                      </w:pPr>
                      <w:r>
                        <w:rPr>
                          <w:rFonts w:hint="eastAsia" w:ascii="Microsoft JhengHei" w:eastAsia="Microsoft JhengHei"/>
                          <w:b/>
                          <w:color w:val="FF0000"/>
                          <w:spacing w:val="5"/>
                          <w:sz w:val="21"/>
                        </w:rPr>
                        <w:t xml:space="preserve">首先不同于 </w:t>
                      </w:r>
                      <w:r>
                        <w:rPr>
                          <w:rFonts w:ascii="Courier New" w:eastAsia="Courier New"/>
                          <w:b/>
                          <w:color w:val="FF0000"/>
                          <w:sz w:val="21"/>
                          <w:shd w:val="clear" w:color="auto" w:fill="EDEDED"/>
                        </w:rPr>
                        <w:t>reset</w:t>
                      </w:r>
                      <w:r>
                        <w:rPr>
                          <w:rFonts w:ascii="Courier New" w:eastAsia="Courier New"/>
                          <w:b/>
                          <w:color w:val="FF0000"/>
                          <w:spacing w:val="-1"/>
                          <w:sz w:val="21"/>
                          <w:shd w:val="clear" w:color="auto" w:fill="EDEDED"/>
                        </w:rPr>
                        <w:t xml:space="preserve"> --</w:t>
                      </w:r>
                      <w:r>
                        <w:rPr>
                          <w:rFonts w:ascii="Courier New" w:eastAsia="Courier New"/>
                          <w:b/>
                          <w:color w:val="FF0000"/>
                          <w:sz w:val="21"/>
                          <w:shd w:val="clear" w:color="auto" w:fill="EDEDED"/>
                        </w:rPr>
                        <w:t>hard</w:t>
                      </w:r>
                      <w:r>
                        <w:rPr>
                          <w:rFonts w:hint="eastAsia" w:ascii="Microsoft JhengHei" w:eastAsia="Microsoft JhengHei"/>
                          <w:b/>
                          <w:color w:val="FF0000"/>
                          <w:sz w:val="21"/>
                        </w:rPr>
                        <w:t>，</w:t>
                      </w:r>
                      <w:r>
                        <w:rPr>
                          <w:rFonts w:ascii="Courier New" w:eastAsia="Courier New"/>
                          <w:b/>
                          <w:color w:val="FF0000"/>
                          <w:sz w:val="21"/>
                          <w:shd w:val="clear" w:color="auto" w:fill="EDEDED"/>
                        </w:rPr>
                        <w:t>checkout</w:t>
                      </w:r>
                      <w:r>
                        <w:rPr>
                          <w:rFonts w:ascii="Courier New" w:eastAsia="Courier New"/>
                          <w:b/>
                          <w:color w:val="FF0000"/>
                          <w:sz w:val="21"/>
                        </w:rPr>
                        <w:t xml:space="preserve"> </w:t>
                      </w:r>
                      <w:r>
                        <w:rPr>
                          <w:rFonts w:hint="eastAsia" w:ascii="Microsoft JhengHei" w:eastAsia="Microsoft JhengHei"/>
                          <w:b/>
                          <w:color w:val="FF0000"/>
                          <w:sz w:val="21"/>
                        </w:rPr>
                        <w:t>对工作目录是安全的，它会</w:t>
                      </w:r>
                      <w:r>
                        <w:rPr>
                          <w:rFonts w:hint="eastAsia" w:ascii="Microsoft JhengHei" w:eastAsia="Microsoft JhengHei"/>
                          <w:b/>
                          <w:color w:val="FF0000"/>
                          <w:spacing w:val="-2"/>
                          <w:sz w:val="21"/>
                        </w:rPr>
                        <w:t>通过检查来确保不会将已更改的文件弄丢</w:t>
                      </w:r>
                      <w:r>
                        <w:rPr>
                          <w:color w:val="4E443B"/>
                          <w:spacing w:val="-10"/>
                          <w:sz w:val="21"/>
                        </w:rPr>
                        <w:t xml:space="preserve">。而 </w:t>
                      </w:r>
                      <w:r>
                        <w:rPr>
                          <w:rFonts w:ascii="Courier New" w:eastAsia="Courier New"/>
                          <w:color w:val="333333"/>
                          <w:sz w:val="21"/>
                          <w:shd w:val="clear" w:color="auto" w:fill="EDEDED"/>
                        </w:rPr>
                        <w:t>reset</w:t>
                      </w:r>
                      <w:r>
                        <w:rPr>
                          <w:rFonts w:ascii="Courier New" w:eastAsia="Courier New"/>
                          <w:color w:val="333333"/>
                          <w:spacing w:val="-8"/>
                          <w:sz w:val="21"/>
                          <w:shd w:val="clear" w:color="auto" w:fill="EDEDED"/>
                        </w:rPr>
                        <w:t xml:space="preserve"> --</w:t>
                      </w:r>
                      <w:r>
                        <w:rPr>
                          <w:rFonts w:ascii="Courier New" w:eastAsia="Courier New"/>
                          <w:color w:val="333333"/>
                          <w:sz w:val="21"/>
                          <w:shd w:val="clear" w:color="auto" w:fill="EDEDED"/>
                        </w:rPr>
                        <w:t>hard</w:t>
                      </w:r>
                      <w:r>
                        <w:rPr>
                          <w:rFonts w:ascii="Courier New" w:eastAsia="Courier New"/>
                          <w:color w:val="333333"/>
                          <w:sz w:val="21"/>
                        </w:rPr>
                        <w:t xml:space="preserve"> </w:t>
                      </w:r>
                      <w:r>
                        <w:rPr>
                          <w:color w:val="4E443B"/>
                          <w:spacing w:val="-3"/>
                          <w:sz w:val="21"/>
                        </w:rPr>
                        <w:t>则会不做检</w:t>
                      </w:r>
                    </w:p>
                    <w:p>
                      <w:pPr>
                        <w:pStyle w:val="6"/>
                        <w:spacing w:before="38"/>
                        <w:ind w:left="180"/>
                      </w:pPr>
                      <w:r>
                        <w:rPr>
                          <w:color w:val="4E443B"/>
                        </w:rPr>
                        <w:t>查就全面地替换所有东西。</w:t>
                      </w:r>
                    </w:p>
                    <w:p>
                      <w:pPr>
                        <w:pStyle w:val="6"/>
                        <w:spacing w:before="50" w:line="288" w:lineRule="auto"/>
                        <w:ind w:left="180" w:right="40" w:firstLine="420"/>
                      </w:pPr>
                      <w:r>
                        <w:rPr>
                          <w:color w:val="4E443B"/>
                          <w:spacing w:val="-3"/>
                        </w:rPr>
                        <w:t xml:space="preserve">第二个重要的区别是如何更新 </w:t>
                      </w:r>
                      <w:r>
                        <w:rPr>
                          <w:rFonts w:ascii="Arial" w:eastAsia="Arial"/>
                          <w:color w:val="4E443B"/>
                        </w:rPr>
                        <w:t>HEAD</w:t>
                      </w:r>
                      <w:r>
                        <w:rPr>
                          <w:color w:val="4E443B"/>
                          <w:spacing w:val="-15"/>
                        </w:rPr>
                        <w:t xml:space="preserve">。 </w:t>
                      </w:r>
                      <w:r>
                        <w:rPr>
                          <w:rFonts w:ascii="Courier New" w:eastAsia="Courier New"/>
                          <w:color w:val="333333"/>
                          <w:shd w:val="clear" w:color="auto" w:fill="EDEDED"/>
                        </w:rPr>
                        <w:t>reset</w:t>
                      </w:r>
                      <w:r>
                        <w:rPr>
                          <w:rFonts w:ascii="Courier New" w:eastAsia="Courier New"/>
                          <w:color w:val="333333"/>
                          <w:spacing w:val="-51"/>
                        </w:rPr>
                        <w:t xml:space="preserve"> </w:t>
                      </w:r>
                      <w:r>
                        <w:rPr>
                          <w:color w:val="4E443B"/>
                          <w:spacing w:val="-1"/>
                        </w:rPr>
                        <w:t xml:space="preserve">会移动 </w:t>
                      </w:r>
                      <w:r>
                        <w:rPr>
                          <w:rFonts w:ascii="Arial" w:eastAsia="Arial"/>
                          <w:color w:val="4E443B"/>
                        </w:rPr>
                        <w:t xml:space="preserve">HEAD </w:t>
                      </w:r>
                      <w:r>
                        <w:rPr>
                          <w:color w:val="4E443B"/>
                          <w:spacing w:val="-2"/>
                        </w:rPr>
                        <w:t>分支的</w:t>
                      </w:r>
                      <w:r>
                        <w:rPr>
                          <w:color w:val="4E443B"/>
                          <w:spacing w:val="-9"/>
                        </w:rPr>
                        <w:t xml:space="preserve">指向，而 </w:t>
                      </w:r>
                      <w:r>
                        <w:rPr>
                          <w:rFonts w:ascii="Courier New" w:eastAsia="Courier New"/>
                          <w:color w:val="333333"/>
                          <w:shd w:val="clear" w:color="auto" w:fill="EDEDED"/>
                        </w:rPr>
                        <w:t>checkout</w:t>
                      </w:r>
                      <w:r>
                        <w:rPr>
                          <w:rFonts w:ascii="Courier New" w:eastAsia="Courier New"/>
                          <w:color w:val="333333"/>
                          <w:spacing w:val="-53"/>
                        </w:rPr>
                        <w:t xml:space="preserve"> </w:t>
                      </w:r>
                      <w:r>
                        <w:rPr>
                          <w:color w:val="4E443B"/>
                          <w:spacing w:val="-2"/>
                        </w:rPr>
                        <w:t xml:space="preserve">只会移动 </w:t>
                      </w:r>
                      <w:r>
                        <w:rPr>
                          <w:rFonts w:ascii="Arial" w:eastAsia="Arial"/>
                          <w:color w:val="4E443B"/>
                        </w:rPr>
                        <w:t xml:space="preserve">HEAD </w:t>
                      </w:r>
                      <w:r>
                        <w:rPr>
                          <w:color w:val="4E443B"/>
                          <w:spacing w:val="-3"/>
                        </w:rPr>
                        <w:t>自身来指向另一个分支。</w:t>
                      </w:r>
                    </w:p>
                    <w:p>
                      <w:pPr>
                        <w:pStyle w:val="6"/>
                        <w:spacing w:before="6" w:line="290" w:lineRule="auto"/>
                        <w:ind w:left="28" w:right="42" w:firstLine="420"/>
                        <w:rPr>
                          <w:rFonts w:ascii="Courier New" w:eastAsia="Courier New"/>
                        </w:rPr>
                      </w:pPr>
                      <w:r>
                        <w:rPr>
                          <w:color w:val="4E443B"/>
                          <w:spacing w:val="-7"/>
                        </w:rPr>
                        <w:t xml:space="preserve">例如，假设我们有 </w:t>
                      </w:r>
                      <w:r>
                        <w:rPr>
                          <w:rFonts w:ascii="Courier New" w:eastAsia="Courier New"/>
                          <w:color w:val="333333"/>
                          <w:shd w:val="clear" w:color="auto" w:fill="EDEDED"/>
                        </w:rPr>
                        <w:t>master</w:t>
                      </w:r>
                      <w:r>
                        <w:rPr>
                          <w:rFonts w:ascii="Courier New" w:eastAsia="Courier New"/>
                          <w:color w:val="333333"/>
                          <w:spacing w:val="-50"/>
                        </w:rPr>
                        <w:t xml:space="preserve"> </w:t>
                      </w:r>
                      <w:r>
                        <w:rPr>
                          <w:color w:val="4E443B"/>
                          <w:spacing w:val="-15"/>
                        </w:rPr>
                        <w:t xml:space="preserve">和 </w:t>
                      </w:r>
                      <w:r>
                        <w:rPr>
                          <w:rFonts w:ascii="Courier New" w:eastAsia="Courier New"/>
                          <w:color w:val="333333"/>
                          <w:shd w:val="clear" w:color="auto" w:fill="EDEDED"/>
                        </w:rPr>
                        <w:t>develop</w:t>
                      </w:r>
                      <w:r>
                        <w:rPr>
                          <w:rFonts w:ascii="Courier New" w:eastAsia="Courier New"/>
                          <w:color w:val="333333"/>
                          <w:spacing w:val="-51"/>
                        </w:rPr>
                        <w:t xml:space="preserve"> </w:t>
                      </w:r>
                      <w:r>
                        <w:rPr>
                          <w:color w:val="4E443B"/>
                          <w:spacing w:val="-3"/>
                        </w:rPr>
                        <w:t>分支，它们分别指向不同的提</w:t>
                      </w:r>
                      <w:r>
                        <w:rPr>
                          <w:color w:val="4E443B"/>
                          <w:spacing w:val="-6"/>
                        </w:rPr>
                        <w:t xml:space="preserve">交；我们现在在 </w:t>
                      </w:r>
                      <w:r>
                        <w:rPr>
                          <w:rFonts w:ascii="Courier New" w:eastAsia="Courier New"/>
                          <w:color w:val="333333"/>
                          <w:shd w:val="clear" w:color="auto" w:fill="EDEDED"/>
                        </w:rPr>
                        <w:t>develop</w:t>
                      </w:r>
                      <w:r>
                        <w:rPr>
                          <w:rFonts w:ascii="Courier New" w:eastAsia="Courier New"/>
                          <w:color w:val="333333"/>
                          <w:spacing w:val="-46"/>
                        </w:rPr>
                        <w:t xml:space="preserve"> </w:t>
                      </w:r>
                      <w:r>
                        <w:rPr>
                          <w:color w:val="4E443B"/>
                          <w:spacing w:val="-5"/>
                        </w:rPr>
                        <w:t xml:space="preserve">上。 如果我们运行 </w:t>
                      </w:r>
                      <w:r>
                        <w:rPr>
                          <w:rFonts w:ascii="Courier New" w:eastAsia="Courier New"/>
                          <w:color w:val="333333"/>
                          <w:shd w:val="clear" w:color="auto" w:fill="EDEDED"/>
                        </w:rPr>
                        <w:t>git</w:t>
                      </w:r>
                      <w:r>
                        <w:rPr>
                          <w:rFonts w:ascii="Courier New" w:eastAsia="Courier New"/>
                          <w:color w:val="333333"/>
                          <w:spacing w:val="8"/>
                          <w:shd w:val="clear" w:color="auto" w:fill="EDEDED"/>
                        </w:rPr>
                        <w:t xml:space="preserve"> </w:t>
                      </w:r>
                      <w:r>
                        <w:rPr>
                          <w:rFonts w:ascii="Courier New" w:eastAsia="Courier New"/>
                          <w:color w:val="333333"/>
                          <w:shd w:val="clear" w:color="auto" w:fill="EDEDED"/>
                        </w:rPr>
                        <w:t>reset</w:t>
                      </w:r>
                      <w:r>
                        <w:rPr>
                          <w:rFonts w:ascii="Courier New" w:eastAsia="Courier New"/>
                          <w:color w:val="333333"/>
                          <w:spacing w:val="10"/>
                          <w:shd w:val="clear" w:color="auto" w:fill="EDEDED"/>
                        </w:rPr>
                        <w:t xml:space="preserve"> </w:t>
                      </w:r>
                      <w:r>
                        <w:rPr>
                          <w:rFonts w:ascii="Courier New" w:eastAsia="Courier New"/>
                          <w:color w:val="333333"/>
                          <w:shd w:val="clear" w:color="auto" w:fill="EDEDED"/>
                        </w:rPr>
                        <w:t>master</w:t>
                      </w:r>
                      <w:r>
                        <w:rPr>
                          <w:color w:val="4E443B"/>
                          <w:spacing w:val="-2"/>
                        </w:rPr>
                        <w:t>，那么</w:t>
                      </w:r>
                      <w:r>
                        <w:rPr>
                          <w:color w:val="4E443B"/>
                          <w:spacing w:val="-29"/>
                        </w:rPr>
                        <w:t xml:space="preserve"> </w:t>
                      </w:r>
                      <w:r>
                        <w:rPr>
                          <w:rFonts w:ascii="Courier New" w:eastAsia="Courier New"/>
                          <w:color w:val="333333"/>
                          <w:shd w:val="clear" w:color="auto" w:fill="EDEDED"/>
                        </w:rPr>
                        <w:t>develop</w:t>
                      </w:r>
                      <w:r>
                        <w:rPr>
                          <w:rFonts w:ascii="Courier New" w:eastAsia="Courier New"/>
                          <w:color w:val="333333"/>
                          <w:spacing w:val="-49"/>
                        </w:rPr>
                        <w:t xml:space="preserve"> </w:t>
                      </w:r>
                      <w:r>
                        <w:rPr>
                          <w:color w:val="4E443B"/>
                          <w:spacing w:val="-7"/>
                        </w:rPr>
                        <w:t xml:space="preserve">自身现在会和 </w:t>
                      </w:r>
                      <w:r>
                        <w:rPr>
                          <w:rFonts w:ascii="Courier New" w:eastAsia="Courier New"/>
                          <w:color w:val="333333"/>
                          <w:shd w:val="clear" w:color="auto" w:fill="EDEDED"/>
                        </w:rPr>
                        <w:t>master</w:t>
                      </w:r>
                      <w:r>
                        <w:rPr>
                          <w:rFonts w:ascii="Courier New" w:eastAsia="Courier New"/>
                          <w:color w:val="333333"/>
                          <w:spacing w:val="-49"/>
                        </w:rPr>
                        <w:t xml:space="preserve"> </w:t>
                      </w:r>
                      <w:r>
                        <w:rPr>
                          <w:color w:val="4E443B"/>
                          <w:spacing w:val="-5"/>
                        </w:rPr>
                        <w:t xml:space="preserve">指向同一个提交。而如果我们运行 </w:t>
                      </w:r>
                      <w:r>
                        <w:rPr>
                          <w:rFonts w:ascii="Courier New" w:eastAsia="Courier New"/>
                          <w:color w:val="333333"/>
                          <w:shd w:val="clear" w:color="auto" w:fill="EDEDED"/>
                        </w:rPr>
                        <w:t>git</w:t>
                      </w:r>
                    </w:p>
                    <w:p>
                      <w:pPr>
                        <w:pStyle w:val="6"/>
                        <w:spacing w:before="1"/>
                        <w:ind w:left="43"/>
                      </w:pPr>
                      <w:r>
                        <w:rPr>
                          <w:rFonts w:ascii="Courier New" w:eastAsia="Courier New"/>
                          <w:color w:val="333333"/>
                          <w:shd w:val="clear" w:color="auto" w:fill="EDEDED"/>
                        </w:rPr>
                        <w:t>checkout</w:t>
                      </w:r>
                      <w:r>
                        <w:rPr>
                          <w:rFonts w:ascii="Courier New" w:eastAsia="Courier New"/>
                          <w:color w:val="333333"/>
                          <w:spacing w:val="-53"/>
                          <w:shd w:val="clear" w:color="auto" w:fill="EDEDED"/>
                        </w:rPr>
                        <w:t xml:space="preserve"> </w:t>
                      </w:r>
                      <w:r>
                        <w:rPr>
                          <w:rFonts w:ascii="Courier New" w:eastAsia="Courier New"/>
                          <w:color w:val="333333"/>
                          <w:shd w:val="clear" w:color="auto" w:fill="EDEDED"/>
                        </w:rPr>
                        <w:t>master</w:t>
                      </w:r>
                      <w:r>
                        <w:rPr>
                          <w:rFonts w:ascii="Courier New" w:eastAsia="Courier New"/>
                          <w:color w:val="333333"/>
                          <w:spacing w:val="-51"/>
                        </w:rPr>
                        <w:t xml:space="preserve"> </w:t>
                      </w:r>
                      <w:r>
                        <w:rPr>
                          <w:color w:val="4E443B"/>
                          <w:spacing w:val="-2"/>
                        </w:rPr>
                        <w:t>的话，</w:t>
                      </w:r>
                      <w:r>
                        <w:rPr>
                          <w:rFonts w:ascii="Courier New" w:eastAsia="Courier New"/>
                          <w:color w:val="333333"/>
                          <w:shd w:val="clear" w:color="auto" w:fill="EDEDED"/>
                        </w:rPr>
                        <w:t>develop</w:t>
                      </w:r>
                      <w:r>
                        <w:rPr>
                          <w:rFonts w:ascii="Courier New" w:eastAsia="Courier New"/>
                          <w:color w:val="333333"/>
                          <w:spacing w:val="-51"/>
                        </w:rPr>
                        <w:t xml:space="preserve"> </w:t>
                      </w:r>
                      <w:r>
                        <w:rPr>
                          <w:color w:val="4E443B"/>
                          <w:spacing w:val="-3"/>
                        </w:rPr>
                        <w:t>不会移动，</w:t>
                      </w:r>
                      <w:r>
                        <w:rPr>
                          <w:rFonts w:ascii="Arial" w:eastAsia="Arial"/>
                          <w:color w:val="4E443B"/>
                        </w:rPr>
                        <w:t>HEAD</w:t>
                      </w:r>
                      <w:r>
                        <w:rPr>
                          <w:rFonts w:ascii="Arial" w:eastAsia="Arial"/>
                          <w:color w:val="4E443B"/>
                          <w:spacing w:val="50"/>
                        </w:rPr>
                        <w:t xml:space="preserve"> </w:t>
                      </w:r>
                      <w:r>
                        <w:rPr>
                          <w:color w:val="4E443B"/>
                          <w:spacing w:val="-3"/>
                        </w:rPr>
                        <w:t>自身会移动。 现在</w:t>
                      </w:r>
                    </w:p>
                    <w:p>
                      <w:pPr>
                        <w:pStyle w:val="6"/>
                        <w:spacing w:before="58"/>
                        <w:ind w:left="28"/>
                      </w:pPr>
                      <w:r>
                        <w:rPr>
                          <w:rFonts w:ascii="Arial" w:eastAsia="Arial"/>
                          <w:color w:val="4E443B"/>
                        </w:rPr>
                        <w:t xml:space="preserve">HEAD </w:t>
                      </w:r>
                      <w:r>
                        <w:rPr>
                          <w:color w:val="4E443B"/>
                          <w:spacing w:val="-9"/>
                        </w:rPr>
                        <w:t xml:space="preserve">将会指向 </w:t>
                      </w:r>
                      <w:r>
                        <w:rPr>
                          <w:rFonts w:ascii="Courier New" w:eastAsia="Courier New"/>
                          <w:color w:val="333333"/>
                          <w:shd w:val="clear" w:color="auto" w:fill="EDEDED"/>
                        </w:rPr>
                        <w:t>master</w:t>
                      </w:r>
                      <w:r>
                        <w:rPr>
                          <w:color w:val="4E443B"/>
                        </w:rPr>
                        <w:t>。</w:t>
                      </w:r>
                    </w:p>
                    <w:p>
                      <w:pPr>
                        <w:pStyle w:val="6"/>
                        <w:spacing w:before="68"/>
                        <w:ind w:left="448"/>
                        <w:rPr>
                          <w:rFonts w:ascii="Arial" w:eastAsia="Arial"/>
                        </w:rPr>
                      </w:pPr>
                      <w:r>
                        <w:rPr>
                          <w:color w:val="4E443B"/>
                          <w:spacing w:val="-3"/>
                        </w:rPr>
                        <w:t xml:space="preserve">所以，虽然在这两种情况下我们都移动 </w:t>
                      </w:r>
                      <w:r>
                        <w:rPr>
                          <w:rFonts w:ascii="Arial" w:eastAsia="Arial"/>
                          <w:color w:val="4E443B"/>
                        </w:rPr>
                        <w:t>HEAD</w:t>
                      </w:r>
                      <w:r>
                        <w:rPr>
                          <w:rFonts w:ascii="Arial" w:eastAsia="Arial"/>
                          <w:color w:val="4E443B"/>
                          <w:spacing w:val="55"/>
                        </w:rPr>
                        <w:t xml:space="preserve"> </w:t>
                      </w:r>
                      <w:r>
                        <w:rPr>
                          <w:color w:val="4E443B"/>
                          <w:spacing w:val="-2"/>
                        </w:rPr>
                        <w:t xml:space="preserve">使其指向了提交 </w:t>
                      </w:r>
                      <w:r>
                        <w:rPr>
                          <w:rFonts w:ascii="Arial" w:eastAsia="Arial"/>
                          <w:color w:val="4E443B"/>
                        </w:rPr>
                        <w:t>A</w:t>
                      </w:r>
                      <w:r>
                        <w:rPr>
                          <w:color w:val="4E443B"/>
                        </w:rPr>
                        <w:t>，但</w:t>
                      </w:r>
                      <w:r>
                        <w:rPr>
                          <w:rFonts w:ascii="Arial" w:eastAsia="Arial"/>
                          <w:color w:val="4E443B"/>
                        </w:rPr>
                        <w:t>_</w:t>
                      </w:r>
                    </w:p>
                    <w:p>
                      <w:pPr>
                        <w:pStyle w:val="6"/>
                        <w:spacing w:before="50"/>
                        <w:ind w:left="28"/>
                      </w:pPr>
                      <w:r>
                        <w:rPr>
                          <w:color w:val="4E443B"/>
                        </w:rPr>
                        <w:t>做法</w:t>
                      </w:r>
                      <w:r>
                        <w:rPr>
                          <w:rFonts w:ascii="Arial" w:eastAsia="Arial"/>
                          <w:color w:val="4E443B"/>
                          <w:spacing w:val="-3"/>
                        </w:rPr>
                        <w:t>_</w:t>
                      </w:r>
                      <w:r>
                        <w:rPr>
                          <w:color w:val="4E443B"/>
                          <w:spacing w:val="-7"/>
                        </w:rPr>
                        <w:t xml:space="preserve">是非常不同的。 </w:t>
                      </w:r>
                      <w:r>
                        <w:rPr>
                          <w:rFonts w:ascii="Courier New" w:eastAsia="Courier New"/>
                          <w:color w:val="333333"/>
                          <w:shd w:val="clear" w:color="auto" w:fill="EDEDED"/>
                        </w:rPr>
                        <w:t>reset</w:t>
                      </w:r>
                      <w:r>
                        <w:rPr>
                          <w:rFonts w:ascii="Courier New" w:eastAsia="Courier New"/>
                          <w:color w:val="333333"/>
                          <w:spacing w:val="-52"/>
                        </w:rPr>
                        <w:t xml:space="preserve"> </w:t>
                      </w:r>
                      <w:r>
                        <w:rPr>
                          <w:color w:val="4E443B"/>
                          <w:spacing w:val="-2"/>
                        </w:rPr>
                        <w:t xml:space="preserve">会移动 </w:t>
                      </w:r>
                      <w:r>
                        <w:rPr>
                          <w:rFonts w:ascii="Arial" w:eastAsia="Arial"/>
                          <w:color w:val="4E443B"/>
                        </w:rPr>
                        <w:t>HEAD</w:t>
                      </w:r>
                      <w:r>
                        <w:rPr>
                          <w:rFonts w:ascii="Arial" w:eastAsia="Arial"/>
                          <w:color w:val="4E443B"/>
                          <w:spacing w:val="49"/>
                        </w:rPr>
                        <w:t xml:space="preserve"> </w:t>
                      </w:r>
                      <w:r>
                        <w:rPr>
                          <w:color w:val="4E443B"/>
                          <w:spacing w:val="-7"/>
                        </w:rPr>
                        <w:t xml:space="preserve">分支的指向，而 </w:t>
                      </w:r>
                      <w:r>
                        <w:rPr>
                          <w:rFonts w:ascii="Courier New" w:eastAsia="Courier New"/>
                          <w:color w:val="333333"/>
                          <w:shd w:val="clear" w:color="auto" w:fill="EDEDED"/>
                        </w:rPr>
                        <w:t>checkout</w:t>
                      </w:r>
                      <w:r>
                        <w:rPr>
                          <w:rFonts w:ascii="Courier New" w:eastAsia="Courier New"/>
                          <w:color w:val="333333"/>
                          <w:spacing w:val="-52"/>
                        </w:rPr>
                        <w:t xml:space="preserve"> </w:t>
                      </w:r>
                      <w:r>
                        <w:rPr>
                          <w:color w:val="4E443B"/>
                        </w:rPr>
                        <w:t>则</w:t>
                      </w:r>
                    </w:p>
                    <w:p>
                      <w:pPr>
                        <w:pStyle w:val="6"/>
                        <w:spacing w:before="67"/>
                        <w:ind w:left="28"/>
                      </w:pPr>
                      <w:r>
                        <w:rPr>
                          <w:color w:val="4E443B"/>
                        </w:rPr>
                        <w:t xml:space="preserve">移动 </w:t>
                      </w:r>
                      <w:r>
                        <w:rPr>
                          <w:rFonts w:ascii="Arial" w:eastAsia="Arial"/>
                          <w:color w:val="4E443B"/>
                        </w:rPr>
                        <w:t xml:space="preserve">HEAD </w:t>
                      </w:r>
                      <w:r>
                        <w:rPr>
                          <w:color w:val="4E443B"/>
                        </w:rPr>
                        <w:t>自身。</w:t>
                      </w:r>
                    </w:p>
                  </w:txbxContent>
                </v:textbox>
                <w10:wrap type="topAndBottom"/>
              </v:shape>
            </w:pict>
          </mc:Fallback>
        </mc:AlternateContent>
      </w:r>
      <w:r>
        <w:rPr>
          <w:color w:val="4E443B"/>
          <w:shd w:val="clear" w:color="auto" w:fill="FBFBF9"/>
        </w:rPr>
        <w:t>点重要的区别</w:t>
      </w:r>
    </w:p>
    <w:p>
      <w:pPr>
        <w:spacing w:after="0"/>
        <w:sectPr>
          <w:pgSz w:w="11910" w:h="16840"/>
          <w:pgMar w:top="1620" w:right="0" w:bottom="1260" w:left="1640" w:header="850" w:footer="1064" w:gutter="0"/>
          <w:cols w:space="720" w:num="1"/>
        </w:sectPr>
      </w:pPr>
    </w:p>
    <w:p>
      <w:pPr>
        <w:pStyle w:val="6"/>
        <w:spacing w:before="1"/>
        <w:rPr>
          <w:sz w:val="7"/>
        </w:rPr>
      </w:pPr>
    </w:p>
    <w:p>
      <w:pPr>
        <w:pStyle w:val="6"/>
        <w:ind w:left="580"/>
        <w:rPr>
          <w:sz w:val="20"/>
        </w:rPr>
      </w:pPr>
      <w:r>
        <w:rPr>
          <w:sz w:val="20"/>
        </w:rPr>
        <w:drawing>
          <wp:inline distT="0" distB="0" distL="0" distR="0">
            <wp:extent cx="5788025" cy="4379595"/>
            <wp:effectExtent l="0" t="0" r="0" b="0"/>
            <wp:docPr id="6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1.png"/>
                    <pic:cNvPicPr>
                      <a:picLocks noChangeAspect="1"/>
                    </pic:cNvPicPr>
                  </pic:nvPicPr>
                  <pic:blipFill>
                    <a:blip r:embed="rId47" cstate="print"/>
                    <a:stretch>
                      <a:fillRect/>
                    </a:stretch>
                  </pic:blipFill>
                  <pic:spPr>
                    <a:xfrm>
                      <a:off x="0" y="0"/>
                      <a:ext cx="5788615" cy="4379595"/>
                    </a:xfrm>
                    <a:prstGeom prst="rect">
                      <a:avLst/>
                    </a:prstGeom>
                  </pic:spPr>
                </pic:pic>
              </a:graphicData>
            </a:graphic>
          </wp:inline>
        </w:drawing>
      </w:r>
    </w:p>
    <w:p>
      <w:pPr>
        <w:pStyle w:val="6"/>
        <w:spacing w:before="7"/>
        <w:rPr>
          <w:sz w:val="11"/>
        </w:rPr>
      </w:pPr>
    </w:p>
    <w:p>
      <w:pPr>
        <w:pStyle w:val="10"/>
        <w:numPr>
          <w:ilvl w:val="0"/>
          <w:numId w:val="13"/>
        </w:numPr>
        <w:tabs>
          <w:tab w:val="left" w:pos="1421"/>
        </w:tabs>
        <w:spacing w:before="23" w:after="0" w:line="240" w:lineRule="auto"/>
        <w:ind w:left="1420" w:right="0" w:hanging="269"/>
        <w:jc w:val="left"/>
        <w:rPr>
          <w:b/>
          <w:sz w:val="18"/>
        </w:rPr>
      </w:pPr>
      <w:r>
        <w:rPr>
          <w:b/>
          <w:sz w:val="18"/>
        </w:rPr>
        <w:t>带路径</w:t>
      </w:r>
    </w:p>
    <w:p>
      <w:pPr>
        <w:pStyle w:val="5"/>
        <w:tabs>
          <w:tab w:val="left" w:pos="2721"/>
          <w:tab w:val="left" w:pos="4029"/>
        </w:tabs>
        <w:spacing w:before="89"/>
        <w:ind w:left="1420"/>
        <w:rPr>
          <w:rFonts w:ascii="Times New Roman"/>
        </w:rPr>
      </w:pPr>
      <w:r>
        <w:rPr>
          <w:rFonts w:ascii="Times New Roman"/>
          <w:color w:val="FF0000"/>
          <w:shd w:val="clear" w:color="auto" w:fill="EDEDED"/>
        </w:rPr>
        <w:t>git</w:t>
      </w:r>
      <w:r>
        <w:rPr>
          <w:rFonts w:ascii="Times New Roman"/>
          <w:color w:val="FF0000"/>
          <w:spacing w:val="-2"/>
          <w:shd w:val="clear" w:color="auto" w:fill="EDEDED"/>
        </w:rPr>
        <w:t xml:space="preserve"> </w:t>
      </w:r>
      <w:r>
        <w:rPr>
          <w:rFonts w:ascii="Times New Roman"/>
          <w:color w:val="FF0000"/>
          <w:shd w:val="clear" w:color="auto" w:fill="EDEDED"/>
        </w:rPr>
        <w:t>checkout</w:t>
      </w:r>
      <w:r>
        <w:rPr>
          <w:rFonts w:ascii="Times New Roman"/>
          <w:color w:val="FF0000"/>
          <w:shd w:val="clear" w:color="auto" w:fill="EDEDED"/>
        </w:rPr>
        <w:tab/>
      </w:r>
      <w:r>
        <w:rPr>
          <w:rFonts w:ascii="Times New Roman"/>
          <w:color w:val="FF0000"/>
          <w:shd w:val="clear" w:color="auto" w:fill="EDEDED"/>
        </w:rPr>
        <w:t>commithash</w:t>
      </w:r>
      <w:r>
        <w:rPr>
          <w:rFonts w:ascii="Times New Roman"/>
          <w:color w:val="FF0000"/>
          <w:shd w:val="clear" w:color="auto" w:fill="EDEDED"/>
        </w:rPr>
        <w:tab/>
      </w:r>
      <w:r>
        <w:rPr>
          <w:rFonts w:ascii="Times New Roman"/>
          <w:color w:val="FF0000"/>
          <w:shd w:val="clear" w:color="auto" w:fill="EDEDED"/>
        </w:rPr>
        <w:t>&lt;file&gt;</w:t>
      </w:r>
    </w:p>
    <w:p>
      <w:pPr>
        <w:pStyle w:val="6"/>
        <w:tabs>
          <w:tab w:val="left" w:pos="3004"/>
          <w:tab w:val="left" w:pos="8043"/>
        </w:tabs>
        <w:spacing w:before="50"/>
        <w:ind w:left="1420"/>
      </w:pPr>
      <w:r>
        <mc:AlternateContent>
          <mc:Choice Requires="wpg">
            <w:drawing>
              <wp:anchor distT="0" distB="0" distL="114300" distR="114300" simplePos="0" relativeHeight="251679744" behindDoc="1" locked="0" layoutInCell="1" allowOverlap="1">
                <wp:simplePos x="0" y="0"/>
                <wp:positionH relativeFrom="page">
                  <wp:posOffset>5691505</wp:posOffset>
                </wp:positionH>
                <wp:positionV relativeFrom="paragraph">
                  <wp:posOffset>47625</wp:posOffset>
                </wp:positionV>
                <wp:extent cx="419100" cy="175260"/>
                <wp:effectExtent l="0" t="0" r="0" b="0"/>
                <wp:wrapNone/>
                <wp:docPr id="722" name="组合 534"/>
                <wp:cNvGraphicFramePr/>
                <a:graphic xmlns:a="http://schemas.openxmlformats.org/drawingml/2006/main">
                  <a:graphicData uri="http://schemas.microsoft.com/office/word/2010/wordprocessingGroup">
                    <wpg:wgp>
                      <wpg:cNvGrpSpPr/>
                      <wpg:grpSpPr>
                        <a:xfrm>
                          <a:off x="0" y="0"/>
                          <a:ext cx="419100" cy="175260"/>
                          <a:chOff x="8964" y="75"/>
                          <a:chExt cx="660" cy="276"/>
                        </a:xfrm>
                      </wpg:grpSpPr>
                      <wps:wsp>
                        <wps:cNvPr id="715" name="矩形 535"/>
                        <wps:cNvSpPr/>
                        <wps:spPr>
                          <a:xfrm>
                            <a:off x="8963" y="75"/>
                            <a:ext cx="15" cy="15"/>
                          </a:xfrm>
                          <a:prstGeom prst="rect">
                            <a:avLst/>
                          </a:prstGeom>
                          <a:solidFill>
                            <a:srgbClr val="F5F5F5"/>
                          </a:solidFill>
                          <a:ln>
                            <a:noFill/>
                          </a:ln>
                        </wps:spPr>
                        <wps:bodyPr upright="1"/>
                      </wps:wsp>
                      <wps:wsp>
                        <wps:cNvPr id="716" name="直线 536"/>
                        <wps:cNvSpPr/>
                        <wps:spPr>
                          <a:xfrm>
                            <a:off x="8978" y="82"/>
                            <a:ext cx="631" cy="0"/>
                          </a:xfrm>
                          <a:prstGeom prst="line">
                            <a:avLst/>
                          </a:prstGeom>
                          <a:ln w="9144" cap="flat" cmpd="sng">
                            <a:solidFill>
                              <a:srgbClr val="F5F5F5"/>
                            </a:solidFill>
                            <a:prstDash val="solid"/>
                            <a:headEnd type="none" w="med" len="med"/>
                            <a:tailEnd type="none" w="med" len="med"/>
                          </a:ln>
                        </wps:spPr>
                        <wps:bodyPr upright="1"/>
                      </wps:wsp>
                      <wps:wsp>
                        <wps:cNvPr id="717" name="矩形 537"/>
                        <wps:cNvSpPr/>
                        <wps:spPr>
                          <a:xfrm>
                            <a:off x="9609" y="75"/>
                            <a:ext cx="15" cy="15"/>
                          </a:xfrm>
                          <a:prstGeom prst="rect">
                            <a:avLst/>
                          </a:prstGeom>
                          <a:solidFill>
                            <a:srgbClr val="F5F5F5"/>
                          </a:solidFill>
                          <a:ln>
                            <a:noFill/>
                          </a:ln>
                        </wps:spPr>
                        <wps:bodyPr upright="1"/>
                      </wps:wsp>
                      <wps:wsp>
                        <wps:cNvPr id="718" name="直线 538"/>
                        <wps:cNvSpPr/>
                        <wps:spPr>
                          <a:xfrm>
                            <a:off x="8971" y="90"/>
                            <a:ext cx="0" cy="242"/>
                          </a:xfrm>
                          <a:prstGeom prst="line">
                            <a:avLst/>
                          </a:prstGeom>
                          <a:ln w="9144" cap="flat" cmpd="sng">
                            <a:solidFill>
                              <a:srgbClr val="F5F5F5"/>
                            </a:solidFill>
                            <a:prstDash val="solid"/>
                            <a:headEnd type="none" w="med" len="med"/>
                            <a:tailEnd type="none" w="med" len="med"/>
                          </a:ln>
                        </wps:spPr>
                        <wps:bodyPr upright="1"/>
                      </wps:wsp>
                      <wps:wsp>
                        <wps:cNvPr id="719" name="直线 539"/>
                        <wps:cNvSpPr/>
                        <wps:spPr>
                          <a:xfrm>
                            <a:off x="9616" y="90"/>
                            <a:ext cx="0" cy="242"/>
                          </a:xfrm>
                          <a:prstGeom prst="line">
                            <a:avLst/>
                          </a:prstGeom>
                          <a:ln w="9144" cap="flat" cmpd="sng">
                            <a:solidFill>
                              <a:srgbClr val="F5F5F5"/>
                            </a:solidFill>
                            <a:prstDash val="solid"/>
                            <a:headEnd type="none" w="med" len="med"/>
                            <a:tailEnd type="none" w="med" len="med"/>
                          </a:ln>
                        </wps:spPr>
                        <wps:bodyPr upright="1"/>
                      </wps:wsp>
                      <wps:wsp>
                        <wps:cNvPr id="720" name="直线 540"/>
                        <wps:cNvSpPr/>
                        <wps:spPr>
                          <a:xfrm>
                            <a:off x="8978" y="325"/>
                            <a:ext cx="631" cy="0"/>
                          </a:xfrm>
                          <a:prstGeom prst="line">
                            <a:avLst/>
                          </a:prstGeom>
                          <a:ln w="9144" cap="flat" cmpd="sng">
                            <a:solidFill>
                              <a:srgbClr val="F5F5F5"/>
                            </a:solidFill>
                            <a:prstDash val="solid"/>
                            <a:headEnd type="none" w="med" len="med"/>
                            <a:tailEnd type="none" w="med" len="med"/>
                          </a:ln>
                        </wps:spPr>
                        <wps:bodyPr upright="1"/>
                      </wps:wsp>
                      <wps:wsp>
                        <wps:cNvPr id="721" name="文本框 541"/>
                        <wps:cNvSpPr txBox="1"/>
                        <wps:spPr>
                          <a:xfrm>
                            <a:off x="8978" y="89"/>
                            <a:ext cx="632" cy="262"/>
                          </a:xfrm>
                          <a:prstGeom prst="rect">
                            <a:avLst/>
                          </a:prstGeom>
                          <a:solidFill>
                            <a:srgbClr val="EDEDED"/>
                          </a:solidFill>
                          <a:ln>
                            <a:noFill/>
                          </a:ln>
                        </wps:spPr>
                        <wps:txbx>
                          <w:txbxContent>
                            <w:p>
                              <w:pPr>
                                <w:spacing w:before="0" w:line="233" w:lineRule="exact"/>
                                <w:ind w:left="-1" w:right="0" w:firstLine="0"/>
                                <w:jc w:val="left"/>
                                <w:rPr>
                                  <w:rFonts w:ascii="Courier New"/>
                                  <w:sz w:val="21"/>
                                </w:rPr>
                              </w:pPr>
                              <w:r>
                                <w:rPr>
                                  <w:rFonts w:ascii="Courier New"/>
                                  <w:color w:val="333333"/>
                                  <w:sz w:val="21"/>
                                </w:rPr>
                                <w:t>reset</w:t>
                              </w:r>
                            </w:p>
                          </w:txbxContent>
                        </wps:txbx>
                        <wps:bodyPr lIns="0" tIns="0" rIns="0" bIns="0" upright="1"/>
                      </wps:wsp>
                    </wpg:wgp>
                  </a:graphicData>
                </a:graphic>
              </wp:anchor>
            </w:drawing>
          </mc:Choice>
          <mc:Fallback>
            <w:pict>
              <v:group id="组合 534" o:spid="_x0000_s1026" o:spt="203" style="position:absolute;left:0pt;margin-left:448.15pt;margin-top:3.75pt;height:13.8pt;width:33pt;mso-position-horizontal-relative:page;z-index:-251636736;mso-width-relative:page;mso-height-relative:page;" coordorigin="8964,75" coordsize="660,276" o:gfxdata="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">
                <o:lock v:ext="edit" aspectratio="f"/>
                <v:rect id="矩形 535" o:spid="_x0000_s1026" o:spt="1" style="position:absolute;left:8963;top:75;height:15;width:15;" fillcolor="#F5F5F5" filled="t" stroked="f" coordsize="21600,21600" o:gfxdata="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AZDY&#10;wAAAANwAAAAPAAAAAAAAAAEAIAAAACIAAABkcnMvZG93bnJldi54bWxQSwECFAAUAAAACACHTuJA&#10;My8FnjsAAAA5AAAAEAAAAAAAAAABACAAAAAPAQAAZHJzL3NoYXBleG1sLnhtbFBLBQYAAAAABgAG&#10;AFsBAAC5AwAAAAA=&#10;">
                  <v:fill on="t" focussize="0,0"/>
                  <v:stroke on="f"/>
                  <v:imagedata o:title=""/>
                  <o:lock v:ext="edit" aspectratio="f"/>
                </v:rect>
                <v:line id="直线 536" o:spid="_x0000_s1026" o:spt="20" style="position:absolute;left:8978;top:82;height:0;width:631;" filled="f" stroked="t" coordsize="21600,21600" o:gfxdata="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dwwg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rect id="矩形 537" o:spid="_x0000_s1026" o:spt="1" style="position:absolute;left:9609;top:75;height:15;width:15;" fillcolor="#F5F5F5" filled="t" stroked="f" coordsize="21600,21600" o:gfxdata="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n6s0&#10;wAAAANwAAAAPAAAAAAAAAAEAIAAAACIAAABkcnMvZG93bnJldi54bWxQSwECFAAUAAAACACHTuJA&#10;My8FnjsAAAA5AAAAEAAAAAAAAAABACAAAAAPAQAAZHJzL3NoYXBleG1sLnhtbFBLBQYAAAAABgAG&#10;AFsBAAC5AwAAAAA=&#10;">
                  <v:fill on="t" focussize="0,0"/>
                  <v:stroke on="f"/>
                  <v:imagedata o:title=""/>
                  <o:lock v:ext="edit" aspectratio="f"/>
                </v:rect>
                <v:line id="直线 538" o:spid="_x0000_s1026" o:spt="20" style="position:absolute;left:8971;top:90;height:242;width:0;" filled="f" stroked="t" coordsize="21600,21600" o:gfxdata="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pD3J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line id="直线 539" o:spid="_x0000_s1026" o:spt="20" style="position:absolute;left:9616;top:90;height:242;width:0;" filled="f" stroked="t" coordsize="21600,21600" o:gfxdata="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omFK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540" o:spid="_x0000_s1026" o:spt="20" style="position:absolute;left:8978;top:325;height:0;width:631;" filled="f" stroked="t" coordsize="21600,21600" o:gfxdata="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L77crgAAADc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shape id="文本框 541" o:spid="_x0000_s1026" o:spt="202" type="#_x0000_t202" style="position:absolute;left:8978;top:89;height:262;width:632;" fillcolor="#EDEDED" filled="t" stroked="f" coordsize="21600,21600" o:gfxdata="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FeAiL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0" w:line="233" w:lineRule="exact"/>
                          <w:ind w:left="-1" w:right="0" w:firstLine="0"/>
                          <w:jc w:val="left"/>
                          <w:rPr>
                            <w:rFonts w:ascii="Courier New"/>
                            <w:sz w:val="21"/>
                          </w:rPr>
                        </w:pPr>
                        <w:r>
                          <w:rPr>
                            <w:rFonts w:ascii="Courier New"/>
                            <w:color w:val="333333"/>
                            <w:sz w:val="21"/>
                          </w:rPr>
                          <w:t>reset</w:t>
                        </w:r>
                      </w:p>
                    </w:txbxContent>
                  </v:textbox>
                </v:shape>
              </v:group>
            </w:pict>
          </mc:Fallback>
        </mc:AlternateContent>
      </w:r>
      <w:r>
        <mc:AlternateContent>
          <mc:Choice Requires="wps">
            <w:drawing>
              <wp:anchor distT="0" distB="0" distL="114300" distR="114300" simplePos="0" relativeHeight="251665408" behindDoc="0" locked="0" layoutInCell="1" allowOverlap="1">
                <wp:simplePos x="0" y="0"/>
                <wp:positionH relativeFrom="page">
                  <wp:posOffset>3423285</wp:posOffset>
                </wp:positionH>
                <wp:positionV relativeFrom="paragraph">
                  <wp:posOffset>227330</wp:posOffset>
                </wp:positionV>
                <wp:extent cx="2524760" cy="182880"/>
                <wp:effectExtent l="0" t="0" r="0" b="0"/>
                <wp:wrapNone/>
                <wp:docPr id="215" name="文本框 542"/>
                <wp:cNvGraphicFramePr/>
                <a:graphic xmlns:a="http://schemas.openxmlformats.org/drawingml/2006/main">
                  <a:graphicData uri="http://schemas.microsoft.com/office/word/2010/wordprocessingShape">
                    <wps:wsp>
                      <wps:cNvSpPr txBox="1"/>
                      <wps:spPr>
                        <a:xfrm>
                          <a:off x="0" y="0"/>
                          <a:ext cx="2524760" cy="182880"/>
                        </a:xfrm>
                        <a:prstGeom prst="rect">
                          <a:avLst/>
                        </a:prstGeom>
                        <a:solidFill>
                          <a:srgbClr val="EDEDED"/>
                        </a:solidFill>
                        <a:ln w="9144" cap="flat" cmpd="sng">
                          <a:solidFill>
                            <a:srgbClr val="F5F5F5"/>
                          </a:solidFill>
                          <a:prstDash val="solid"/>
                          <a:miter/>
                          <a:headEnd type="none" w="med" len="med"/>
                          <a:tailEnd type="none" w="med" len="med"/>
                        </a:ln>
                      </wps:spPr>
                      <wps:txbx>
                        <w:txbxContent>
                          <w:p>
                            <w:pPr>
                              <w:pStyle w:val="6"/>
                              <w:spacing w:before="3" w:line="270" w:lineRule="exact"/>
                              <w:ind w:right="-15"/>
                            </w:pPr>
                            <w:r>
                              <w:rPr>
                                <w:rFonts w:ascii="Courier New" w:eastAsia="Courier New"/>
                                <w:color w:val="333333"/>
                              </w:rPr>
                              <w:t>git</w:t>
                            </w:r>
                            <w:r>
                              <w:rPr>
                                <w:rFonts w:ascii="Courier New" w:eastAsia="Courier New"/>
                                <w:color w:val="333333"/>
                                <w:spacing w:val="-11"/>
                              </w:rPr>
                              <w:t xml:space="preserve"> </w:t>
                            </w:r>
                            <w:r>
                              <w:rPr>
                                <w:rFonts w:ascii="Courier New" w:eastAsia="Courier New"/>
                                <w:color w:val="333333"/>
                              </w:rPr>
                              <w:t>reset</w:t>
                            </w:r>
                            <w:r>
                              <w:rPr>
                                <w:rFonts w:ascii="Courier New" w:eastAsia="Courier New"/>
                                <w:color w:val="333333"/>
                                <w:spacing w:val="-4"/>
                              </w:rPr>
                              <w:t xml:space="preserve"> --</w:t>
                            </w:r>
                            <w:r>
                              <w:rPr>
                                <w:rFonts w:ascii="Courier New" w:eastAsia="Courier New"/>
                                <w:color w:val="333333"/>
                              </w:rPr>
                              <w:t>hard</w:t>
                            </w:r>
                            <w:r>
                              <w:rPr>
                                <w:rFonts w:ascii="Courier New" w:eastAsia="Courier New"/>
                                <w:color w:val="333333"/>
                                <w:spacing w:val="-5"/>
                              </w:rPr>
                              <w:t xml:space="preserve"> [</w:t>
                            </w:r>
                            <w:r>
                              <w:rPr>
                                <w:rFonts w:ascii="Courier New" w:eastAsia="Courier New"/>
                                <w:color w:val="333333"/>
                              </w:rPr>
                              <w:t>branch</w:t>
                            </w:r>
                            <w:r>
                              <w:rPr>
                                <w:rFonts w:ascii="Courier New" w:eastAsia="Courier New"/>
                                <w:color w:val="333333"/>
                                <w:spacing w:val="-5"/>
                              </w:rPr>
                              <w:t xml:space="preserve">] </w:t>
                            </w:r>
                            <w:r>
                              <w:rPr>
                                <w:rFonts w:ascii="Courier New" w:eastAsia="Courier New"/>
                                <w:color w:val="333333"/>
                              </w:rPr>
                              <w:t>file</w:t>
                            </w:r>
                            <w:r>
                              <w:rPr>
                                <w:color w:val="333333"/>
                              </w:rPr>
                              <w:t>。</w:t>
                            </w:r>
                          </w:p>
                        </w:txbxContent>
                      </wps:txbx>
                      <wps:bodyPr lIns="0" tIns="0" rIns="0" bIns="0" upright="1"/>
                    </wps:wsp>
                  </a:graphicData>
                </a:graphic>
              </wp:anchor>
            </w:drawing>
          </mc:Choice>
          <mc:Fallback>
            <w:pict>
              <v:shape id="文本框 542" o:spid="_x0000_s1026" o:spt="202" type="#_x0000_t202" style="position:absolute;left:0pt;margin-left:269.55pt;margin-top:17.9pt;height:14.4pt;width:198.8pt;mso-position-horizontal-relative:page;z-index:251665408;mso-width-relative:page;mso-height-relative:page;" fillcolor="#EDEDED" filled="t" stroked="t" coordsize="21600,21600" o:gfxdata="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Wf&#10;o2bZAAAACQEAAA8AAAAAAAAAAQAgAAAAIgAAAGRycy9kb3ducmV2LnhtbFBLAQIUABQAAAAIAIdO&#10;4kA5KZPaIgIAAF4EAAAOAAAAAAAAAAEAIAAAACgBAABkcnMvZTJvRG9jLnhtbFBLBQYAAAAABgAG&#10;AFkBAAC8BQAAAAA=&#10;">
                <v:fill on="t" focussize="0,0"/>
                <v:stroke weight="0.72pt" color="#F5F5F5" joinstyle="miter"/>
                <v:imagedata o:title=""/>
                <o:lock v:ext="edit" aspectratio="f"/>
                <v:textbox inset="0mm,0mm,0mm,0mm">
                  <w:txbxContent>
                    <w:p>
                      <w:pPr>
                        <w:pStyle w:val="6"/>
                        <w:spacing w:before="3" w:line="270" w:lineRule="exact"/>
                        <w:ind w:right="-15"/>
                      </w:pPr>
                      <w:r>
                        <w:rPr>
                          <w:rFonts w:ascii="Courier New" w:eastAsia="Courier New"/>
                          <w:color w:val="333333"/>
                        </w:rPr>
                        <w:t>git</w:t>
                      </w:r>
                      <w:r>
                        <w:rPr>
                          <w:rFonts w:ascii="Courier New" w:eastAsia="Courier New"/>
                          <w:color w:val="333333"/>
                          <w:spacing w:val="-11"/>
                        </w:rPr>
                        <w:t xml:space="preserve"> </w:t>
                      </w:r>
                      <w:r>
                        <w:rPr>
                          <w:rFonts w:ascii="Courier New" w:eastAsia="Courier New"/>
                          <w:color w:val="333333"/>
                        </w:rPr>
                        <w:t>reset</w:t>
                      </w:r>
                      <w:r>
                        <w:rPr>
                          <w:rFonts w:ascii="Courier New" w:eastAsia="Courier New"/>
                          <w:color w:val="333333"/>
                          <w:spacing w:val="-4"/>
                        </w:rPr>
                        <w:t xml:space="preserve"> --</w:t>
                      </w:r>
                      <w:r>
                        <w:rPr>
                          <w:rFonts w:ascii="Courier New" w:eastAsia="Courier New"/>
                          <w:color w:val="333333"/>
                        </w:rPr>
                        <w:t>hard</w:t>
                      </w:r>
                      <w:r>
                        <w:rPr>
                          <w:rFonts w:ascii="Courier New" w:eastAsia="Courier New"/>
                          <w:color w:val="333333"/>
                          <w:spacing w:val="-5"/>
                        </w:rPr>
                        <w:t xml:space="preserve"> [</w:t>
                      </w:r>
                      <w:r>
                        <w:rPr>
                          <w:rFonts w:ascii="Courier New" w:eastAsia="Courier New"/>
                          <w:color w:val="333333"/>
                        </w:rPr>
                        <w:t>branch</w:t>
                      </w:r>
                      <w:r>
                        <w:rPr>
                          <w:rFonts w:ascii="Courier New" w:eastAsia="Courier New"/>
                          <w:color w:val="333333"/>
                          <w:spacing w:val="-5"/>
                        </w:rPr>
                        <w:t xml:space="preserve">] </w:t>
                      </w:r>
                      <w:r>
                        <w:rPr>
                          <w:rFonts w:ascii="Courier New" w:eastAsia="Courier New"/>
                          <w:color w:val="333333"/>
                        </w:rPr>
                        <w:t>file</w:t>
                      </w:r>
                      <w:r>
                        <w:rPr>
                          <w:color w:val="333333"/>
                        </w:rPr>
                        <w:t>。</w:t>
                      </w:r>
                    </w:p>
                  </w:txbxContent>
                </v:textbox>
              </v:shape>
            </w:pict>
          </mc:Fallback>
        </mc:AlternateContent>
      </w:r>
      <w:r>
        <mc:AlternateContent>
          <mc:Choice Requires="wps">
            <w:drawing>
              <wp:anchor distT="0" distB="0" distL="114300" distR="114300" simplePos="0" relativeHeight="251679744" behindDoc="1" locked="0" layoutInCell="1" allowOverlap="1">
                <wp:simplePos x="0" y="0"/>
                <wp:positionH relativeFrom="page">
                  <wp:posOffset>2255520</wp:posOffset>
                </wp:positionH>
                <wp:positionV relativeFrom="paragraph">
                  <wp:posOffset>52070</wp:posOffset>
                </wp:positionV>
                <wp:extent cx="651510" cy="154305"/>
                <wp:effectExtent l="0" t="0" r="0" b="0"/>
                <wp:wrapNone/>
                <wp:docPr id="698" name="文本框 543"/>
                <wp:cNvGraphicFramePr/>
                <a:graphic xmlns:a="http://schemas.openxmlformats.org/drawingml/2006/main">
                  <a:graphicData uri="http://schemas.microsoft.com/office/word/2010/wordprocessingShape">
                    <wps:wsp>
                      <wps:cNvSpPr txBox="1"/>
                      <wps:spPr>
                        <a:xfrm>
                          <a:off x="0" y="0"/>
                          <a:ext cx="651510" cy="154305"/>
                        </a:xfrm>
                        <a:prstGeom prst="rect">
                          <a:avLst/>
                        </a:prstGeom>
                        <a:solidFill>
                          <a:srgbClr val="EDEDED"/>
                        </a:solidFill>
                        <a:ln w="9144" cap="flat" cmpd="sng">
                          <a:solidFill>
                            <a:srgbClr val="F5F5F5"/>
                          </a:solidFill>
                          <a:prstDash val="solid"/>
                          <a:miter/>
                          <a:headEnd type="none" w="med" len="med"/>
                          <a:tailEnd type="none" w="med" len="med"/>
                        </a:ln>
                      </wps:spPr>
                      <wps:txbx>
                        <w:txbxContent>
                          <w:p>
                            <w:pPr>
                              <w:pStyle w:val="6"/>
                              <w:spacing w:line="228" w:lineRule="exact"/>
                              <w:ind w:left="-1"/>
                              <w:rPr>
                                <w:rFonts w:ascii="Courier New"/>
                              </w:rPr>
                            </w:pPr>
                            <w:r>
                              <w:rPr>
                                <w:rFonts w:ascii="Courier New"/>
                                <w:color w:val="333333"/>
                              </w:rPr>
                              <w:t>checkout</w:t>
                            </w:r>
                          </w:p>
                        </w:txbxContent>
                      </wps:txbx>
                      <wps:bodyPr lIns="0" tIns="0" rIns="0" bIns="0" upright="1"/>
                    </wps:wsp>
                  </a:graphicData>
                </a:graphic>
              </wp:anchor>
            </w:drawing>
          </mc:Choice>
          <mc:Fallback>
            <w:pict>
              <v:shape id="文本框 543" o:spid="_x0000_s1026" o:spt="202" type="#_x0000_t202" style="position:absolute;left:0pt;margin-left:177.6pt;margin-top:4.1pt;height:12.15pt;width:51.3pt;mso-position-horizontal-relative:page;z-index:-251636736;mso-width-relative:page;mso-height-relative:page;" fillcolor="#EDEDED" filled="t" stroked="t" coordsize="21600,21600" o:gfxdata="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JZFGntcAAAAI&#10;AQAADwAAAAAAAAABACAAAAAiAAAAZHJzL2Rvd25yZXYueG1sUEsBAhQAFAAAAAgAh07iQD7pS9wd&#10;AgAAXQQAAA4AAAAAAAAAAQAgAAAAJgEAAGRycy9lMm9Eb2MueG1sUEsFBgAAAAAGAAYAWQEAALUF&#10;AAAAAA==&#10;">
                <v:fill on="t" focussize="0,0"/>
                <v:stroke weight="0.72pt" color="#F5F5F5" joinstyle="miter"/>
                <v:imagedata o:title=""/>
                <o:lock v:ext="edit" aspectratio="f"/>
                <v:textbox inset="0mm,0mm,0mm,0mm">
                  <w:txbxContent>
                    <w:p>
                      <w:pPr>
                        <w:pStyle w:val="6"/>
                        <w:spacing w:line="228" w:lineRule="exact"/>
                        <w:ind w:left="-1"/>
                        <w:rPr>
                          <w:rFonts w:ascii="Courier New"/>
                        </w:rPr>
                      </w:pPr>
                      <w:r>
                        <w:rPr>
                          <w:rFonts w:ascii="Courier New"/>
                          <w:color w:val="333333"/>
                        </w:rPr>
                        <w:t>checkout</w:t>
                      </w:r>
                    </w:p>
                  </w:txbxContent>
                </v:textbox>
              </v:shape>
            </w:pict>
          </mc:Fallback>
        </mc:AlternateContent>
      </w:r>
      <w:r>
        <w:rPr>
          <w:color w:val="4E443B"/>
        </w:rPr>
        <w:t>运行</w:t>
      </w:r>
      <w:r>
        <w:rPr>
          <w:color w:val="4E443B"/>
        </w:rPr>
        <w:tab/>
      </w:r>
      <w:r>
        <w:rPr>
          <w:color w:val="4E443B"/>
        </w:rPr>
        <w:t>的另一种方式就是指定一个文件路径，这会像</w:t>
      </w:r>
      <w:r>
        <w:rPr>
          <w:color w:val="4E443B"/>
        </w:rPr>
        <w:tab/>
      </w:r>
      <w:r>
        <w:rPr>
          <w:color w:val="4E443B"/>
        </w:rPr>
        <w:t>一样</w:t>
      </w:r>
    </w:p>
    <w:p>
      <w:pPr>
        <w:spacing w:after="0"/>
        <w:sectPr>
          <w:pgSz w:w="11910" w:h="16840"/>
          <w:pgMar w:top="1620" w:right="0" w:bottom="1260" w:left="1640" w:header="850" w:footer="1064" w:gutter="0"/>
          <w:cols w:space="720" w:num="1"/>
        </w:sectPr>
      </w:pPr>
    </w:p>
    <w:p>
      <w:pPr>
        <w:pStyle w:val="6"/>
        <w:spacing w:before="50"/>
        <w:ind w:left="1000"/>
      </w:pPr>
      <w:r>
        <w:rPr>
          <w:color w:val="4E443B"/>
        </w:rPr>
        <w:t xml:space="preserve">不会移动 </w:t>
      </w:r>
      <w:r>
        <w:rPr>
          <w:rFonts w:ascii="Arial" w:eastAsia="Arial"/>
          <w:color w:val="4E443B"/>
        </w:rPr>
        <w:t>HEAD</w:t>
      </w:r>
      <w:r>
        <w:rPr>
          <w:color w:val="4E443B"/>
        </w:rPr>
        <w:t>。 它就像是</w:t>
      </w:r>
    </w:p>
    <w:p>
      <w:pPr>
        <w:spacing w:before="50"/>
        <w:ind w:left="1000" w:right="0" w:firstLine="0"/>
        <w:jc w:val="left"/>
        <w:rPr>
          <w:sz w:val="21"/>
        </w:rPr>
      </w:pPr>
      <w:r>
        <w:br w:type="column"/>
      </w:r>
      <w:r>
        <w:rPr>
          <w:color w:val="4E443B"/>
          <w:sz w:val="21"/>
        </w:rPr>
        <w:t>这样对</w:t>
      </w:r>
    </w:p>
    <w:p>
      <w:pPr>
        <w:spacing w:after="0"/>
        <w:jc w:val="left"/>
        <w:rPr>
          <w:sz w:val="21"/>
        </w:rPr>
        <w:sectPr>
          <w:type w:val="continuous"/>
          <w:pgSz w:w="11910" w:h="16840"/>
          <w:pgMar w:top="1580" w:right="0" w:bottom="1260" w:left="1640" w:header="720" w:footer="720" w:gutter="0"/>
          <w:cols w:equalWidth="0" w:num="2">
            <w:col w:w="3727" w:space="3110"/>
            <w:col w:w="3433"/>
          </w:cols>
        </w:sectPr>
      </w:pPr>
    </w:p>
    <w:p>
      <w:pPr>
        <w:tabs>
          <w:tab w:val="left" w:pos="5074"/>
        </w:tabs>
        <w:spacing w:before="26" w:line="194" w:lineRule="auto"/>
        <w:ind w:left="1000" w:right="1796" w:firstLine="0"/>
        <w:jc w:val="left"/>
        <w:rPr>
          <w:rFonts w:hint="eastAsia" w:ascii="Microsoft JhengHei" w:eastAsia="Microsoft JhengHei"/>
          <w:b/>
          <w:sz w:val="21"/>
        </w:rPr>
      </w:pPr>
      <w:r>
        <w:rPr>
          <w:color w:val="4E443B"/>
          <w:sz w:val="21"/>
        </w:rPr>
        <w:t>工作目录并不安全，它也不会移动</w:t>
      </w:r>
      <w:r>
        <w:rPr>
          <w:color w:val="4E443B"/>
          <w:spacing w:val="9"/>
          <w:sz w:val="21"/>
        </w:rPr>
        <w:t xml:space="preserve"> </w:t>
      </w:r>
      <w:r>
        <w:rPr>
          <w:rFonts w:ascii="Arial" w:eastAsia="Arial"/>
          <w:color w:val="4E443B"/>
          <w:sz w:val="21"/>
        </w:rPr>
        <w:t>HEAD</w:t>
      </w:r>
      <w:r>
        <w:rPr>
          <w:rFonts w:ascii="Arial" w:eastAsia="Arial"/>
          <w:color w:val="4E443B"/>
          <w:sz w:val="21"/>
        </w:rPr>
        <w:tab/>
      </w:r>
      <w:r>
        <w:rPr>
          <w:rFonts w:hint="eastAsia" w:ascii="Microsoft JhengHei" w:eastAsia="Microsoft JhengHei"/>
          <w:b/>
          <w:color w:val="FF0000"/>
          <w:sz w:val="21"/>
          <w:shd w:val="clear" w:color="auto" w:fill="FBFBF9"/>
        </w:rPr>
        <w:t>将会跳过第</w:t>
      </w:r>
      <w:r>
        <w:rPr>
          <w:rFonts w:hint="eastAsia" w:ascii="Microsoft JhengHei" w:eastAsia="Microsoft JhengHei"/>
          <w:b/>
          <w:color w:val="FF0000"/>
          <w:spacing w:val="9"/>
          <w:sz w:val="21"/>
          <w:shd w:val="clear" w:color="auto" w:fill="FBFBF9"/>
        </w:rPr>
        <w:t xml:space="preserve"> </w:t>
      </w:r>
      <w:r>
        <w:rPr>
          <w:rFonts w:ascii="Georgia" w:eastAsia="Georgia"/>
          <w:b/>
          <w:color w:val="FF0000"/>
          <w:sz w:val="21"/>
          <w:shd w:val="clear" w:color="auto" w:fill="FBFBF9"/>
        </w:rPr>
        <w:t>1</w:t>
      </w:r>
      <w:r>
        <w:rPr>
          <w:rFonts w:ascii="Georgia" w:eastAsia="Georgia"/>
          <w:b/>
          <w:color w:val="FF0000"/>
          <w:spacing w:val="1"/>
          <w:sz w:val="21"/>
          <w:shd w:val="clear" w:color="auto" w:fill="FBFBF9"/>
        </w:rPr>
        <w:t xml:space="preserve"> </w:t>
      </w:r>
      <w:r>
        <w:rPr>
          <w:rFonts w:hint="eastAsia" w:ascii="Microsoft JhengHei" w:eastAsia="Microsoft JhengHei"/>
          <w:b/>
          <w:color w:val="FF0000"/>
          <w:sz w:val="21"/>
          <w:shd w:val="clear" w:color="auto" w:fill="FBFBF9"/>
        </w:rPr>
        <w:t>步</w:t>
      </w:r>
      <w:r>
        <w:rPr>
          <w:rFonts w:hint="eastAsia" w:ascii="Microsoft JhengHei" w:eastAsia="Microsoft JhengHei"/>
          <w:b/>
          <w:color w:val="FF0000"/>
          <w:spacing w:val="9"/>
          <w:sz w:val="21"/>
          <w:shd w:val="clear" w:color="auto" w:fill="FBFBF9"/>
        </w:rPr>
        <w:t xml:space="preserve"> </w:t>
      </w:r>
      <w:r>
        <w:rPr>
          <w:rFonts w:hint="eastAsia" w:ascii="Microsoft JhengHei" w:eastAsia="Microsoft JhengHei"/>
          <w:b/>
          <w:color w:val="FF0000"/>
          <w:sz w:val="21"/>
          <w:shd w:val="clear" w:color="auto" w:fill="FBFBF9"/>
        </w:rPr>
        <w:t xml:space="preserve">更新暂存区 </w:t>
      </w:r>
      <w:r>
        <w:rPr>
          <w:rFonts w:hint="eastAsia" w:ascii="Microsoft JhengHei" w:eastAsia="Microsoft JhengHei"/>
          <w:b/>
          <w:color w:val="FF0000"/>
          <w:spacing w:val="8"/>
          <w:sz w:val="21"/>
          <w:shd w:val="clear" w:color="auto" w:fill="FBFBF9"/>
        </w:rPr>
        <w:t xml:space="preserve"> </w:t>
      </w:r>
      <w:r>
        <w:rPr>
          <w:rFonts w:hint="eastAsia" w:ascii="Microsoft JhengHei" w:eastAsia="Microsoft JhengHei"/>
          <w:b/>
          <w:color w:val="FF0000"/>
          <w:sz w:val="21"/>
          <w:shd w:val="clear" w:color="auto" w:fill="FBFBF9"/>
        </w:rPr>
        <w:t xml:space="preserve">和 </w:t>
      </w:r>
      <w:r>
        <w:rPr>
          <w:rFonts w:hint="eastAsia" w:ascii="Microsoft JhengHei" w:eastAsia="Microsoft JhengHei"/>
          <w:b/>
          <w:color w:val="FF0000"/>
          <w:spacing w:val="5"/>
          <w:sz w:val="21"/>
          <w:shd w:val="clear" w:color="auto" w:fill="FBFBF9"/>
        </w:rPr>
        <w:t xml:space="preserve"> </w:t>
      </w:r>
      <w:r>
        <w:rPr>
          <w:rFonts w:hint="eastAsia" w:ascii="Microsoft JhengHei" w:eastAsia="Microsoft JhengHei"/>
          <w:b/>
          <w:color w:val="FF0000"/>
          <w:sz w:val="21"/>
          <w:shd w:val="clear" w:color="auto" w:fill="FBFBF9"/>
        </w:rPr>
        <w:t>工作目录</w:t>
      </w:r>
    </w:p>
    <w:p>
      <w:pPr>
        <w:pStyle w:val="6"/>
        <w:spacing w:before="10"/>
        <w:rPr>
          <w:rFonts w:ascii="Microsoft JhengHei"/>
          <w:b/>
          <w:sz w:val="13"/>
        </w:rPr>
      </w:pPr>
    </w:p>
    <w:p>
      <w:pPr>
        <w:pStyle w:val="5"/>
        <w:tabs>
          <w:tab w:val="left" w:pos="2493"/>
        </w:tabs>
        <w:spacing w:before="92" w:line="235" w:lineRule="exact"/>
        <w:rPr>
          <w:rFonts w:ascii="Times New Roman"/>
        </w:rPr>
      </w:pPr>
      <w:r>
        <w:rPr>
          <w:rFonts w:ascii="Times New Roman"/>
          <w:color w:val="FF0000"/>
          <w:shd w:val="clear" w:color="auto" w:fill="EDEDED"/>
        </w:rPr>
        <w:t>git</w:t>
      </w:r>
      <w:r>
        <w:rPr>
          <w:rFonts w:ascii="Times New Roman"/>
          <w:color w:val="FF0000"/>
          <w:spacing w:val="-2"/>
          <w:shd w:val="clear" w:color="auto" w:fill="EDEDED"/>
        </w:rPr>
        <w:t xml:space="preserve"> </w:t>
      </w:r>
      <w:r>
        <w:rPr>
          <w:rFonts w:ascii="Times New Roman"/>
          <w:color w:val="FF0000"/>
          <w:shd w:val="clear" w:color="auto" w:fill="EDEDED"/>
        </w:rPr>
        <w:t>checkout</w:t>
      </w:r>
      <w:r>
        <w:rPr>
          <w:rFonts w:ascii="Times New Roman"/>
          <w:color w:val="FF0000"/>
          <w:spacing w:val="-1"/>
          <w:shd w:val="clear" w:color="auto" w:fill="EDEDED"/>
        </w:rPr>
        <w:t xml:space="preserve"> </w:t>
      </w:r>
      <w:r>
        <w:rPr>
          <w:rFonts w:ascii="Times New Roman"/>
          <w:color w:val="FF0000"/>
          <w:shd w:val="clear" w:color="auto" w:fill="EDEDED"/>
        </w:rPr>
        <w:t>--</w:t>
      </w:r>
      <w:r>
        <w:rPr>
          <w:rFonts w:ascii="Times New Roman"/>
          <w:color w:val="FF0000"/>
          <w:shd w:val="clear" w:color="auto" w:fill="EDEDED"/>
        </w:rPr>
        <w:tab/>
      </w:r>
      <w:r>
        <w:rPr>
          <w:rFonts w:ascii="Times New Roman"/>
          <w:color w:val="FF0000"/>
          <w:shd w:val="clear" w:color="auto" w:fill="EDEDED"/>
        </w:rPr>
        <w:t>&lt;file&gt;</w:t>
      </w:r>
    </w:p>
    <w:p>
      <w:pPr>
        <w:tabs>
          <w:tab w:val="left" w:pos="3674"/>
          <w:tab w:val="left" w:pos="5026"/>
          <w:tab w:val="left" w:pos="7136"/>
        </w:tabs>
        <w:spacing w:before="0" w:line="380" w:lineRule="exact"/>
        <w:ind w:left="1420" w:right="0" w:firstLine="0"/>
        <w:jc w:val="left"/>
        <w:rPr>
          <w:rFonts w:hint="eastAsia" w:ascii="Microsoft JhengHei" w:hAnsi="Microsoft JhengHei" w:eastAsia="Microsoft JhengHei"/>
          <w:b/>
          <w:sz w:val="21"/>
        </w:rPr>
      </w:pPr>
      <w:r>
        <w:rPr>
          <w:rFonts w:hint="eastAsia" w:ascii="Microsoft JhengHei" w:hAnsi="Microsoft JhengHei" w:eastAsia="Microsoft JhengHei"/>
          <w:b/>
          <w:color w:val="FF0000"/>
          <w:sz w:val="21"/>
          <w:shd w:val="clear" w:color="auto" w:fill="EDEDED"/>
        </w:rPr>
        <w:t>相比于</w:t>
      </w:r>
      <w:r>
        <w:rPr>
          <w:rFonts w:hint="eastAsia" w:ascii="Microsoft JhengHei" w:hAnsi="Microsoft JhengHei" w:eastAsia="Microsoft JhengHei"/>
          <w:b/>
          <w:color w:val="FF0000"/>
          <w:spacing w:val="-1"/>
          <w:sz w:val="21"/>
          <w:shd w:val="clear" w:color="auto" w:fill="EDEDED"/>
        </w:rPr>
        <w:t xml:space="preserve"> </w:t>
      </w:r>
      <w:r>
        <w:rPr>
          <w:rFonts w:ascii="Times New Roman" w:hAnsi="Times New Roman" w:eastAsia="Times New Roman"/>
          <w:b/>
          <w:color w:val="FF0000"/>
          <w:sz w:val="21"/>
          <w:shd w:val="clear" w:color="auto" w:fill="EDEDED"/>
        </w:rPr>
        <w:t>git</w:t>
      </w:r>
      <w:r>
        <w:rPr>
          <w:rFonts w:ascii="Times New Roman" w:hAnsi="Times New Roman" w:eastAsia="Times New Roman"/>
          <w:b/>
          <w:color w:val="FF0000"/>
          <w:spacing w:val="-1"/>
          <w:sz w:val="21"/>
          <w:shd w:val="clear" w:color="auto" w:fill="EDEDED"/>
        </w:rPr>
        <w:t xml:space="preserve"> </w:t>
      </w:r>
      <w:r>
        <w:rPr>
          <w:rFonts w:ascii="Times New Roman" w:hAnsi="Times New Roman" w:eastAsia="Times New Roman"/>
          <w:b/>
          <w:color w:val="FF0000"/>
          <w:sz w:val="21"/>
          <w:shd w:val="clear" w:color="auto" w:fill="EDEDED"/>
        </w:rPr>
        <w:t>reset</w:t>
      </w:r>
      <w:r>
        <w:rPr>
          <w:rFonts w:ascii="Times New Roman" w:hAnsi="Times New Roman" w:eastAsia="Times New Roman"/>
          <w:b/>
          <w:color w:val="FF0000"/>
          <w:spacing w:val="-1"/>
          <w:sz w:val="21"/>
          <w:shd w:val="clear" w:color="auto" w:fill="EDEDED"/>
        </w:rPr>
        <w:t xml:space="preserve"> </w:t>
      </w:r>
      <w:r>
        <w:rPr>
          <w:rFonts w:ascii="Times New Roman" w:hAnsi="Times New Roman" w:eastAsia="Times New Roman"/>
          <w:b/>
          <w:color w:val="FF0000"/>
          <w:sz w:val="21"/>
          <w:shd w:val="clear" w:color="auto" w:fill="EDEDED"/>
        </w:rPr>
        <w:t>– hard</w:t>
      </w:r>
      <w:r>
        <w:rPr>
          <w:rFonts w:ascii="Times New Roman" w:hAnsi="Times New Roman" w:eastAsia="Times New Roman"/>
          <w:b/>
          <w:color w:val="FF0000"/>
          <w:sz w:val="21"/>
          <w:shd w:val="clear" w:color="auto" w:fill="EDEDED"/>
        </w:rPr>
        <w:tab/>
      </w:r>
      <w:r>
        <w:rPr>
          <w:rFonts w:ascii="Times New Roman" w:hAnsi="Times New Roman" w:eastAsia="Times New Roman"/>
          <w:b/>
          <w:color w:val="FF0000"/>
          <w:sz w:val="21"/>
          <w:shd w:val="clear" w:color="auto" w:fill="EDEDED"/>
        </w:rPr>
        <w:t>commitHash</w:t>
      </w:r>
      <w:r>
        <w:rPr>
          <w:rFonts w:ascii="Times New Roman" w:hAnsi="Times New Roman" w:eastAsia="Times New Roman"/>
          <w:b/>
          <w:color w:val="FF0000"/>
          <w:sz w:val="21"/>
          <w:shd w:val="clear" w:color="auto" w:fill="EDEDED"/>
        </w:rPr>
        <w:tab/>
      </w:r>
      <w:r>
        <w:rPr>
          <w:rFonts w:hint="eastAsia" w:ascii="Microsoft JhengHei" w:hAnsi="Microsoft JhengHei" w:eastAsia="Microsoft JhengHei"/>
          <w:b/>
          <w:color w:val="FF0000"/>
          <w:sz w:val="21"/>
          <w:shd w:val="clear" w:color="auto" w:fill="EDEDED"/>
        </w:rPr>
        <w:t>跟文件名的形式第一</w:t>
      </w:r>
      <w:r>
        <w:rPr>
          <w:rFonts w:hint="eastAsia" w:ascii="Microsoft JhengHei" w:hAnsi="Microsoft JhengHei" w:eastAsia="Microsoft JhengHei"/>
          <w:b/>
          <w:color w:val="FF0000"/>
          <w:sz w:val="21"/>
          <w:shd w:val="clear" w:color="auto" w:fill="EDEDED"/>
        </w:rPr>
        <w:tab/>
      </w:r>
      <w:r>
        <w:rPr>
          <w:rFonts w:hint="eastAsia" w:ascii="Microsoft JhengHei" w:hAnsi="Microsoft JhengHei" w:eastAsia="Microsoft JhengHei"/>
          <w:b/>
          <w:color w:val="FF0000"/>
          <w:sz w:val="21"/>
          <w:shd w:val="clear" w:color="auto" w:fill="EDEDED"/>
        </w:rPr>
        <w:t>第二步都没做</w:t>
      </w:r>
    </w:p>
    <w:p>
      <w:pPr>
        <w:pStyle w:val="10"/>
        <w:numPr>
          <w:ilvl w:val="0"/>
          <w:numId w:val="1"/>
        </w:numPr>
        <w:tabs>
          <w:tab w:val="left" w:pos="581"/>
        </w:tabs>
        <w:spacing w:before="193" w:after="0" w:line="240" w:lineRule="auto"/>
        <w:ind w:left="580" w:right="0" w:hanging="209"/>
        <w:jc w:val="left"/>
        <w:rPr>
          <w:b/>
          <w:sz w:val="24"/>
        </w:rPr>
      </w:pPr>
      <w:r>
        <w:rPr>
          <w:b/>
          <w:color w:val="FF0000"/>
          <w:sz w:val="24"/>
        </w:rPr>
        <w:t>数据恢复</w:t>
      </w:r>
    </w:p>
    <w:p>
      <w:pPr>
        <w:pStyle w:val="6"/>
        <w:spacing w:before="1"/>
        <w:rPr>
          <w:rFonts w:ascii="Microsoft JhengHei"/>
          <w:b/>
          <w:sz w:val="10"/>
        </w:rPr>
      </w:pPr>
    </w:p>
    <w:p>
      <w:pPr>
        <w:pStyle w:val="6"/>
        <w:spacing w:before="81" w:line="278" w:lineRule="auto"/>
        <w:ind w:left="580" w:right="1791" w:firstLine="420"/>
        <w:jc w:val="both"/>
      </w:pPr>
      <w:r>
        <w:rPr>
          <w:color w:val="4E443B"/>
          <w:spacing w:val="1"/>
          <w:shd w:val="clear" w:color="auto" w:fill="FBFBF9"/>
        </w:rPr>
        <w:t xml:space="preserve">在你使用 </w:t>
      </w:r>
      <w:r>
        <w:rPr>
          <w:rFonts w:ascii="Arial" w:eastAsia="Arial"/>
          <w:color w:val="4E443B"/>
          <w:shd w:val="clear" w:color="auto" w:fill="FBFBF9"/>
        </w:rPr>
        <w:t>Git</w:t>
      </w:r>
      <w:r>
        <w:rPr>
          <w:rFonts w:ascii="Arial" w:eastAsia="Arial"/>
          <w:color w:val="4E443B"/>
          <w:spacing w:val="57"/>
          <w:shd w:val="clear" w:color="auto" w:fill="FBFBF9"/>
        </w:rPr>
        <w:t xml:space="preserve"> </w:t>
      </w:r>
      <w:r>
        <w:rPr>
          <w:color w:val="4E443B"/>
          <w:spacing w:val="-7"/>
          <w:shd w:val="clear" w:color="auto" w:fill="FBFBF9"/>
        </w:rPr>
        <w:t>的时候，你可能会意外丢失一次提交。 通常这是因为你强制删除了</w:t>
      </w:r>
      <w:r>
        <w:rPr>
          <w:color w:val="4E443B"/>
          <w:spacing w:val="-11"/>
          <w:shd w:val="clear" w:color="auto" w:fill="FBFBF9"/>
        </w:rPr>
        <w:t>正在工作的分支，但是最后却发现你还需要这个分支；亦或者硬重置了一</w:t>
      </w:r>
      <w:r>
        <w:rPr>
          <w:color w:val="4E443B"/>
          <w:spacing w:val="-36"/>
          <w:shd w:val="clear" w:color="auto" w:fill="FBFBF9"/>
        </w:rPr>
        <w:t>个分支，放弃了</w:t>
      </w:r>
      <w:r>
        <w:rPr>
          <w:color w:val="4E443B"/>
          <w:spacing w:val="-8"/>
          <w:shd w:val="clear" w:color="auto" w:fill="FBFBF9"/>
        </w:rPr>
        <w:t>你想要的提交。 如果这些事情已经发生，该如何找回你的提交呢？</w:t>
      </w:r>
    </w:p>
    <w:p>
      <w:pPr>
        <w:pStyle w:val="3"/>
        <w:numPr>
          <w:ilvl w:val="1"/>
          <w:numId w:val="1"/>
        </w:numPr>
        <w:tabs>
          <w:tab w:val="left" w:pos="1714"/>
        </w:tabs>
        <w:spacing w:before="0" w:after="0" w:line="325" w:lineRule="exact"/>
        <w:ind w:left="1713" w:right="0" w:hanging="420"/>
        <w:jc w:val="left"/>
      </w:pPr>
      <w:r>
        <w:t>实例</w:t>
      </w:r>
    </w:p>
    <w:p>
      <w:pPr>
        <w:pStyle w:val="6"/>
        <w:spacing w:line="255" w:lineRule="exact"/>
        <w:ind w:left="1420"/>
      </w:pPr>
      <w:r>
        <w:rPr>
          <w:color w:val="4E443B"/>
          <w:spacing w:val="-3"/>
          <w:shd w:val="clear" w:color="auto" w:fill="FBFBF9"/>
        </w:rPr>
        <w:t>假设你已经提交了五次</w:t>
      </w:r>
    </w:p>
    <w:p>
      <w:pPr>
        <w:spacing w:before="72" w:after="6"/>
        <w:ind w:left="1420" w:right="0" w:firstLine="0"/>
        <w:jc w:val="left"/>
        <w:rPr>
          <w:rFonts w:ascii="Arial"/>
          <w:b/>
          <w:sz w:val="18"/>
        </w:rPr>
      </w:pPr>
      <w:r>
        <w:rPr>
          <w:rFonts w:ascii="Arial"/>
          <w:b/>
          <w:color w:val="FF0000"/>
          <w:sz w:val="18"/>
          <w:shd w:val="clear" w:color="auto" w:fill="FBFBF9"/>
        </w:rPr>
        <w:t>$ git log</w:t>
      </w:r>
      <w:r>
        <w:rPr>
          <w:rFonts w:ascii="Arial"/>
          <w:b/>
          <w:color w:val="FF0000"/>
          <w:spacing w:val="-8"/>
          <w:sz w:val="18"/>
          <w:shd w:val="clear" w:color="auto" w:fill="FBFBF9"/>
        </w:rPr>
        <w:t xml:space="preserve"> </w:t>
      </w:r>
      <w:r>
        <w:rPr>
          <w:rFonts w:ascii="Arial"/>
          <w:b/>
          <w:color w:val="FF0000"/>
          <w:sz w:val="18"/>
          <w:shd w:val="clear" w:color="auto" w:fill="FBFBF9"/>
        </w:rPr>
        <w:t>--pretty=oneline</w:t>
      </w:r>
    </w:p>
    <w:tbl>
      <w:tblPr>
        <w:tblStyle w:val="7"/>
        <w:tblW w:w="0" w:type="auto"/>
        <w:tblInd w:w="158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920"/>
        <w:gridCol w:w="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1" w:hRule="atLeast"/>
        </w:trPr>
        <w:tc>
          <w:tcPr>
            <w:tcW w:w="6031" w:type="dxa"/>
            <w:gridSpan w:val="2"/>
            <w:tcBorders>
              <w:top w:val="single" w:color="FFFFFF" w:sz="48" w:space="0"/>
              <w:bottom w:val="single" w:color="FFFFFF" w:sz="48" w:space="0"/>
            </w:tcBorders>
            <w:shd w:val="clear" w:color="auto" w:fill="FBFBF9"/>
          </w:tcPr>
          <w:p>
            <w:pPr>
              <w:pStyle w:val="11"/>
              <w:tabs>
                <w:tab w:val="left" w:pos="4457"/>
              </w:tabs>
              <w:spacing w:line="172" w:lineRule="exact"/>
              <w:ind w:left="48" w:right="-44"/>
              <w:rPr>
                <w:rFonts w:ascii="Arial"/>
                <w:b/>
                <w:sz w:val="18"/>
              </w:rPr>
            </w:pPr>
            <w:r>
              <w:rPr>
                <w:rFonts w:ascii="Arial"/>
                <w:b/>
                <w:color w:val="FF0000"/>
                <w:sz w:val="18"/>
              </w:rPr>
              <w:t>ab1afef80fac8e34258ff41fc1b867c702daa24b</w:t>
            </w:r>
            <w:r>
              <w:rPr>
                <w:rFonts w:ascii="Arial"/>
                <w:b/>
                <w:color w:val="FF0000"/>
                <w:sz w:val="18"/>
              </w:rPr>
              <w:tab/>
            </w:r>
            <w:r>
              <w:rPr>
                <w:rFonts w:ascii="Arial"/>
                <w:b/>
                <w:color w:val="FF0000"/>
                <w:sz w:val="18"/>
              </w:rPr>
              <w:t>modified repo a</w:t>
            </w:r>
            <w:r>
              <w:rPr>
                <w:rFonts w:ascii="Arial"/>
                <w:b/>
                <w:color w:val="FF0000"/>
                <w:spacing w:val="-5"/>
                <w:sz w:val="18"/>
              </w:rPr>
              <w:t xml:space="preserve"> </w:t>
            </w:r>
            <w:r>
              <w:rPr>
                <w:rFonts w:ascii="Arial"/>
                <w:b/>
                <w:color w:val="FF0000"/>
                <w:sz w:val="18"/>
              </w:rPr>
              <w:t>bit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1" w:hRule="atLeast"/>
        </w:trPr>
        <w:tc>
          <w:tcPr>
            <w:tcW w:w="6031" w:type="dxa"/>
            <w:gridSpan w:val="2"/>
            <w:tcBorders>
              <w:top w:val="single" w:color="FFFFFF" w:sz="48" w:space="0"/>
              <w:bottom w:val="single" w:color="FFFFFF" w:sz="48" w:space="0"/>
            </w:tcBorders>
            <w:shd w:val="clear" w:color="auto" w:fill="FBFBF9"/>
          </w:tcPr>
          <w:p>
            <w:pPr>
              <w:pStyle w:val="11"/>
              <w:tabs>
                <w:tab w:val="left" w:pos="4877"/>
              </w:tabs>
              <w:spacing w:line="172" w:lineRule="exact"/>
              <w:ind w:left="48" w:right="-58"/>
              <w:rPr>
                <w:rFonts w:ascii="Arial"/>
                <w:b/>
                <w:sz w:val="18"/>
              </w:rPr>
            </w:pPr>
            <w:r>
              <w:rPr>
                <w:rFonts w:ascii="Arial"/>
                <w:b/>
                <w:color w:val="FF0000"/>
                <w:sz w:val="18"/>
              </w:rPr>
              <w:t>484a59275031909e19aadb7c92262719cfcdf19a</w:t>
            </w:r>
            <w:r>
              <w:rPr>
                <w:rFonts w:ascii="Arial"/>
                <w:b/>
                <w:color w:val="FF0000"/>
                <w:sz w:val="18"/>
              </w:rPr>
              <w:tab/>
            </w:r>
            <w:r>
              <w:rPr>
                <w:rFonts w:ascii="Arial"/>
                <w:b/>
                <w:color w:val="FF0000"/>
                <w:sz w:val="18"/>
              </w:rPr>
              <w:t>added</w:t>
            </w:r>
            <w:r>
              <w:rPr>
                <w:rFonts w:ascii="Arial"/>
                <w:b/>
                <w:color w:val="FF0000"/>
                <w:spacing w:val="-3"/>
                <w:sz w:val="18"/>
              </w:rPr>
              <w:t xml:space="preserve"> </w:t>
            </w:r>
            <w:r>
              <w:rPr>
                <w:rFonts w:ascii="Arial"/>
                <w:b/>
                <w:color w:val="FF0000"/>
                <w:sz w:val="18"/>
              </w:rPr>
              <w:t>repo.rb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4" w:hRule="atLeast"/>
        </w:trPr>
        <w:tc>
          <w:tcPr>
            <w:tcW w:w="5920" w:type="dxa"/>
            <w:tcBorders>
              <w:top w:val="single" w:color="FFFFFF" w:sz="48" w:space="0"/>
            </w:tcBorders>
            <w:shd w:val="clear" w:color="auto" w:fill="FBFBF9"/>
          </w:tcPr>
          <w:p>
            <w:pPr>
              <w:pStyle w:val="11"/>
              <w:tabs>
                <w:tab w:val="left" w:pos="4877"/>
              </w:tabs>
              <w:spacing w:line="184" w:lineRule="exact"/>
              <w:ind w:left="48" w:right="-58"/>
              <w:rPr>
                <w:rFonts w:ascii="Arial"/>
                <w:b/>
                <w:sz w:val="18"/>
              </w:rPr>
            </w:pPr>
            <w:r>
              <w:rPr>
                <w:rFonts w:ascii="Arial"/>
                <w:b/>
                <w:color w:val="FF0000"/>
                <w:sz w:val="18"/>
              </w:rPr>
              <w:t>1a410efbd13591db07496601ebc7a059dd55cfe9</w:t>
            </w:r>
            <w:r>
              <w:rPr>
                <w:rFonts w:ascii="Arial"/>
                <w:b/>
                <w:color w:val="FF0000"/>
                <w:sz w:val="18"/>
              </w:rPr>
              <w:tab/>
            </w:r>
            <w:r>
              <w:rPr>
                <w:rFonts w:ascii="Arial"/>
                <w:b/>
                <w:color w:val="FF0000"/>
                <w:sz w:val="18"/>
              </w:rPr>
              <w:t>third</w:t>
            </w:r>
            <w:r>
              <w:rPr>
                <w:rFonts w:ascii="Arial"/>
                <w:b/>
                <w:color w:val="FF0000"/>
                <w:spacing w:val="-2"/>
                <w:sz w:val="18"/>
              </w:rPr>
              <w:t xml:space="preserve"> </w:t>
            </w:r>
            <w:r>
              <w:rPr>
                <w:rFonts w:ascii="Arial"/>
                <w:b/>
                <w:color w:val="FF0000"/>
                <w:sz w:val="18"/>
              </w:rPr>
              <w:t>commit</w:t>
            </w:r>
          </w:p>
        </w:tc>
        <w:tc>
          <w:tcPr>
            <w:tcW w:w="111" w:type="dxa"/>
            <w:tcBorders>
              <w:top w:val="single" w:color="FFFFFF" w:sz="48" w:space="0"/>
            </w:tcBorders>
          </w:tcPr>
          <w:p>
            <w:pPr>
              <w:pStyle w:val="11"/>
              <w:rPr>
                <w:rFonts w:ascii="Times New Roman"/>
                <w:sz w:val="14"/>
              </w:rPr>
            </w:pPr>
          </w:p>
        </w:tc>
      </w:tr>
    </w:tbl>
    <w:p>
      <w:pPr>
        <w:spacing w:after="0"/>
        <w:rPr>
          <w:rFonts w:ascii="Times New Roman"/>
          <w:sz w:val="14"/>
        </w:rPr>
        <w:sectPr>
          <w:type w:val="continuous"/>
          <w:pgSz w:w="11910" w:h="16840"/>
          <w:pgMar w:top="1580" w:right="0" w:bottom="1260" w:left="1640" w:header="720" w:footer="720" w:gutter="0"/>
          <w:cols w:space="720" w:num="1"/>
        </w:sectPr>
      </w:pPr>
    </w:p>
    <w:p>
      <w:pPr>
        <w:tabs>
          <w:tab w:val="left" w:pos="6041"/>
        </w:tabs>
        <w:spacing w:before="2"/>
        <w:ind w:left="1631" w:right="0" w:firstLine="0"/>
        <w:jc w:val="left"/>
        <w:rPr>
          <w:rFonts w:ascii="Arial"/>
          <w:b/>
          <w:sz w:val="18"/>
        </w:rPr>
      </w:pPr>
      <w:r>
        <mc:AlternateContent>
          <mc:Choice Requires="wps">
            <w:drawing>
              <wp:anchor distT="0" distB="0" distL="0" distR="0" simplePos="0" relativeHeight="251663360" behindDoc="0" locked="0" layoutInCell="1" allowOverlap="1">
                <wp:simplePos x="0" y="0"/>
                <wp:positionH relativeFrom="page">
                  <wp:posOffset>2077085</wp:posOffset>
                </wp:positionH>
                <wp:positionV relativeFrom="paragraph">
                  <wp:posOffset>196850</wp:posOffset>
                </wp:positionV>
                <wp:extent cx="3454400" cy="137160"/>
                <wp:effectExtent l="0" t="0" r="0" b="0"/>
                <wp:wrapTopAndBottom/>
                <wp:docPr id="170" name="文本框 544"/>
                <wp:cNvGraphicFramePr/>
                <a:graphic xmlns:a="http://schemas.openxmlformats.org/drawingml/2006/main">
                  <a:graphicData uri="http://schemas.microsoft.com/office/word/2010/wordprocessingShape">
                    <wps:wsp>
                      <wps:cNvSpPr txBox="1"/>
                      <wps:spPr>
                        <a:xfrm>
                          <a:off x="0" y="0"/>
                          <a:ext cx="3454400" cy="137160"/>
                        </a:xfrm>
                        <a:prstGeom prst="rect">
                          <a:avLst/>
                        </a:prstGeom>
                        <a:solidFill>
                          <a:srgbClr val="FBFBF9"/>
                        </a:solidFill>
                        <a:ln>
                          <a:noFill/>
                        </a:ln>
                      </wps:spPr>
                      <wps:txbx>
                        <w:txbxContent>
                          <w:p>
                            <w:pPr>
                              <w:tabs>
                                <w:tab w:val="left" w:pos="4409"/>
                              </w:tabs>
                              <w:spacing w:before="4"/>
                              <w:ind w:left="0" w:right="-15" w:firstLine="0"/>
                              <w:jc w:val="left"/>
                              <w:rPr>
                                <w:rFonts w:ascii="Arial"/>
                                <w:b/>
                                <w:sz w:val="18"/>
                              </w:rPr>
                            </w:pPr>
                            <w:r>
                              <w:rPr>
                                <w:rFonts w:ascii="Arial"/>
                                <w:b/>
                                <w:color w:val="FF0000"/>
                                <w:sz w:val="18"/>
                              </w:rPr>
                              <w:t>fdf4fc3344e67ab068f836878b6c4951e3b15f3d</w:t>
                            </w:r>
                            <w:r>
                              <w:rPr>
                                <w:rFonts w:ascii="Arial"/>
                                <w:b/>
                                <w:color w:val="FF0000"/>
                                <w:sz w:val="18"/>
                              </w:rPr>
                              <w:tab/>
                            </w:r>
                            <w:r>
                              <w:rPr>
                                <w:rFonts w:ascii="Arial"/>
                                <w:b/>
                                <w:color w:val="FF0000"/>
                                <w:sz w:val="18"/>
                              </w:rPr>
                              <w:t>first</w:t>
                            </w:r>
                            <w:r>
                              <w:rPr>
                                <w:rFonts w:ascii="Arial"/>
                                <w:b/>
                                <w:color w:val="FF0000"/>
                                <w:spacing w:val="-2"/>
                                <w:sz w:val="18"/>
                              </w:rPr>
                              <w:t xml:space="preserve"> </w:t>
                            </w:r>
                            <w:r>
                              <w:rPr>
                                <w:rFonts w:ascii="Arial"/>
                                <w:b/>
                                <w:color w:val="FF0000"/>
                                <w:sz w:val="18"/>
                              </w:rPr>
                              <w:t>commit</w:t>
                            </w:r>
                          </w:p>
                        </w:txbxContent>
                      </wps:txbx>
                      <wps:bodyPr lIns="0" tIns="0" rIns="0" bIns="0" upright="1"/>
                    </wps:wsp>
                  </a:graphicData>
                </a:graphic>
              </wp:anchor>
            </w:drawing>
          </mc:Choice>
          <mc:Fallback>
            <w:pict>
              <v:shape id="文本框 544" o:spid="_x0000_s1026" o:spt="202" type="#_x0000_t202" style="position:absolute;left:0pt;margin-left:163.55pt;margin-top:15.5pt;height:10.8pt;width:272pt;mso-position-horizontal-relative:page;mso-wrap-distance-bottom:0pt;mso-wrap-distance-top:0pt;z-index:251663360;mso-width-relative:page;mso-height-relative:page;" fillcolor="#FBFBF9" filled="t" stroked="f" coordsize="21600,21600" o:gfxdata="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AX7hj2QAAAAkBAAAPAAAAAAAAAAEA&#10;IAAAACIAAABkcnMvZG93bnJldi54bWxQSwECFAAUAAAACACHTuJAdp9Mi9UBAACfAwAADgAAAAAA&#10;AAABACAAAAAoAQAAZHJzL2Uyb0RvYy54bWxQSwUGAAAAAAYABgBZAQAAbwUAAAAA&#10;">
                <v:fill on="t" focussize="0,0"/>
                <v:stroke on="f"/>
                <v:imagedata o:title=""/>
                <o:lock v:ext="edit" aspectratio="f"/>
                <v:textbox inset="0mm,0mm,0mm,0mm">
                  <w:txbxContent>
                    <w:p>
                      <w:pPr>
                        <w:tabs>
                          <w:tab w:val="left" w:pos="4409"/>
                        </w:tabs>
                        <w:spacing w:before="4"/>
                        <w:ind w:left="0" w:right="-15" w:firstLine="0"/>
                        <w:jc w:val="left"/>
                        <w:rPr>
                          <w:rFonts w:ascii="Arial"/>
                          <w:b/>
                          <w:sz w:val="18"/>
                        </w:rPr>
                      </w:pPr>
                      <w:r>
                        <w:rPr>
                          <w:rFonts w:ascii="Arial"/>
                          <w:b/>
                          <w:color w:val="FF0000"/>
                          <w:sz w:val="18"/>
                        </w:rPr>
                        <w:t>fdf4fc3344e67ab068f836878b6c4951e3b15f3d</w:t>
                      </w:r>
                      <w:r>
                        <w:rPr>
                          <w:rFonts w:ascii="Arial"/>
                          <w:b/>
                          <w:color w:val="FF0000"/>
                          <w:sz w:val="18"/>
                        </w:rPr>
                        <w:tab/>
                      </w:r>
                      <w:r>
                        <w:rPr>
                          <w:rFonts w:ascii="Arial"/>
                          <w:b/>
                          <w:color w:val="FF0000"/>
                          <w:sz w:val="18"/>
                        </w:rPr>
                        <w:t>first</w:t>
                      </w:r>
                      <w:r>
                        <w:rPr>
                          <w:rFonts w:ascii="Arial"/>
                          <w:b/>
                          <w:color w:val="FF0000"/>
                          <w:spacing w:val="-2"/>
                          <w:sz w:val="18"/>
                        </w:rPr>
                        <w:t xml:space="preserve"> </w:t>
                      </w:r>
                      <w:r>
                        <w:rPr>
                          <w:rFonts w:ascii="Arial"/>
                          <w:b/>
                          <w:color w:val="FF0000"/>
                          <w:sz w:val="18"/>
                        </w:rPr>
                        <w:t>commit</w:t>
                      </w:r>
                    </w:p>
                  </w:txbxContent>
                </v:textbox>
                <w10:wrap type="topAndBottom"/>
              </v:shape>
            </w:pict>
          </mc:Fallback>
        </mc:AlternateContent>
      </w:r>
      <w:r>
        <w:rPr>
          <w:rFonts w:ascii="Arial"/>
          <w:b/>
          <w:color w:val="FF0000"/>
          <w:sz w:val="18"/>
          <w:shd w:val="clear" w:color="auto" w:fill="FBFBF9"/>
        </w:rPr>
        <w:t>cac0cab538b970a37ea1e769cbbde608743bc96d</w:t>
      </w:r>
      <w:r>
        <w:rPr>
          <w:rFonts w:ascii="Arial"/>
          <w:b/>
          <w:color w:val="FF0000"/>
          <w:sz w:val="18"/>
          <w:shd w:val="clear" w:color="auto" w:fill="FBFBF9"/>
        </w:rPr>
        <w:tab/>
      </w:r>
      <w:r>
        <w:rPr>
          <w:rFonts w:ascii="Arial"/>
          <w:b/>
          <w:color w:val="FF0000"/>
          <w:sz w:val="18"/>
          <w:shd w:val="clear" w:color="auto" w:fill="FBFBF9"/>
        </w:rPr>
        <w:t>second</w:t>
      </w:r>
      <w:r>
        <w:rPr>
          <w:rFonts w:ascii="Arial"/>
          <w:b/>
          <w:color w:val="FF0000"/>
          <w:spacing w:val="-2"/>
          <w:sz w:val="18"/>
          <w:shd w:val="clear" w:color="auto" w:fill="FBFBF9"/>
        </w:rPr>
        <w:t xml:space="preserve"> </w:t>
      </w:r>
      <w:r>
        <w:rPr>
          <w:rFonts w:ascii="Arial"/>
          <w:b/>
          <w:color w:val="FF0000"/>
          <w:sz w:val="18"/>
          <w:shd w:val="clear" w:color="auto" w:fill="FBFBF9"/>
        </w:rPr>
        <w:t>commit</w:t>
      </w:r>
    </w:p>
    <w:p>
      <w:pPr>
        <w:spacing w:before="46"/>
        <w:ind w:left="1420" w:right="0" w:firstLine="0"/>
        <w:jc w:val="left"/>
        <w:rPr>
          <w:sz w:val="21"/>
        </w:rPr>
      </w:pPr>
      <w:r>
        <w:rPr>
          <w:color w:val="4E443B"/>
          <w:spacing w:val="-2"/>
          <w:sz w:val="21"/>
          <w:shd w:val="clear" w:color="auto" w:fill="FBFBF9"/>
        </w:rPr>
        <w:t>现在，我们将</w:t>
      </w:r>
      <w:r>
        <w:rPr>
          <w:color w:val="4E443B"/>
          <w:spacing w:val="-2"/>
          <w:sz w:val="21"/>
        </w:rPr>
        <w:t xml:space="preserve"> </w:t>
      </w:r>
      <w:r>
        <w:rPr>
          <w:rFonts w:ascii="Courier New" w:eastAsia="Courier New"/>
          <w:color w:val="333333"/>
          <w:sz w:val="24"/>
        </w:rPr>
        <w:t>master</w:t>
      </w:r>
      <w:r>
        <w:rPr>
          <w:rFonts w:ascii="Courier New" w:eastAsia="Courier New"/>
          <w:color w:val="4E443B"/>
          <w:spacing w:val="-73"/>
          <w:sz w:val="24"/>
          <w:shd w:val="clear" w:color="auto" w:fill="FBFBF9"/>
        </w:rPr>
        <w:t xml:space="preserve"> </w:t>
      </w:r>
      <w:r>
        <w:rPr>
          <w:color w:val="4E443B"/>
          <w:spacing w:val="-3"/>
          <w:sz w:val="21"/>
          <w:shd w:val="clear" w:color="auto" w:fill="FBFBF9"/>
        </w:rPr>
        <w:t>分支硬重置到第三次提交</w:t>
      </w:r>
    </w:p>
    <w:p>
      <w:pPr>
        <w:spacing w:before="69" w:line="362" w:lineRule="auto"/>
        <w:ind w:left="1840" w:right="3165" w:hanging="209"/>
        <w:jc w:val="left"/>
        <w:rPr>
          <w:rFonts w:ascii="Arial"/>
          <w:b/>
          <w:sz w:val="18"/>
        </w:rPr>
      </w:pPr>
      <w:r>
        <mc:AlternateContent>
          <mc:Choice Requires="wpg">
            <w:drawing>
              <wp:anchor distT="0" distB="0" distL="114300" distR="114300" simplePos="0" relativeHeight="251679744" behindDoc="1" locked="0" layoutInCell="1" allowOverlap="1">
                <wp:simplePos x="0" y="0"/>
                <wp:positionH relativeFrom="page">
                  <wp:posOffset>2790825</wp:posOffset>
                </wp:positionH>
                <wp:positionV relativeFrom="paragraph">
                  <wp:posOffset>-176530</wp:posOffset>
                </wp:positionV>
                <wp:extent cx="548640" cy="181610"/>
                <wp:effectExtent l="0" t="0" r="0" b="0"/>
                <wp:wrapNone/>
                <wp:docPr id="702" name="组合 545"/>
                <wp:cNvGraphicFramePr/>
                <a:graphic xmlns:a="http://schemas.openxmlformats.org/drawingml/2006/main">
                  <a:graphicData uri="http://schemas.microsoft.com/office/word/2010/wordprocessingGroup">
                    <wpg:wgp>
                      <wpg:cNvGrpSpPr/>
                      <wpg:grpSpPr>
                        <a:xfrm>
                          <a:off x="0" y="0"/>
                          <a:ext cx="548640" cy="181610"/>
                          <a:chOff x="4395" y="-278"/>
                          <a:chExt cx="864" cy="286"/>
                        </a:xfrm>
                      </wpg:grpSpPr>
                      <wps:wsp>
                        <wps:cNvPr id="699" name="矩形 546"/>
                        <wps:cNvSpPr/>
                        <wps:spPr>
                          <a:xfrm>
                            <a:off x="4395" y="-271"/>
                            <a:ext cx="864" cy="264"/>
                          </a:xfrm>
                          <a:prstGeom prst="rect">
                            <a:avLst/>
                          </a:prstGeom>
                          <a:solidFill>
                            <a:srgbClr val="EDEDED"/>
                          </a:solidFill>
                          <a:ln>
                            <a:noFill/>
                          </a:ln>
                        </wps:spPr>
                        <wps:bodyPr upright="1"/>
                      </wps:wsp>
                      <wps:wsp>
                        <wps:cNvPr id="700" name="直线 547"/>
                        <wps:cNvSpPr/>
                        <wps:spPr>
                          <a:xfrm>
                            <a:off x="4395" y="-271"/>
                            <a:ext cx="864" cy="0"/>
                          </a:xfrm>
                          <a:prstGeom prst="line">
                            <a:avLst/>
                          </a:prstGeom>
                          <a:ln w="9144" cap="flat" cmpd="sng">
                            <a:solidFill>
                              <a:srgbClr val="F5F5F5"/>
                            </a:solidFill>
                            <a:prstDash val="solid"/>
                            <a:headEnd type="none" w="med" len="med"/>
                            <a:tailEnd type="none" w="med" len="med"/>
                          </a:ln>
                        </wps:spPr>
                        <wps:bodyPr upright="1"/>
                      </wps:wsp>
                      <wps:wsp>
                        <wps:cNvPr id="701" name="直线 548"/>
                        <wps:cNvSpPr/>
                        <wps:spPr>
                          <a:xfrm>
                            <a:off x="4395" y="0"/>
                            <a:ext cx="864"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545" o:spid="_x0000_s1026" o:spt="203" style="position:absolute;left:0pt;margin-left:219.75pt;margin-top:-13.9pt;height:14.3pt;width:43.2pt;mso-position-horizontal-relative:page;z-index:-251636736;mso-width-relative:page;mso-height-relative:page;" coordorigin="4395,-278" coordsize="864,286" o:gfxdata="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NCPBNoAAAAIAQAADwAAAAAA&#10;AAABACAAAAAiAAAAZHJzL2Rvd25yZXYueG1sUEsBAhQAFAAAAAgAh07iQMCmFGG8AgAAlggAAA4A&#10;AAAAAAAAAQAgAAAAKQEAAGRycy9lMm9Eb2MueG1sUEsFBgAAAAAGAAYAWQEAAFcGAAAAAA==&#10;">
                <o:lock v:ext="edit" aspectratio="f"/>
                <v:rect id="矩形 546" o:spid="_x0000_s1026" o:spt="1" style="position:absolute;left:4395;top:-271;height:264;width:864;" fillcolor="#EDEDED" filled="t" stroked="f" coordsize="21600,21600" o:gfxdata="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hXIlvQAA&#10;ANwAAAAPAAAAAAAAAAEAIAAAACIAAABkcnMvZG93bnJldi54bWxQSwECFAAUAAAACACHTuJAMy8F&#10;njsAAAA5AAAAEAAAAAAAAAABACAAAAAMAQAAZHJzL3NoYXBleG1sLnhtbFBLBQYAAAAABgAGAFsB&#10;AAC2AwAAAAA=&#10;">
                  <v:fill on="t" focussize="0,0"/>
                  <v:stroke on="f"/>
                  <v:imagedata o:title=""/>
                  <o:lock v:ext="edit" aspectratio="f"/>
                </v:rect>
                <v:line id="直线 547" o:spid="_x0000_s1026" o:spt="20" style="position:absolute;left:4395;top:-271;height:0;width:864;" filled="f" stroked="t" coordsize="21600,21600" o:gfxdata="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wunErgAAADc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548" o:spid="_x0000_s1026" o:spt="20" style="position:absolute;left:4395;top:0;height:0;width:864;" filled="f" stroked="t" coordsize="21600,21600" o:gfxdata="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cCib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group>
            </w:pict>
          </mc:Fallback>
        </mc:AlternateContent>
      </w:r>
      <w:r>
        <w:rPr>
          <w:rFonts w:ascii="Arial"/>
          <w:b/>
          <w:color w:val="FF0000"/>
          <w:sz w:val="18"/>
          <w:shd w:val="clear" w:color="auto" w:fill="FBFBF9"/>
        </w:rPr>
        <w:t>$ git reset --hard 1a410efbd13591db07496601ebc7a059dd55cfe9</w:t>
      </w:r>
      <w:r>
        <w:rPr>
          <w:rFonts w:ascii="Arial"/>
          <w:b/>
          <w:color w:val="FF0000"/>
          <w:sz w:val="18"/>
        </w:rPr>
        <w:t xml:space="preserve"> </w:t>
      </w:r>
      <w:r>
        <w:rPr>
          <w:rFonts w:ascii="Arial"/>
          <w:b/>
          <w:color w:val="FF0000"/>
          <w:sz w:val="18"/>
          <w:shd w:val="clear" w:color="auto" w:fill="FBFBF9"/>
        </w:rPr>
        <w:t>HEAD is now at 1a410ef third commit</w:t>
      </w:r>
    </w:p>
    <w:p>
      <w:pPr>
        <w:spacing w:before="0" w:line="362" w:lineRule="auto"/>
        <w:ind w:left="1840" w:right="2966" w:hanging="209"/>
        <w:jc w:val="left"/>
        <w:rPr>
          <w:rFonts w:ascii="Arial"/>
          <w:b/>
          <w:sz w:val="18"/>
        </w:rPr>
      </w:pPr>
      <w:r>
        <w:rPr>
          <w:rFonts w:ascii="Arial"/>
          <w:b/>
          <w:color w:val="FF0000"/>
          <w:sz w:val="18"/>
          <w:shd w:val="clear" w:color="auto" w:fill="FBFBF9"/>
        </w:rPr>
        <w:t>$ git log --pretty=oneline</w:t>
      </w:r>
      <w:r>
        <w:rPr>
          <w:rFonts w:ascii="Arial"/>
          <w:b/>
          <w:color w:val="FF0000"/>
          <w:sz w:val="18"/>
        </w:rPr>
        <w:t xml:space="preserve"> </w:t>
      </w:r>
      <w:r>
        <w:rPr>
          <w:rFonts w:ascii="Arial"/>
          <w:b/>
          <w:color w:val="FF0000"/>
          <w:sz w:val="18"/>
          <w:shd w:val="clear" w:color="auto" w:fill="FBFBF9"/>
        </w:rPr>
        <w:t>1a410efbd13591db07496601ebc7a059dd55cfe9 third commit</w:t>
      </w:r>
      <w:r>
        <w:rPr>
          <w:rFonts w:ascii="Arial"/>
          <w:b/>
          <w:color w:val="FF0000"/>
          <w:sz w:val="18"/>
        </w:rPr>
        <w:t xml:space="preserve"> </w:t>
      </w:r>
      <w:r>
        <w:rPr>
          <w:rFonts w:ascii="Arial"/>
          <w:b/>
          <w:color w:val="FF0000"/>
          <w:sz w:val="18"/>
          <w:shd w:val="clear" w:color="auto" w:fill="FBFBF9"/>
        </w:rPr>
        <w:t>cac0cab538b970a37ea1e769cbbde608743bc96d second commit</w:t>
      </w:r>
      <w:r>
        <w:rPr>
          <w:rFonts w:ascii="Arial"/>
          <w:b/>
          <w:color w:val="FF0000"/>
          <w:sz w:val="18"/>
        </w:rPr>
        <w:t xml:space="preserve"> </w:t>
      </w:r>
      <w:r>
        <w:rPr>
          <w:rFonts w:ascii="Arial"/>
          <w:b/>
          <w:color w:val="FF0000"/>
          <w:sz w:val="18"/>
          <w:shd w:val="clear" w:color="auto" w:fill="FBFBF9"/>
        </w:rPr>
        <w:t>fdf4fc3344e67ab068f836878b6c4951e3b15f3d first commit</w:t>
      </w:r>
    </w:p>
    <w:p>
      <w:pPr>
        <w:pStyle w:val="6"/>
        <w:spacing w:line="238" w:lineRule="exact"/>
        <w:ind w:left="1420"/>
      </w:pPr>
      <w:r>
        <w:rPr>
          <w:color w:val="4E443B"/>
          <w:shd w:val="clear" w:color="auto" w:fill="FBFBF9"/>
        </w:rPr>
        <w:t xml:space="preserve">现在顶部的两个提交已经丢失了 </w:t>
      </w:r>
      <w:r>
        <w:rPr>
          <w:rFonts w:ascii="Arial" w:eastAsia="Arial"/>
          <w:color w:val="4E443B"/>
          <w:shd w:val="clear" w:color="auto" w:fill="FBFBF9"/>
        </w:rPr>
        <w:t xml:space="preserve">- </w:t>
      </w:r>
      <w:r>
        <w:rPr>
          <w:color w:val="4E443B"/>
          <w:shd w:val="clear" w:color="auto" w:fill="FBFBF9"/>
        </w:rPr>
        <w:t>没有分支指向这些提交。 你需要找出最后</w:t>
      </w:r>
    </w:p>
    <w:p>
      <w:pPr>
        <w:pStyle w:val="6"/>
        <w:spacing w:before="41" w:line="278" w:lineRule="auto"/>
        <w:ind w:left="1420" w:right="1791"/>
      </w:pPr>
      <w:r>
        <mc:AlternateContent>
          <mc:Choice Requires="wpg">
            <w:drawing>
              <wp:anchor distT="0" distB="0" distL="114300" distR="114300" simplePos="0" relativeHeight="251679744" behindDoc="1" locked="0" layoutInCell="1" allowOverlap="1">
                <wp:simplePos x="0" y="0"/>
                <wp:positionH relativeFrom="page">
                  <wp:posOffset>4926330</wp:posOffset>
                </wp:positionH>
                <wp:positionV relativeFrom="paragraph">
                  <wp:posOffset>418465</wp:posOffset>
                </wp:positionV>
                <wp:extent cx="913765" cy="181610"/>
                <wp:effectExtent l="0" t="0" r="0" b="0"/>
                <wp:wrapNone/>
                <wp:docPr id="695" name="组合 549"/>
                <wp:cNvGraphicFramePr/>
                <a:graphic xmlns:a="http://schemas.openxmlformats.org/drawingml/2006/main">
                  <a:graphicData uri="http://schemas.microsoft.com/office/word/2010/wordprocessingGroup">
                    <wpg:wgp>
                      <wpg:cNvGrpSpPr/>
                      <wpg:grpSpPr>
                        <a:xfrm>
                          <a:off x="0" y="0"/>
                          <a:ext cx="913765" cy="181610"/>
                          <a:chOff x="7758" y="660"/>
                          <a:chExt cx="1439" cy="286"/>
                        </a:xfrm>
                      </wpg:grpSpPr>
                      <wps:wsp>
                        <wps:cNvPr id="692" name="矩形 550"/>
                        <wps:cNvSpPr/>
                        <wps:spPr>
                          <a:xfrm>
                            <a:off x="7758" y="666"/>
                            <a:ext cx="1439" cy="264"/>
                          </a:xfrm>
                          <a:prstGeom prst="rect">
                            <a:avLst/>
                          </a:prstGeom>
                          <a:solidFill>
                            <a:srgbClr val="EDEDED"/>
                          </a:solidFill>
                          <a:ln>
                            <a:noFill/>
                          </a:ln>
                        </wps:spPr>
                        <wps:bodyPr upright="1"/>
                      </wps:wsp>
                      <wps:wsp>
                        <wps:cNvPr id="693" name="直线 551"/>
                        <wps:cNvSpPr/>
                        <wps:spPr>
                          <a:xfrm>
                            <a:off x="7758" y="667"/>
                            <a:ext cx="1438" cy="0"/>
                          </a:xfrm>
                          <a:prstGeom prst="line">
                            <a:avLst/>
                          </a:prstGeom>
                          <a:ln w="9144" cap="flat" cmpd="sng">
                            <a:solidFill>
                              <a:srgbClr val="F5F5F5"/>
                            </a:solidFill>
                            <a:prstDash val="solid"/>
                            <a:headEnd type="none" w="med" len="med"/>
                            <a:tailEnd type="none" w="med" len="med"/>
                          </a:ln>
                        </wps:spPr>
                        <wps:bodyPr upright="1"/>
                      </wps:wsp>
                      <wps:wsp>
                        <wps:cNvPr id="694" name="直线 552"/>
                        <wps:cNvSpPr/>
                        <wps:spPr>
                          <a:xfrm>
                            <a:off x="7758" y="938"/>
                            <a:ext cx="1438"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549" o:spid="_x0000_s1026" o:spt="203" style="position:absolute;left:0pt;margin-left:387.9pt;margin-top:32.95pt;height:14.3pt;width:71.95pt;mso-position-horizontal-relative:page;z-index:-251636736;mso-width-relative:page;mso-height-relative:page;" coordorigin="7758,660" coordsize="1439,286" o:gfxdata="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AY46WfaAAAACQEA&#10;AA8AAAAAAAAAAQAgAAAAIgAAAGRycy9kb3ducmV2LnhtbFBLAQIUABQAAAAIAIdO4kCAeM/FwwIA&#10;AJkIAAAOAAAAAAAAAAEAIAAAACkBAABkcnMvZTJvRG9jLnhtbFBLBQYAAAAABgAGAFkBAABeBgAA&#10;AAA=&#10;">
                <o:lock v:ext="edit" aspectratio="f"/>
                <v:rect id="矩形 550" o:spid="_x0000_s1026" o:spt="1" style="position:absolute;left:7758;top:666;height:264;width:1439;" fillcolor="#EDEDED" filled="t" stroked="f" coordsize="21600,21600" o:gfxdata="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IeBUvQAA&#10;ANwAAAAPAAAAAAAAAAEAIAAAACIAAABkcnMvZG93bnJldi54bWxQSwECFAAUAAAACACHTuJAMy8F&#10;njsAAAA5AAAAEAAAAAAAAAABACAAAAAMAQAAZHJzL3NoYXBleG1sLnhtbFBLBQYAAAAABgAGAFsB&#10;AAC2AwAAAAA=&#10;">
                  <v:fill on="t" focussize="0,0"/>
                  <v:stroke on="f"/>
                  <v:imagedata o:title=""/>
                  <o:lock v:ext="edit" aspectratio="f"/>
                </v:rect>
                <v:line id="直线 551" o:spid="_x0000_s1026" o:spt="20" style="position:absolute;left:7758;top:667;height:0;width:1438;" filled="f" stroked="t" coordsize="21600,21600" o:gfxdata="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yo3+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552" o:spid="_x0000_s1026" o:spt="20" style="position:absolute;left:7758;top:938;height:0;width:1438;" filled="f" stroked="t" coordsize="21600,21600" o:gfxdata="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2zsL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w:rPr>
          <w:color w:val="4E443B"/>
          <w:spacing w:val="1"/>
          <w:shd w:val="clear" w:color="auto" w:fill="FBFBF9"/>
        </w:rPr>
        <w:t xml:space="preserve">一次提交的 </w:t>
      </w:r>
      <w:r>
        <w:rPr>
          <w:rFonts w:ascii="Arial" w:eastAsia="Arial"/>
          <w:color w:val="4E443B"/>
          <w:shd w:val="clear" w:color="auto" w:fill="FBFBF9"/>
        </w:rPr>
        <w:t xml:space="preserve">SHA-1 </w:t>
      </w:r>
      <w:r>
        <w:rPr>
          <w:color w:val="4E443B"/>
          <w:spacing w:val="-3"/>
          <w:shd w:val="clear" w:color="auto" w:fill="FBFBF9"/>
        </w:rPr>
        <w:t>然后增加一个指向它的分支。 窍门就是找到最后一次的提交</w:t>
      </w:r>
      <w:r>
        <w:rPr>
          <w:color w:val="4E443B"/>
          <w:spacing w:val="-107"/>
          <w:shd w:val="clear" w:color="auto" w:fill="FBFBF9"/>
        </w:rPr>
        <w:t xml:space="preserve">的 </w:t>
      </w:r>
      <w:r>
        <w:rPr>
          <w:rFonts w:ascii="Arial" w:eastAsia="Arial"/>
          <w:color w:val="4E443B"/>
          <w:shd w:val="clear" w:color="auto" w:fill="FBFBF9"/>
        </w:rPr>
        <w:t>SHA-1</w:t>
      </w:r>
      <w:r>
        <w:rPr>
          <w:rFonts w:ascii="Arial" w:eastAsia="Arial"/>
          <w:color w:val="4E443B"/>
          <w:spacing w:val="14"/>
          <w:shd w:val="clear" w:color="auto" w:fill="FBFBF9"/>
        </w:rPr>
        <w:t xml:space="preserve"> - </w:t>
      </w:r>
      <w:r>
        <w:rPr>
          <w:color w:val="4E443B"/>
          <w:spacing w:val="-3"/>
          <w:shd w:val="clear" w:color="auto" w:fill="FBFBF9"/>
        </w:rPr>
        <w:t>但是估计你记不起来了，对吗？</w:t>
      </w:r>
    </w:p>
    <w:p>
      <w:pPr>
        <w:pStyle w:val="6"/>
        <w:spacing w:line="276" w:lineRule="auto"/>
        <w:ind w:left="1420" w:right="1791" w:firstLine="420"/>
        <w:jc w:val="both"/>
      </w:pPr>
      <w:r>
        <w:rPr>
          <w:color w:val="4E443B"/>
          <w:spacing w:val="-3"/>
          <w:shd w:val="clear" w:color="auto" w:fill="FBFBF9"/>
        </w:rPr>
        <w:t>最方便，也是最常用的方法，是使用一个名叫</w:t>
      </w:r>
      <w:r>
        <w:rPr>
          <w:color w:val="4E443B"/>
          <w:spacing w:val="-3"/>
        </w:rPr>
        <w:t xml:space="preserve"> </w:t>
      </w:r>
      <w:r>
        <w:rPr>
          <w:rFonts w:ascii="Courier New" w:eastAsia="Courier New"/>
          <w:color w:val="333333"/>
          <w:sz w:val="24"/>
        </w:rPr>
        <w:t>git reflog</w:t>
      </w:r>
      <w:r>
        <w:rPr>
          <w:rFonts w:ascii="Courier New" w:eastAsia="Courier New"/>
          <w:color w:val="4E443B"/>
          <w:spacing w:val="-67"/>
          <w:sz w:val="24"/>
          <w:shd w:val="clear" w:color="auto" w:fill="FBFBF9"/>
        </w:rPr>
        <w:t xml:space="preserve"> </w:t>
      </w:r>
      <w:r>
        <w:rPr>
          <w:color w:val="4E443B"/>
          <w:spacing w:val="-1"/>
          <w:shd w:val="clear" w:color="auto" w:fill="FBFBF9"/>
        </w:rPr>
        <w:t>的工具。</w:t>
      </w:r>
      <w:r>
        <w:rPr>
          <w:color w:val="4E443B"/>
          <w:spacing w:val="-202"/>
          <w:shd w:val="clear" w:color="auto" w:fill="FBFBF9"/>
        </w:rPr>
        <w:t>当</w:t>
      </w:r>
      <w:r>
        <w:rPr>
          <w:color w:val="4E443B"/>
          <w:shd w:val="clear" w:color="auto" w:fill="FBFBF9"/>
        </w:rPr>
        <w:t>你正在工作时，</w:t>
      </w:r>
      <w:r>
        <w:rPr>
          <w:rFonts w:ascii="Arial" w:eastAsia="Arial"/>
          <w:color w:val="4E443B"/>
          <w:shd w:val="clear" w:color="auto" w:fill="FBFBF9"/>
        </w:rPr>
        <w:t xml:space="preserve">Git </w:t>
      </w:r>
      <w:r>
        <w:rPr>
          <w:color w:val="4E443B"/>
          <w:spacing w:val="1"/>
          <w:shd w:val="clear" w:color="auto" w:fill="FBFBF9"/>
        </w:rPr>
        <w:t xml:space="preserve">会默默地记录每一次你改变 </w:t>
      </w:r>
      <w:r>
        <w:rPr>
          <w:rFonts w:ascii="Arial" w:eastAsia="Arial"/>
          <w:color w:val="4E443B"/>
          <w:shd w:val="clear" w:color="auto" w:fill="FBFBF9"/>
        </w:rPr>
        <w:t xml:space="preserve">HEAD </w:t>
      </w:r>
      <w:r>
        <w:rPr>
          <w:color w:val="4E443B"/>
          <w:spacing w:val="1"/>
          <w:shd w:val="clear" w:color="auto" w:fill="FBFBF9"/>
        </w:rPr>
        <w:t>时它的值。 每一次</w:t>
      </w:r>
      <w:r>
        <w:rPr>
          <w:color w:val="4E443B"/>
          <w:spacing w:val="-3"/>
          <w:shd w:val="clear" w:color="auto" w:fill="FBFBF9"/>
        </w:rPr>
        <w:t>你提交或改变分支，引用日志都会被更新</w:t>
      </w:r>
    </w:p>
    <w:p>
      <w:pPr>
        <w:tabs>
          <w:tab w:val="left" w:pos="1840"/>
        </w:tabs>
        <w:spacing w:before="24"/>
        <w:ind w:left="1000" w:right="0" w:firstLine="0"/>
        <w:jc w:val="left"/>
        <w:rPr>
          <w:rFonts w:ascii="Arial"/>
          <w:b/>
          <w:sz w:val="18"/>
        </w:rPr>
      </w:pPr>
      <w:r>
        <w:rPr>
          <w:rFonts w:ascii="Arial"/>
          <w:b/>
          <w:color w:val="FF0000"/>
          <w:sz w:val="18"/>
          <w:shd w:val="clear" w:color="auto" w:fill="FBFBF9"/>
        </w:rPr>
        <w:t xml:space="preserve"> </w:t>
      </w:r>
      <w:r>
        <w:rPr>
          <w:rFonts w:ascii="Arial"/>
          <w:b/>
          <w:color w:val="FF0000"/>
          <w:sz w:val="18"/>
          <w:shd w:val="clear" w:color="auto" w:fill="FBFBF9"/>
        </w:rPr>
        <w:tab/>
      </w:r>
      <w:r>
        <w:rPr>
          <w:rFonts w:ascii="Arial"/>
          <w:b/>
          <w:color w:val="FF0000"/>
          <w:sz w:val="18"/>
          <w:shd w:val="clear" w:color="auto" w:fill="FBFBF9"/>
        </w:rPr>
        <w:t>$ git</w:t>
      </w:r>
      <w:r>
        <w:rPr>
          <w:rFonts w:ascii="Arial"/>
          <w:b/>
          <w:color w:val="FF0000"/>
          <w:spacing w:val="-1"/>
          <w:sz w:val="18"/>
          <w:shd w:val="clear" w:color="auto" w:fill="FBFBF9"/>
        </w:rPr>
        <w:t xml:space="preserve"> </w:t>
      </w:r>
      <w:r>
        <w:rPr>
          <w:rFonts w:ascii="Arial"/>
          <w:b/>
          <w:color w:val="FF0000"/>
          <w:sz w:val="18"/>
          <w:shd w:val="clear" w:color="auto" w:fill="FBFBF9"/>
        </w:rPr>
        <w:t>reflog</w:t>
      </w:r>
    </w:p>
    <w:p>
      <w:pPr>
        <w:spacing w:before="105" w:line="362" w:lineRule="auto"/>
        <w:ind w:left="2051" w:right="3892" w:firstLine="0"/>
        <w:jc w:val="left"/>
        <w:rPr>
          <w:rFonts w:ascii="Arial"/>
          <w:b/>
          <w:sz w:val="18"/>
        </w:rPr>
      </w:pPr>
      <w:r>
        <w:rPr>
          <w:rFonts w:ascii="Arial"/>
          <w:b/>
          <w:color w:val="FF0000"/>
          <w:sz w:val="18"/>
          <w:shd w:val="clear" w:color="auto" w:fill="FBFBF9"/>
        </w:rPr>
        <w:t>1a410ef HEAD@{0}: reset: moving to 1a410ef</w:t>
      </w:r>
      <w:r>
        <w:rPr>
          <w:rFonts w:ascii="Arial"/>
          <w:b/>
          <w:color w:val="FF0000"/>
          <w:sz w:val="18"/>
        </w:rPr>
        <w:t xml:space="preserve"> </w:t>
      </w:r>
      <w:r>
        <w:rPr>
          <w:rFonts w:ascii="Arial"/>
          <w:b/>
          <w:color w:val="FF0000"/>
          <w:sz w:val="18"/>
          <w:shd w:val="clear" w:color="auto" w:fill="FBFBF9"/>
        </w:rPr>
        <w:t>ab1afef HEAD@{1}: commit: modified repo.rb a bit</w:t>
      </w:r>
      <w:r>
        <w:rPr>
          <w:rFonts w:ascii="Arial"/>
          <w:b/>
          <w:color w:val="FF0000"/>
          <w:sz w:val="18"/>
        </w:rPr>
        <w:t xml:space="preserve"> </w:t>
      </w:r>
      <w:r>
        <w:rPr>
          <w:rFonts w:ascii="Arial"/>
          <w:b/>
          <w:color w:val="FF0000"/>
          <w:sz w:val="18"/>
          <w:shd w:val="clear" w:color="auto" w:fill="FBFBF9"/>
        </w:rPr>
        <w:t>484a592 HEAD@{2}: commit: added repo.rb</w:t>
      </w:r>
    </w:p>
    <w:p>
      <w:pPr>
        <w:spacing w:before="0" w:line="256" w:lineRule="exact"/>
        <w:ind w:left="1840" w:right="0" w:firstLine="0"/>
        <w:jc w:val="left"/>
        <w:rPr>
          <w:rFonts w:hint="eastAsia" w:ascii="Microsoft JhengHei" w:eastAsia="Microsoft JhengHei"/>
          <w:b/>
          <w:sz w:val="18"/>
        </w:rPr>
      </w:pPr>
      <w:r>
        <w:rPr>
          <w:rFonts w:ascii="Times New Roman" w:eastAsia="Times New Roman"/>
          <w:b/>
          <w:color w:val="FF0000"/>
          <w:sz w:val="18"/>
          <w:shd w:val="clear" w:color="auto" w:fill="FBFBF9"/>
        </w:rPr>
        <w:t xml:space="preserve">     </w:t>
      </w:r>
      <w:r>
        <w:rPr>
          <w:rFonts w:hint="eastAsia" w:ascii="Microsoft JhengHei" w:eastAsia="Microsoft JhengHei"/>
          <w:b/>
          <w:color w:val="FF0000"/>
          <w:sz w:val="18"/>
          <w:shd w:val="clear" w:color="auto" w:fill="FBFBF9"/>
        </w:rPr>
        <w:t>。。。</w:t>
      </w:r>
    </w:p>
    <w:p>
      <w:pPr>
        <w:spacing w:after="0" w:line="256" w:lineRule="exact"/>
        <w:jc w:val="left"/>
        <w:rPr>
          <w:rFonts w:hint="eastAsia" w:ascii="Microsoft JhengHei" w:eastAsia="Microsoft JhengHei"/>
          <w:sz w:val="18"/>
        </w:rPr>
        <w:sectPr>
          <w:pgSz w:w="11910" w:h="16840"/>
          <w:pgMar w:top="1620" w:right="0" w:bottom="1260" w:left="1640" w:header="850" w:footer="1064" w:gutter="0"/>
          <w:cols w:space="720" w:num="1"/>
        </w:sectPr>
      </w:pPr>
    </w:p>
    <w:p>
      <w:pPr>
        <w:pStyle w:val="6"/>
        <w:spacing w:before="15"/>
        <w:rPr>
          <w:rFonts w:ascii="Microsoft JhengHei"/>
          <w:b/>
          <w:sz w:val="17"/>
        </w:rPr>
      </w:pPr>
    </w:p>
    <w:p>
      <w:pPr>
        <w:pStyle w:val="6"/>
        <w:spacing w:line="244" w:lineRule="exact"/>
        <w:ind w:left="1420"/>
      </w:pPr>
      <w:r>
        <w:rPr>
          <w:color w:val="4E443B"/>
          <w:shd w:val="clear" w:color="auto" w:fill="FBFBF9"/>
        </w:rPr>
        <w:t>我们可以执行</w:t>
      </w:r>
    </w:p>
    <w:p>
      <w:pPr>
        <w:pStyle w:val="3"/>
        <w:numPr>
          <w:ilvl w:val="1"/>
          <w:numId w:val="1"/>
        </w:numPr>
        <w:tabs>
          <w:tab w:val="left" w:pos="1714"/>
        </w:tabs>
        <w:spacing w:before="0" w:after="0" w:line="417" w:lineRule="exact"/>
        <w:ind w:left="1713" w:right="0" w:hanging="420"/>
        <w:jc w:val="left"/>
      </w:pPr>
      <w:r>
        <w:t>恢复</w:t>
      </w:r>
    </w:p>
    <w:p>
      <w:pPr>
        <w:pStyle w:val="6"/>
        <w:spacing w:before="16"/>
        <w:ind w:left="562"/>
      </w:pPr>
      <w:r>
        <w:br w:type="column"/>
      </w:r>
      <w:r>
        <w:rPr>
          <w:color w:val="4E443B"/>
          <w:shd w:val="clear" w:color="auto" w:fill="FBFBF9"/>
        </w:rPr>
        <w:t>并不能显示足够多的信息。为了使显示的信息更加有用，</w:t>
      </w:r>
    </w:p>
    <w:p>
      <w:pPr>
        <w:pStyle w:val="6"/>
        <w:spacing w:before="42"/>
        <w:ind w:left="1484"/>
      </w:pPr>
      <w:r>
        <mc:AlternateContent>
          <mc:Choice Requires="wpg">
            <w:drawing>
              <wp:anchor distT="0" distB="0" distL="114300" distR="114300" simplePos="0" relativeHeight="251679744" behindDoc="1" locked="0" layoutInCell="1" allowOverlap="1">
                <wp:simplePos x="0" y="0"/>
                <wp:positionH relativeFrom="page">
                  <wp:posOffset>2209800</wp:posOffset>
                </wp:positionH>
                <wp:positionV relativeFrom="paragraph">
                  <wp:posOffset>-168910</wp:posOffset>
                </wp:positionV>
                <wp:extent cx="1494155" cy="207645"/>
                <wp:effectExtent l="0" t="0" r="0" b="0"/>
                <wp:wrapNone/>
                <wp:docPr id="727" name="组合 553"/>
                <wp:cNvGraphicFramePr/>
                <a:graphic xmlns:a="http://schemas.openxmlformats.org/drawingml/2006/main">
                  <a:graphicData uri="http://schemas.microsoft.com/office/word/2010/wordprocessingGroup">
                    <wpg:wgp>
                      <wpg:cNvGrpSpPr/>
                      <wpg:grpSpPr>
                        <a:xfrm>
                          <a:off x="0" y="0"/>
                          <a:ext cx="1494155" cy="207645"/>
                          <a:chOff x="3480" y="-266"/>
                          <a:chExt cx="2353" cy="327"/>
                        </a:xfrm>
                      </wpg:grpSpPr>
                      <wps:wsp>
                        <wps:cNvPr id="723" name="直线 554"/>
                        <wps:cNvSpPr/>
                        <wps:spPr>
                          <a:xfrm>
                            <a:off x="3495" y="-259"/>
                            <a:ext cx="1416" cy="0"/>
                          </a:xfrm>
                          <a:prstGeom prst="line">
                            <a:avLst/>
                          </a:prstGeom>
                          <a:ln w="9144" cap="flat" cmpd="sng">
                            <a:solidFill>
                              <a:srgbClr val="F5F5F5"/>
                            </a:solidFill>
                            <a:prstDash val="solid"/>
                            <a:headEnd type="none" w="med" len="med"/>
                            <a:tailEnd type="none" w="med" len="med"/>
                          </a:ln>
                        </wps:spPr>
                        <wps:bodyPr upright="1"/>
                      </wps:wsp>
                      <wps:wsp>
                        <wps:cNvPr id="724" name="直线 555"/>
                        <wps:cNvSpPr/>
                        <wps:spPr>
                          <a:xfrm>
                            <a:off x="3488" y="-266"/>
                            <a:ext cx="0" cy="285"/>
                          </a:xfrm>
                          <a:prstGeom prst="line">
                            <a:avLst/>
                          </a:prstGeom>
                          <a:ln w="9144" cap="flat" cmpd="sng">
                            <a:solidFill>
                              <a:srgbClr val="F5F5F5"/>
                            </a:solidFill>
                            <a:prstDash val="solid"/>
                            <a:headEnd type="none" w="med" len="med"/>
                            <a:tailEnd type="none" w="med" len="med"/>
                          </a:ln>
                        </wps:spPr>
                        <wps:bodyPr upright="1"/>
                      </wps:wsp>
                      <wps:wsp>
                        <wps:cNvPr id="725" name="直线 556"/>
                        <wps:cNvSpPr/>
                        <wps:spPr>
                          <a:xfrm>
                            <a:off x="3495" y="12"/>
                            <a:ext cx="1416" cy="0"/>
                          </a:xfrm>
                          <a:prstGeom prst="line">
                            <a:avLst/>
                          </a:prstGeom>
                          <a:ln w="9144" cap="flat" cmpd="sng">
                            <a:solidFill>
                              <a:srgbClr val="F5F5F5"/>
                            </a:solidFill>
                            <a:prstDash val="solid"/>
                            <a:headEnd type="none" w="med" len="med"/>
                            <a:tailEnd type="none" w="med" len="med"/>
                          </a:ln>
                        </wps:spPr>
                        <wps:bodyPr upright="1"/>
                      </wps:wsp>
                      <wps:wsp>
                        <wps:cNvPr id="726" name="直线 557"/>
                        <wps:cNvSpPr/>
                        <wps:spPr>
                          <a:xfrm>
                            <a:off x="4395" y="53"/>
                            <a:ext cx="1438"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553" o:spid="_x0000_s1026" o:spt="203" style="position:absolute;left:0pt;margin-left:174pt;margin-top:-13.3pt;height:16.35pt;width:117.65pt;mso-position-horizontal-relative:page;z-index:-251636736;mso-width-relative:page;mso-height-relative:page;" coordorigin="3480,-266" coordsize="2353,327" o:gfxdata="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">
                <o:lock v:ext="edit" aspectratio="f"/>
                <v:line id="直线 554" o:spid="_x0000_s1026" o:spt="20" style="position:absolute;left:3495;top:-259;height:0;width:1416;" filled="f" stroked="t" coordsize="21600,21600" o:gfxdata="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bGUF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555" o:spid="_x0000_s1026" o:spt="20" style="position:absolute;left:3488;top:-266;height:285;width:0;" filled="f" stroked="t" coordsize="21600,21600" o:gfxdata="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hf1x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556" o:spid="_x0000_s1026" o:spt="20" style="position:absolute;left:3495;top:12;height:0;width:1416;" filled="f" stroked="t" coordsize="21600,21600" o:gfxdata="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yVjq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557" o:spid="_x0000_s1026" o:spt="20" style="position:absolute;left:4395;top:53;height:0;width:1438;" filled="f" stroked="t" coordsize="21600,21600" o:gfxdata="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bxp2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65408" behindDoc="0" locked="0" layoutInCell="1" allowOverlap="1">
                <wp:simplePos x="0" y="0"/>
                <wp:positionH relativeFrom="page">
                  <wp:posOffset>2790825</wp:posOffset>
                </wp:positionH>
                <wp:positionV relativeFrom="paragraph">
                  <wp:posOffset>24765</wp:posOffset>
                </wp:positionV>
                <wp:extent cx="913130" cy="176530"/>
                <wp:effectExtent l="0" t="0" r="0" b="0"/>
                <wp:wrapNone/>
                <wp:docPr id="216" name="文本框 558"/>
                <wp:cNvGraphicFramePr/>
                <a:graphic xmlns:a="http://schemas.openxmlformats.org/drawingml/2006/main">
                  <a:graphicData uri="http://schemas.microsoft.com/office/word/2010/wordprocessingShape">
                    <wps:wsp>
                      <wps:cNvSpPr txBox="1"/>
                      <wps:spPr>
                        <a:xfrm>
                          <a:off x="0" y="0"/>
                          <a:ext cx="913130" cy="176530"/>
                        </a:xfrm>
                        <a:prstGeom prst="rect">
                          <a:avLst/>
                        </a:prstGeom>
                        <a:solidFill>
                          <a:srgbClr val="EDEDED"/>
                        </a:solidFill>
                        <a:ln>
                          <a:noFill/>
                        </a:ln>
                      </wps:spPr>
                      <wps:txbx>
                        <w:txbxContent>
                          <w:p>
                            <w:pPr>
                              <w:spacing w:before="12" w:line="265" w:lineRule="exact"/>
                              <w:ind w:left="0" w:right="-15" w:firstLine="0"/>
                              <w:jc w:val="left"/>
                              <w:rPr>
                                <w:rFonts w:ascii="Courier New"/>
                                <w:sz w:val="24"/>
                              </w:rPr>
                            </w:pPr>
                            <w:r>
                              <w:rPr>
                                <w:rFonts w:ascii="Courier New"/>
                                <w:color w:val="333333"/>
                                <w:sz w:val="24"/>
                              </w:rPr>
                              <w:t>git log</w:t>
                            </w:r>
                            <w:r>
                              <w:rPr>
                                <w:rFonts w:ascii="Courier New"/>
                                <w:color w:val="333333"/>
                                <w:spacing w:val="-9"/>
                                <w:sz w:val="24"/>
                              </w:rPr>
                              <w:t xml:space="preserve"> </w:t>
                            </w:r>
                            <w:r>
                              <w:rPr>
                                <w:rFonts w:ascii="Courier New"/>
                                <w:color w:val="333333"/>
                                <w:sz w:val="24"/>
                              </w:rPr>
                              <w:t>-g</w:t>
                            </w:r>
                          </w:p>
                        </w:txbxContent>
                      </wps:txbx>
                      <wps:bodyPr lIns="0" tIns="0" rIns="0" bIns="0" upright="1"/>
                    </wps:wsp>
                  </a:graphicData>
                </a:graphic>
              </wp:anchor>
            </w:drawing>
          </mc:Choice>
          <mc:Fallback>
            <w:pict>
              <v:shape id="文本框 558" o:spid="_x0000_s1026" o:spt="202" type="#_x0000_t202" style="position:absolute;left:0pt;margin-left:219.75pt;margin-top:1.95pt;height:13.9pt;width:71.9pt;mso-position-horizontal-relative:page;z-index:251665408;mso-width-relative:page;mso-height-relative:page;" fillcolor="#EDEDED" filled="t" stroked="f" coordsize="21600,21600" o:gfxdata="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FWfL8tUAAAAIAQAADwAAAAAAAAABACAAAAAiAAAA&#10;ZHJzL2Rvd25yZXYueG1sUEsBAhQAFAAAAAgAh07iQCtaLtPRAQAAngMAAA4AAAAAAAAAAQAgAAAA&#10;JAEAAGRycy9lMm9Eb2MueG1sUEsFBgAAAAAGAAYAWQEAAGcFAAAAAA==&#10;">
                <v:fill on="t" focussize="0,0"/>
                <v:stroke on="f"/>
                <v:imagedata o:title=""/>
                <o:lock v:ext="edit" aspectratio="f"/>
                <v:textbox inset="0mm,0mm,0mm,0mm">
                  <w:txbxContent>
                    <w:p>
                      <w:pPr>
                        <w:spacing w:before="12" w:line="265" w:lineRule="exact"/>
                        <w:ind w:left="0" w:right="-15" w:firstLine="0"/>
                        <w:jc w:val="left"/>
                        <w:rPr>
                          <w:rFonts w:ascii="Courier New"/>
                          <w:sz w:val="24"/>
                        </w:rPr>
                      </w:pPr>
                      <w:r>
                        <w:rPr>
                          <w:rFonts w:ascii="Courier New"/>
                          <w:color w:val="333333"/>
                          <w:sz w:val="24"/>
                        </w:rPr>
                        <w:t>git log</w:t>
                      </w:r>
                      <w:r>
                        <w:rPr>
                          <w:rFonts w:ascii="Courier New"/>
                          <w:color w:val="333333"/>
                          <w:spacing w:val="-9"/>
                          <w:sz w:val="24"/>
                        </w:rPr>
                        <w:t xml:space="preserve"> </w:t>
                      </w:r>
                      <w:r>
                        <w:rPr>
                          <w:rFonts w:ascii="Courier New"/>
                          <w:color w:val="333333"/>
                          <w:sz w:val="24"/>
                        </w:rPr>
                        <w:t>-g</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page">
                  <wp:posOffset>2218690</wp:posOffset>
                </wp:positionH>
                <wp:positionV relativeFrom="paragraph">
                  <wp:posOffset>-159385</wp:posOffset>
                </wp:positionV>
                <wp:extent cx="899795" cy="176530"/>
                <wp:effectExtent l="0" t="0" r="0" b="0"/>
                <wp:wrapNone/>
                <wp:docPr id="217" name="文本框 559"/>
                <wp:cNvGraphicFramePr/>
                <a:graphic xmlns:a="http://schemas.openxmlformats.org/drawingml/2006/main">
                  <a:graphicData uri="http://schemas.microsoft.com/office/word/2010/wordprocessingShape">
                    <wps:wsp>
                      <wps:cNvSpPr txBox="1"/>
                      <wps:spPr>
                        <a:xfrm>
                          <a:off x="0" y="0"/>
                          <a:ext cx="899795" cy="176530"/>
                        </a:xfrm>
                        <a:prstGeom prst="rect">
                          <a:avLst/>
                        </a:prstGeom>
                        <a:solidFill>
                          <a:srgbClr val="EDEDED"/>
                        </a:solidFill>
                        <a:ln>
                          <a:noFill/>
                        </a:ln>
                      </wps:spPr>
                      <wps:txbx>
                        <w:txbxContent>
                          <w:p>
                            <w:pPr>
                              <w:spacing w:before="0" w:line="264" w:lineRule="exact"/>
                              <w:ind w:left="0" w:right="0" w:firstLine="0"/>
                              <w:jc w:val="left"/>
                              <w:rPr>
                                <w:rFonts w:ascii="Courier New"/>
                                <w:sz w:val="24"/>
                              </w:rPr>
                            </w:pPr>
                            <w:r>
                              <w:rPr>
                                <w:rFonts w:ascii="Courier New"/>
                                <w:color w:val="333333"/>
                                <w:sz w:val="24"/>
                              </w:rPr>
                              <w:t>git</w:t>
                            </w:r>
                            <w:r>
                              <w:rPr>
                                <w:rFonts w:ascii="Courier New"/>
                                <w:color w:val="333333"/>
                                <w:spacing w:val="-88"/>
                                <w:sz w:val="24"/>
                              </w:rPr>
                              <w:t xml:space="preserve"> </w:t>
                            </w:r>
                            <w:r>
                              <w:rPr>
                                <w:rFonts w:ascii="Courier New"/>
                                <w:color w:val="333333"/>
                                <w:sz w:val="24"/>
                              </w:rPr>
                              <w:t>reflog</w:t>
                            </w:r>
                          </w:p>
                        </w:txbxContent>
                      </wps:txbx>
                      <wps:bodyPr lIns="0" tIns="0" rIns="0" bIns="0" upright="1"/>
                    </wps:wsp>
                  </a:graphicData>
                </a:graphic>
              </wp:anchor>
            </w:drawing>
          </mc:Choice>
          <mc:Fallback>
            <w:pict>
              <v:shape id="文本框 559" o:spid="_x0000_s1026" o:spt="202" type="#_x0000_t202" style="position:absolute;left:0pt;margin-left:174.7pt;margin-top:-12.55pt;height:13.9pt;width:70.85pt;mso-position-horizontal-relative:page;z-index:251665408;mso-width-relative:page;mso-height-relative:page;" fillcolor="#EDEDED" filled="t" stroked="f" coordsize="21600,21600" o:gfxdata="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Spp5dYAAAAJAQAADwAAAAAAAAABACAA&#10;AAAiAAAAZHJzL2Rvd25yZXYueG1sUEsBAhQAFAAAAAgAh07iQHZCuIfWAQAAngMAAA4AAAAAAAAA&#10;AQAgAAAAJQEAAGRycy9lMm9Eb2MueG1sUEsFBgAAAAAGAAYAWQEAAG0FAAAAAA==&#10;">
                <v:fill on="t" focussize="0,0"/>
                <v:stroke on="f"/>
                <v:imagedata o:title=""/>
                <o:lock v:ext="edit" aspectratio="f"/>
                <v:textbox inset="0mm,0mm,0mm,0mm">
                  <w:txbxContent>
                    <w:p>
                      <w:pPr>
                        <w:spacing w:before="0" w:line="264" w:lineRule="exact"/>
                        <w:ind w:left="0" w:right="0" w:firstLine="0"/>
                        <w:jc w:val="left"/>
                        <w:rPr>
                          <w:rFonts w:ascii="Courier New"/>
                          <w:sz w:val="24"/>
                        </w:rPr>
                      </w:pPr>
                      <w:r>
                        <w:rPr>
                          <w:rFonts w:ascii="Courier New"/>
                          <w:color w:val="333333"/>
                          <w:sz w:val="24"/>
                        </w:rPr>
                        <w:t>git</w:t>
                      </w:r>
                      <w:r>
                        <w:rPr>
                          <w:rFonts w:ascii="Courier New"/>
                          <w:color w:val="333333"/>
                          <w:spacing w:val="-88"/>
                          <w:sz w:val="24"/>
                        </w:rPr>
                        <w:t xml:space="preserve"> </w:t>
                      </w:r>
                      <w:r>
                        <w:rPr>
                          <w:rFonts w:ascii="Courier New"/>
                          <w:color w:val="333333"/>
                          <w:sz w:val="24"/>
                        </w:rPr>
                        <w:t>reflog</w:t>
                      </w:r>
                    </w:p>
                  </w:txbxContent>
                </v:textbox>
              </v:shape>
            </w:pict>
          </mc:Fallback>
        </mc:AlternateContent>
      </w:r>
      <w:r>
        <w:rPr>
          <w:color w:val="4E443B"/>
          <w:shd w:val="clear" w:color="auto" w:fill="FBFBF9"/>
        </w:rPr>
        <w:t>，这个命令会以标准日志的格式输出引用日志</w:t>
      </w:r>
    </w:p>
    <w:p>
      <w:pPr>
        <w:pStyle w:val="6"/>
        <w:spacing w:line="20" w:lineRule="exact"/>
        <w:ind w:left="24"/>
        <w:rPr>
          <w:sz w:val="2"/>
        </w:rPr>
      </w:pPr>
      <w:r>
        <w:rPr>
          <w:sz w:val="2"/>
        </w:rPr>
        <mc:AlternateContent>
          <mc:Choice Requires="wpg">
            <w:drawing>
              <wp:inline distT="0" distB="0" distL="114300" distR="114300">
                <wp:extent cx="913130" cy="9525"/>
                <wp:effectExtent l="0" t="0" r="0" b="0"/>
                <wp:docPr id="423" name="组合 560"/>
                <wp:cNvGraphicFramePr/>
                <a:graphic xmlns:a="http://schemas.openxmlformats.org/drawingml/2006/main">
                  <a:graphicData uri="http://schemas.microsoft.com/office/word/2010/wordprocessingGroup">
                    <wpg:wgp>
                      <wpg:cNvGrpSpPr/>
                      <wpg:grpSpPr>
                        <a:xfrm>
                          <a:off x="0" y="0"/>
                          <a:ext cx="913130" cy="9525"/>
                          <a:chOff x="0" y="0"/>
                          <a:chExt cx="1438" cy="15"/>
                        </a:xfrm>
                      </wpg:grpSpPr>
                      <wps:wsp>
                        <wps:cNvPr id="422" name="直线 561"/>
                        <wps:cNvSpPr/>
                        <wps:spPr>
                          <a:xfrm>
                            <a:off x="0" y="7"/>
                            <a:ext cx="1438"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560" o:spid="_x0000_s1026" o:spt="203" style="height:0.75pt;width:71.9pt;" coordsize="1438,15" o:gfxdata="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4IQzPtMAAAADAQAADwAAAAAA&#10;AAABACAAAAAiAAAAZHJzL2Rvd25yZXYueG1sUEsBAhQAFAAAAAgAh07iQGuE6oNRAgAABQUAAA4A&#10;AAAAAAAAAQAgAAAAIgEAAGRycy9lMm9Eb2MueG1sUEsFBgAAAAAGAAYAWQEAAOUFAAAAAA==&#10;">
                <o:lock v:ext="edit" aspectratio="f"/>
                <v:line id="直线 561" o:spid="_x0000_s1026" o:spt="20" style="position:absolute;left:0;top:7;height:0;width:1438;" filled="f" stroked="t" coordsize="21600,21600" o:gfxdata="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FoeK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w10:wrap type="none"/>
                <w10:anchorlock/>
              </v:group>
            </w:pict>
          </mc:Fallback>
        </mc:AlternateContent>
      </w:r>
    </w:p>
    <w:p>
      <w:pPr>
        <w:spacing w:after="0" w:line="20" w:lineRule="exact"/>
        <w:rPr>
          <w:sz w:val="2"/>
        </w:rPr>
        <w:sectPr>
          <w:type w:val="continuous"/>
          <w:pgSz w:w="11910" w:h="16840"/>
          <w:pgMar w:top="1580" w:right="0" w:bottom="1260" w:left="1640" w:header="720" w:footer="720" w:gutter="0"/>
          <w:cols w:equalWidth="0" w:num="2">
            <w:col w:w="2683" w:space="40"/>
            <w:col w:w="7547"/>
          </w:cols>
        </w:sectPr>
      </w:pPr>
    </w:p>
    <w:p>
      <w:pPr>
        <w:pStyle w:val="6"/>
        <w:rPr>
          <w:sz w:val="26"/>
        </w:rPr>
      </w:pPr>
    </w:p>
    <w:p>
      <w:pPr>
        <w:pStyle w:val="6"/>
        <w:rPr>
          <w:sz w:val="26"/>
        </w:rPr>
      </w:pPr>
    </w:p>
    <w:p>
      <w:pPr>
        <w:pStyle w:val="6"/>
        <w:rPr>
          <w:sz w:val="26"/>
        </w:rPr>
      </w:pPr>
    </w:p>
    <w:p>
      <w:pPr>
        <w:pStyle w:val="6"/>
        <w:rPr>
          <w:sz w:val="26"/>
        </w:rPr>
      </w:pPr>
    </w:p>
    <w:p>
      <w:pPr>
        <w:pStyle w:val="6"/>
        <w:rPr>
          <w:sz w:val="26"/>
        </w:rPr>
      </w:pPr>
    </w:p>
    <w:p>
      <w:pPr>
        <w:pStyle w:val="3"/>
        <w:numPr>
          <w:ilvl w:val="0"/>
          <w:numId w:val="1"/>
        </w:numPr>
        <w:tabs>
          <w:tab w:val="left" w:pos="581"/>
        </w:tabs>
        <w:spacing w:before="219" w:after="0" w:line="240" w:lineRule="auto"/>
        <w:ind w:left="580" w:right="0" w:hanging="209"/>
        <w:jc w:val="left"/>
        <w:rPr>
          <w:rFonts w:ascii="Times New Roman" w:eastAsia="Times New Roman"/>
        </w:rPr>
      </w:pPr>
      <w:r>
        <w:rPr>
          <w:color w:val="FF0000"/>
          <w:spacing w:val="1"/>
        </w:rPr>
        <w:t xml:space="preserve">打 </w:t>
      </w:r>
      <w:r>
        <w:rPr>
          <w:rFonts w:ascii="Times New Roman" w:eastAsia="Times New Roman"/>
          <w:color w:val="FF0000"/>
        </w:rPr>
        <w:t>tag</w:t>
      </w:r>
    </w:p>
    <w:p>
      <w:pPr>
        <w:pStyle w:val="6"/>
        <w:spacing w:line="242" w:lineRule="exact"/>
        <w:ind w:left="924"/>
      </w:pPr>
      <w:r>
        <w:br w:type="column"/>
      </w:r>
      <w:r>
        <w:rPr>
          <w:color w:val="4E443B"/>
          <w:shd w:val="clear" w:color="auto" w:fill="FBFBF9"/>
        </w:rPr>
        <w:t>看起来下面的那个就是你丢失的提交，你可以通过创建一个新的分支</w:t>
      </w:r>
    </w:p>
    <w:p>
      <w:pPr>
        <w:tabs>
          <w:tab w:val="left" w:pos="3895"/>
        </w:tabs>
        <w:spacing w:before="43" w:line="268" w:lineRule="auto"/>
        <w:ind w:left="371" w:right="1794" w:firstLine="0"/>
        <w:jc w:val="left"/>
        <w:rPr>
          <w:sz w:val="21"/>
        </w:rPr>
      </w:pPr>
      <w:r>
        <mc:AlternateContent>
          <mc:Choice Requires="wpg">
            <w:drawing>
              <wp:anchor distT="0" distB="0" distL="114300" distR="114300" simplePos="0" relativeHeight="251679744" behindDoc="1" locked="0" layoutInCell="1" allowOverlap="1">
                <wp:simplePos x="0" y="0"/>
                <wp:positionH relativeFrom="page">
                  <wp:posOffset>2305685</wp:posOffset>
                </wp:positionH>
                <wp:positionV relativeFrom="paragraph">
                  <wp:posOffset>220980</wp:posOffset>
                </wp:positionV>
                <wp:extent cx="1280795" cy="181610"/>
                <wp:effectExtent l="0" t="0" r="0" b="0"/>
                <wp:wrapNone/>
                <wp:docPr id="706" name="组合 562"/>
                <wp:cNvGraphicFramePr/>
                <a:graphic xmlns:a="http://schemas.openxmlformats.org/drawingml/2006/main">
                  <a:graphicData uri="http://schemas.microsoft.com/office/word/2010/wordprocessingGroup">
                    <wpg:wgp>
                      <wpg:cNvGrpSpPr/>
                      <wpg:grpSpPr>
                        <a:xfrm>
                          <a:off x="0" y="0"/>
                          <a:ext cx="1280795" cy="181610"/>
                          <a:chOff x="3632" y="349"/>
                          <a:chExt cx="2017" cy="286"/>
                        </a:xfrm>
                      </wpg:grpSpPr>
                      <wps:wsp>
                        <wps:cNvPr id="703" name="矩形 563"/>
                        <wps:cNvSpPr/>
                        <wps:spPr>
                          <a:xfrm>
                            <a:off x="3631" y="356"/>
                            <a:ext cx="2017" cy="264"/>
                          </a:xfrm>
                          <a:prstGeom prst="rect">
                            <a:avLst/>
                          </a:prstGeom>
                          <a:solidFill>
                            <a:srgbClr val="EDEDED"/>
                          </a:solidFill>
                          <a:ln>
                            <a:noFill/>
                          </a:ln>
                        </wps:spPr>
                        <wps:bodyPr upright="1"/>
                      </wps:wsp>
                      <wps:wsp>
                        <wps:cNvPr id="704" name="直线 564"/>
                        <wps:cNvSpPr/>
                        <wps:spPr>
                          <a:xfrm>
                            <a:off x="3632" y="356"/>
                            <a:ext cx="2016" cy="0"/>
                          </a:xfrm>
                          <a:prstGeom prst="line">
                            <a:avLst/>
                          </a:prstGeom>
                          <a:ln w="9144" cap="flat" cmpd="sng">
                            <a:solidFill>
                              <a:srgbClr val="F5F5F5"/>
                            </a:solidFill>
                            <a:prstDash val="solid"/>
                            <a:headEnd type="none" w="med" len="med"/>
                            <a:tailEnd type="none" w="med" len="med"/>
                          </a:ln>
                        </wps:spPr>
                        <wps:bodyPr upright="1"/>
                      </wps:wsp>
                      <wps:wsp>
                        <wps:cNvPr id="705" name="直线 565"/>
                        <wps:cNvSpPr/>
                        <wps:spPr>
                          <a:xfrm>
                            <a:off x="3632" y="627"/>
                            <a:ext cx="2016"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562" o:spid="_x0000_s1026" o:spt="203" style="position:absolute;left:0pt;margin-left:181.55pt;margin-top:17.4pt;height:14.3pt;width:100.85pt;mso-position-horizontal-relative:page;z-index:-251636736;mso-width-relative:page;mso-height-relative:page;" coordorigin="3632,349" coordsize="2017,286" o:gfxdata="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I4IOSHY&#10;AAAACQEAAA8AAAAAAAAAAQAgAAAAIgAAAGRycy9kb3ducmV2LnhtbFBLAQIUABQAAAAIAIdO4kC6&#10;4vvdywIAAJoIAAAOAAAAAAAAAAEAIAAAACcBAABkcnMvZTJvRG9jLnhtbFBLBQYAAAAABgAGAFkB&#10;AABkBgAAAAA=&#10;">
                <o:lock v:ext="edit" aspectratio="f"/>
                <v:rect id="矩形 563" o:spid="_x0000_s1026" o:spt="1" style="position:absolute;left:3631;top:356;height:264;width:2017;" fillcolor="#EDEDED" filled="t" stroked="f" coordsize="21600,21600" o:gfxdata="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ht/VvQAA&#10;ANwAAAAPAAAAAAAAAAEAIAAAACIAAABkcnMvZG93bnJldi54bWxQSwECFAAUAAAACACHTuJAMy8F&#10;njsAAAA5AAAAEAAAAAAAAAABACAAAAAMAQAAZHJzL3NoYXBleG1sLnhtbFBLBQYAAAAABgAGAFsB&#10;AAC2AwAAAAA=&#10;">
                  <v:fill on="t" focussize="0,0"/>
                  <v:stroke on="f"/>
                  <v:imagedata o:title=""/>
                  <o:lock v:ext="edit" aspectratio="f"/>
                </v:rect>
                <v:line id="直线 564" o:spid="_x0000_s1026" o:spt="20" style="position:absolute;left:3632;top:356;height:0;width:2016;" filled="f" stroked="t" coordsize="21600,21600" o:gfxdata="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MKER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565" o:spid="_x0000_s1026" o:spt="20" style="position:absolute;left:3632;top:627;height:0;width:2016;" filled="f" stroked="t" coordsize="21600,21600" o:gfxdata="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fASK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w:rPr>
          <w:color w:val="4E443B"/>
          <w:spacing w:val="91"/>
          <w:sz w:val="21"/>
          <w:shd w:val="clear" w:color="auto" w:fill="FBFBF9"/>
        </w:rPr>
        <w:t>指向这个提交来恢复</w:t>
      </w:r>
      <w:r>
        <w:rPr>
          <w:color w:val="4E443B"/>
          <w:sz w:val="21"/>
          <w:shd w:val="clear" w:color="auto" w:fill="FBFBF9"/>
        </w:rPr>
        <w:t>它</w:t>
      </w:r>
      <w:r>
        <w:rPr>
          <w:color w:val="4E443B"/>
          <w:spacing w:val="-9"/>
          <w:sz w:val="21"/>
          <w:shd w:val="clear" w:color="auto" w:fill="FBFBF9"/>
        </w:rPr>
        <w:t xml:space="preserve"> </w:t>
      </w:r>
      <w:r>
        <w:rPr>
          <w:color w:val="4E443B"/>
          <w:sz w:val="21"/>
          <w:shd w:val="clear" w:color="auto" w:fill="FBFBF9"/>
        </w:rPr>
        <w:t>。</w:t>
      </w:r>
      <w:r>
        <w:rPr>
          <w:color w:val="4E443B"/>
          <w:sz w:val="21"/>
          <w:shd w:val="clear" w:color="auto" w:fill="FBFBF9"/>
        </w:rPr>
        <w:tab/>
      </w:r>
      <w:r>
        <w:rPr>
          <w:color w:val="4E443B"/>
          <w:spacing w:val="91"/>
          <w:sz w:val="21"/>
          <w:shd w:val="clear" w:color="auto" w:fill="FBFBF9"/>
        </w:rPr>
        <w:t>例如，你可以创建一</w:t>
      </w:r>
      <w:r>
        <w:rPr>
          <w:color w:val="4E443B"/>
          <w:sz w:val="21"/>
          <w:shd w:val="clear" w:color="auto" w:fill="FBFBF9"/>
        </w:rPr>
        <w:t>个</w:t>
      </w:r>
      <w:r>
        <w:rPr>
          <w:color w:val="4E443B"/>
          <w:spacing w:val="-2"/>
          <w:sz w:val="21"/>
          <w:shd w:val="clear" w:color="auto" w:fill="FBFBF9"/>
        </w:rPr>
        <w:t xml:space="preserve"> </w:t>
      </w:r>
      <w:r>
        <w:rPr>
          <w:color w:val="4E443B"/>
          <w:sz w:val="21"/>
          <w:shd w:val="clear" w:color="auto" w:fill="FBFBF9"/>
        </w:rPr>
        <w:t>名为</w:t>
      </w:r>
      <w:r>
        <w:rPr>
          <w:color w:val="4E443B"/>
          <w:spacing w:val="-34"/>
          <w:sz w:val="21"/>
        </w:rPr>
        <w:t xml:space="preserve"> </w:t>
      </w:r>
      <w:r>
        <w:rPr>
          <w:rFonts w:ascii="Courier New" w:eastAsia="Courier New"/>
          <w:color w:val="333333"/>
          <w:sz w:val="24"/>
        </w:rPr>
        <w:t>recover-branch</w:t>
      </w:r>
      <w:r>
        <w:rPr>
          <w:rFonts w:ascii="Courier New" w:eastAsia="Courier New"/>
          <w:color w:val="4E443B"/>
          <w:spacing w:val="-73"/>
          <w:sz w:val="24"/>
          <w:shd w:val="clear" w:color="auto" w:fill="FBFBF9"/>
        </w:rPr>
        <w:t xml:space="preserve"> </w:t>
      </w:r>
      <w:r>
        <w:rPr>
          <w:color w:val="4E443B"/>
          <w:sz w:val="21"/>
          <w:shd w:val="clear" w:color="auto" w:fill="FBFBF9"/>
        </w:rPr>
        <w:t>的分</w:t>
      </w:r>
      <w:r>
        <w:rPr>
          <w:color w:val="4E443B"/>
          <w:spacing w:val="-3"/>
          <w:sz w:val="21"/>
          <w:shd w:val="clear" w:color="auto" w:fill="FBFBF9"/>
        </w:rPr>
        <w:t>支</w:t>
      </w:r>
      <w:r>
        <w:rPr>
          <w:color w:val="4E443B"/>
          <w:sz w:val="21"/>
          <w:shd w:val="clear" w:color="auto" w:fill="FBFBF9"/>
        </w:rPr>
        <w:t>指</w:t>
      </w:r>
      <w:r>
        <w:rPr>
          <w:color w:val="4E443B"/>
          <w:spacing w:val="-3"/>
          <w:sz w:val="21"/>
          <w:shd w:val="clear" w:color="auto" w:fill="FBFBF9"/>
        </w:rPr>
        <w:t>向</w:t>
      </w:r>
      <w:r>
        <w:rPr>
          <w:color w:val="4E443B"/>
          <w:sz w:val="21"/>
          <w:shd w:val="clear" w:color="auto" w:fill="FBFBF9"/>
        </w:rPr>
        <w:t>这</w:t>
      </w:r>
      <w:r>
        <w:rPr>
          <w:color w:val="4E443B"/>
          <w:spacing w:val="-3"/>
          <w:sz w:val="21"/>
          <w:shd w:val="clear" w:color="auto" w:fill="FBFBF9"/>
        </w:rPr>
        <w:t>个</w:t>
      </w:r>
      <w:r>
        <w:rPr>
          <w:color w:val="4E443B"/>
          <w:sz w:val="21"/>
          <w:shd w:val="clear" w:color="auto" w:fill="FBFBF9"/>
        </w:rPr>
        <w:t>提</w:t>
      </w:r>
      <w:r>
        <w:rPr>
          <w:color w:val="4E443B"/>
          <w:spacing w:val="-3"/>
          <w:sz w:val="21"/>
          <w:shd w:val="clear" w:color="auto" w:fill="FBFBF9"/>
        </w:rPr>
        <w:t>交</w:t>
      </w:r>
      <w:r>
        <w:rPr>
          <w:color w:val="4E443B"/>
          <w:sz w:val="21"/>
          <w:shd w:val="clear" w:color="auto" w:fill="FBFBF9"/>
        </w:rPr>
        <w:t>（</w:t>
      </w:r>
      <w:r>
        <w:rPr>
          <w:rFonts w:ascii="Arial" w:eastAsia="Arial"/>
          <w:color w:val="4E443B"/>
          <w:sz w:val="21"/>
          <w:shd w:val="clear" w:color="auto" w:fill="FBFBF9"/>
        </w:rPr>
        <w:t>ab1afef</w:t>
      </w:r>
      <w:r>
        <w:rPr>
          <w:color w:val="4E443B"/>
          <w:sz w:val="21"/>
          <w:shd w:val="clear" w:color="auto" w:fill="FBFBF9"/>
        </w:rPr>
        <w:t>）</w:t>
      </w:r>
    </w:p>
    <w:p>
      <w:pPr>
        <w:spacing w:before="37"/>
        <w:ind w:left="714" w:right="0" w:firstLine="0"/>
        <w:jc w:val="left"/>
        <w:rPr>
          <w:rFonts w:ascii="Arial"/>
          <w:b/>
          <w:sz w:val="18"/>
        </w:rPr>
      </w:pPr>
      <w:r>
        <w:rPr>
          <w:rFonts w:ascii="Arial"/>
          <w:b/>
          <w:color w:val="FF0000"/>
          <w:sz w:val="18"/>
          <w:shd w:val="clear" w:color="auto" w:fill="FBFBF9"/>
        </w:rPr>
        <w:t>git branch recover-branch ab1afef</w:t>
      </w:r>
    </w:p>
    <w:p>
      <w:pPr>
        <w:spacing w:before="66" w:line="273" w:lineRule="auto"/>
        <w:ind w:left="371" w:right="1747" w:firstLine="552"/>
        <w:jc w:val="left"/>
        <w:rPr>
          <w:sz w:val="21"/>
        </w:rPr>
      </w:pPr>
      <w:r>
        <mc:AlternateContent>
          <mc:Choice Requires="wpg">
            <w:drawing>
              <wp:anchor distT="0" distB="0" distL="114300" distR="114300" simplePos="0" relativeHeight="251679744" behindDoc="1" locked="0" layoutInCell="1" allowOverlap="1">
                <wp:simplePos x="0" y="0"/>
                <wp:positionH relativeFrom="page">
                  <wp:posOffset>3484245</wp:posOffset>
                </wp:positionH>
                <wp:positionV relativeFrom="paragraph">
                  <wp:posOffset>43815</wp:posOffset>
                </wp:positionV>
                <wp:extent cx="1280795" cy="181610"/>
                <wp:effectExtent l="0" t="0" r="0" b="0"/>
                <wp:wrapNone/>
                <wp:docPr id="710" name="组合 566"/>
                <wp:cNvGraphicFramePr/>
                <a:graphic xmlns:a="http://schemas.openxmlformats.org/drawingml/2006/main">
                  <a:graphicData uri="http://schemas.microsoft.com/office/word/2010/wordprocessingGroup">
                    <wpg:wgp>
                      <wpg:cNvGrpSpPr/>
                      <wpg:grpSpPr>
                        <a:xfrm>
                          <a:off x="0" y="0"/>
                          <a:ext cx="1280795" cy="181610"/>
                          <a:chOff x="5487" y="70"/>
                          <a:chExt cx="2017" cy="286"/>
                        </a:xfrm>
                      </wpg:grpSpPr>
                      <wps:wsp>
                        <wps:cNvPr id="707" name="矩形 567"/>
                        <wps:cNvSpPr/>
                        <wps:spPr>
                          <a:xfrm>
                            <a:off x="5487" y="76"/>
                            <a:ext cx="2017" cy="264"/>
                          </a:xfrm>
                          <a:prstGeom prst="rect">
                            <a:avLst/>
                          </a:prstGeom>
                          <a:solidFill>
                            <a:srgbClr val="EDEDED"/>
                          </a:solidFill>
                          <a:ln>
                            <a:noFill/>
                          </a:ln>
                        </wps:spPr>
                        <wps:bodyPr upright="1"/>
                      </wps:wsp>
                      <wps:wsp>
                        <wps:cNvPr id="708" name="直线 568"/>
                        <wps:cNvSpPr/>
                        <wps:spPr>
                          <a:xfrm>
                            <a:off x="5487" y="77"/>
                            <a:ext cx="2017" cy="0"/>
                          </a:xfrm>
                          <a:prstGeom prst="line">
                            <a:avLst/>
                          </a:prstGeom>
                          <a:ln w="9144" cap="flat" cmpd="sng">
                            <a:solidFill>
                              <a:srgbClr val="F5F5F5"/>
                            </a:solidFill>
                            <a:prstDash val="solid"/>
                            <a:headEnd type="none" w="med" len="med"/>
                            <a:tailEnd type="none" w="med" len="med"/>
                          </a:ln>
                        </wps:spPr>
                        <wps:bodyPr upright="1"/>
                      </wps:wsp>
                      <wps:wsp>
                        <wps:cNvPr id="709" name="直线 569"/>
                        <wps:cNvSpPr/>
                        <wps:spPr>
                          <a:xfrm>
                            <a:off x="5487" y="348"/>
                            <a:ext cx="2017"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566" o:spid="_x0000_s1026" o:spt="203" style="position:absolute;left:0pt;margin-left:274.35pt;margin-top:3.45pt;height:14.3pt;width:100.85pt;mso-position-horizontal-relative:page;z-index:-251636736;mso-width-relative:page;mso-height-relative:page;" coordorigin="5487,70" coordsize="2017,286" o:gfxdata="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">
                <o:lock v:ext="edit" aspectratio="f"/>
                <v:rect id="矩形 567" o:spid="_x0000_s1026" o:spt="1" style="position:absolute;left:5487;top:76;height:264;width:2017;" fillcolor="#EDEDED" filled="t" stroked="f" coordsize="21600,21600" o:gfxdata="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vdnWvQAA&#10;ANwAAAAPAAAAAAAAAAEAIAAAACIAAABkcnMvZG93bnJldi54bWxQSwECFAAUAAAACACHTuJAMy8F&#10;njsAAAA5AAAAEAAAAAAAAAABACAAAAAMAQAAZHJzL3NoYXBleG1sLnhtbFBLBQYAAAAABgAGAFsB&#10;AAC2AwAAAAA=&#10;">
                  <v:fill on="t" focussize="0,0"/>
                  <v:stroke on="f"/>
                  <v:imagedata o:title=""/>
                  <o:lock v:ext="edit" aspectratio="f"/>
                </v:rect>
                <v:line id="直线 568" o:spid="_x0000_s1026" o:spt="20" style="position:absolute;left:5487;top:77;height:0;width:2017;" filled="f" stroked="t" coordsize="21600,21600" o:gfxdata="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X2rFLgAAADc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569" o:spid="_x0000_s1026" o:spt="20" style="position:absolute;left:5487;top:348;height:0;width:2017;" filled="f" stroked="t" coordsize="21600,21600" o:gfxdata="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MQ6P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mc:AlternateContent>
          <mc:Choice Requires="wpg">
            <w:drawing>
              <wp:anchor distT="0" distB="0" distL="114300" distR="114300" simplePos="0" relativeHeight="251679744" behindDoc="1" locked="0" layoutInCell="1" allowOverlap="1">
                <wp:simplePos x="0" y="0"/>
                <wp:positionH relativeFrom="page">
                  <wp:posOffset>5685790</wp:posOffset>
                </wp:positionH>
                <wp:positionV relativeFrom="paragraph">
                  <wp:posOffset>43815</wp:posOffset>
                </wp:positionV>
                <wp:extent cx="548640" cy="181610"/>
                <wp:effectExtent l="0" t="0" r="0" b="0"/>
                <wp:wrapNone/>
                <wp:docPr id="714" name="组合 570"/>
                <wp:cNvGraphicFramePr/>
                <a:graphic xmlns:a="http://schemas.openxmlformats.org/drawingml/2006/main">
                  <a:graphicData uri="http://schemas.microsoft.com/office/word/2010/wordprocessingGroup">
                    <wpg:wgp>
                      <wpg:cNvGrpSpPr/>
                      <wpg:grpSpPr>
                        <a:xfrm>
                          <a:off x="0" y="0"/>
                          <a:ext cx="548640" cy="181610"/>
                          <a:chOff x="8954" y="70"/>
                          <a:chExt cx="864" cy="286"/>
                        </a:xfrm>
                      </wpg:grpSpPr>
                      <wps:wsp>
                        <wps:cNvPr id="711" name="矩形 571"/>
                        <wps:cNvSpPr/>
                        <wps:spPr>
                          <a:xfrm>
                            <a:off x="8954" y="76"/>
                            <a:ext cx="864" cy="264"/>
                          </a:xfrm>
                          <a:prstGeom prst="rect">
                            <a:avLst/>
                          </a:prstGeom>
                          <a:solidFill>
                            <a:srgbClr val="EDEDED"/>
                          </a:solidFill>
                          <a:ln>
                            <a:noFill/>
                          </a:ln>
                        </wps:spPr>
                        <wps:bodyPr upright="1"/>
                      </wps:wsp>
                      <wps:wsp>
                        <wps:cNvPr id="712" name="直线 572"/>
                        <wps:cNvSpPr/>
                        <wps:spPr>
                          <a:xfrm>
                            <a:off x="8954" y="77"/>
                            <a:ext cx="864" cy="0"/>
                          </a:xfrm>
                          <a:prstGeom prst="line">
                            <a:avLst/>
                          </a:prstGeom>
                          <a:ln w="9144" cap="flat" cmpd="sng">
                            <a:solidFill>
                              <a:srgbClr val="F5F5F5"/>
                            </a:solidFill>
                            <a:prstDash val="solid"/>
                            <a:headEnd type="none" w="med" len="med"/>
                            <a:tailEnd type="none" w="med" len="med"/>
                          </a:ln>
                        </wps:spPr>
                        <wps:bodyPr upright="1"/>
                      </wps:wsp>
                      <wps:wsp>
                        <wps:cNvPr id="713" name="直线 573"/>
                        <wps:cNvSpPr/>
                        <wps:spPr>
                          <a:xfrm>
                            <a:off x="8954" y="348"/>
                            <a:ext cx="864"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570" o:spid="_x0000_s1026" o:spt="203" style="position:absolute;left:0pt;margin-left:447.7pt;margin-top:3.45pt;height:14.3pt;width:43.2pt;mso-position-horizontal-relative:page;z-index:-251636736;mso-width-relative:page;mso-height-relative:page;" coordorigin="8954,70" coordsize="864,286" o:gfxdata="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Ph+Yw7ZAAAACAEAAA8AAAAAAAAA&#10;AQAgAAAAIgAAAGRycy9kb3ducmV2LnhtbFBLAQIUABQAAAAIAIdO4kBmeJ9wuwIAAJIIAAAOAAAA&#10;AAAAAAEAIAAAACgBAABkcnMvZTJvRG9jLnhtbFBLBQYAAAAABgAGAFkBAABVBgAAAAA=&#10;">
                <o:lock v:ext="edit" aspectratio="f"/>
                <v:rect id="矩形 571" o:spid="_x0000_s1026" o:spt="1" style="position:absolute;left:8954;top:76;height:264;width:864;" fillcolor="#EDEDED" filled="t" stroked="f" coordsize="21600,21600" o:gfxdata="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sFy5L4A&#10;AADcAAAADwAAAAAAAAABACAAAAAiAAAAZHJzL2Rvd25yZXYueG1sUEsBAhQAFAAAAAgAh07iQDMv&#10;BZ47AAAAOQAAABAAAAAAAAAAAQAgAAAADQEAAGRycy9zaGFwZXhtbC54bWxQSwUGAAAAAAYABgBb&#10;AQAAtwMAAAAA&#10;">
                  <v:fill on="t" focussize="0,0"/>
                  <v:stroke on="f"/>
                  <v:imagedata o:title=""/>
                  <o:lock v:ext="edit" aspectratio="f"/>
                </v:rect>
                <v:line id="直线 572" o:spid="_x0000_s1026" o:spt="20" style="position:absolute;left:8954;top:77;height:0;width:864;" filled="f" stroked="t" coordsize="21600,21600" o:gfxdata="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TAoj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573" o:spid="_x0000_s1026" o:spt="20" style="position:absolute;left:8954;top:348;height:0;width:864;" filled="f" stroked="t" coordsize="21600,21600" o:gfxdata="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AK+4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w:rPr>
          <w:color w:val="4E443B"/>
          <w:spacing w:val="3"/>
          <w:sz w:val="21"/>
          <w:shd w:val="clear" w:color="auto" w:fill="FBFBF9"/>
        </w:rPr>
        <w:t>现在有一个名为</w:t>
      </w:r>
      <w:r>
        <w:rPr>
          <w:color w:val="4E443B"/>
          <w:spacing w:val="3"/>
          <w:sz w:val="21"/>
        </w:rPr>
        <w:t xml:space="preserve"> </w:t>
      </w:r>
      <w:r>
        <w:rPr>
          <w:rFonts w:ascii="Courier New" w:eastAsia="Courier New"/>
          <w:color w:val="333333"/>
          <w:sz w:val="24"/>
        </w:rPr>
        <w:t>recover-branch</w:t>
      </w:r>
      <w:r>
        <w:rPr>
          <w:rFonts w:ascii="Courier New" w:eastAsia="Courier New"/>
          <w:color w:val="4E443B"/>
          <w:spacing w:val="-66"/>
          <w:sz w:val="24"/>
          <w:shd w:val="clear" w:color="auto" w:fill="FBFBF9"/>
        </w:rPr>
        <w:t xml:space="preserve"> </w:t>
      </w:r>
      <w:r>
        <w:rPr>
          <w:color w:val="4E443B"/>
          <w:spacing w:val="3"/>
          <w:sz w:val="21"/>
          <w:shd w:val="clear" w:color="auto" w:fill="FBFBF9"/>
        </w:rPr>
        <w:t>的分支是你的</w:t>
      </w:r>
      <w:r>
        <w:rPr>
          <w:color w:val="4E443B"/>
          <w:spacing w:val="3"/>
          <w:sz w:val="21"/>
        </w:rPr>
        <w:t xml:space="preserve"> </w:t>
      </w:r>
      <w:r>
        <w:rPr>
          <w:rFonts w:ascii="Courier New" w:eastAsia="Courier New"/>
          <w:color w:val="333333"/>
          <w:sz w:val="24"/>
        </w:rPr>
        <w:t>master</w:t>
      </w:r>
      <w:r>
        <w:rPr>
          <w:rFonts w:ascii="Courier New" w:eastAsia="Courier New"/>
          <w:color w:val="4E443B"/>
          <w:spacing w:val="-66"/>
          <w:sz w:val="24"/>
          <w:shd w:val="clear" w:color="auto" w:fill="FBFBF9"/>
        </w:rPr>
        <w:t xml:space="preserve"> </w:t>
      </w:r>
      <w:r>
        <w:rPr>
          <w:color w:val="4E443B"/>
          <w:sz w:val="21"/>
          <w:shd w:val="clear" w:color="auto" w:fill="FBFBF9"/>
        </w:rPr>
        <w:t>分</w:t>
      </w:r>
      <w:r>
        <w:rPr>
          <w:color w:val="4E443B"/>
          <w:spacing w:val="-3"/>
          <w:sz w:val="21"/>
          <w:shd w:val="clear" w:color="auto" w:fill="FBFBF9"/>
        </w:rPr>
        <w:t>支曾经指向的地方</w:t>
      </w:r>
      <w:r>
        <w:rPr>
          <w:color w:val="4E443B"/>
          <w:spacing w:val="-15"/>
          <w:sz w:val="21"/>
          <w:shd w:val="clear" w:color="auto" w:fill="FBFBF9"/>
        </w:rPr>
        <w:t>，再一次使得前两次提交可到达了。</w:t>
      </w:r>
    </w:p>
    <w:p>
      <w:pPr>
        <w:spacing w:after="0" w:line="273" w:lineRule="auto"/>
        <w:jc w:val="left"/>
        <w:rPr>
          <w:sz w:val="21"/>
        </w:rPr>
        <w:sectPr>
          <w:type w:val="continuous"/>
          <w:pgSz w:w="11910" w:h="16840"/>
          <w:pgMar w:top="1580" w:right="0" w:bottom="1260" w:left="1640" w:header="720" w:footer="720" w:gutter="0"/>
          <w:cols w:equalWidth="0" w:num="2">
            <w:col w:w="1243" w:space="94"/>
            <w:col w:w="8933"/>
          </w:cols>
        </w:sectPr>
      </w:pPr>
    </w:p>
    <w:p>
      <w:pPr>
        <w:pStyle w:val="6"/>
        <w:spacing w:before="112" w:line="278" w:lineRule="auto"/>
        <w:ind w:left="580" w:right="1793" w:firstLine="525"/>
      </w:pPr>
      <w:r>
        <w:rPr>
          <w:rFonts w:ascii="Times New Roman" w:eastAsia="Times New Roman"/>
        </w:rPr>
        <w:t xml:space="preserve">Git </w:t>
      </w:r>
      <w:r>
        <w:rPr>
          <w:spacing w:val="-6"/>
        </w:rPr>
        <w:t>可以给历史中的某一个提交打上标签，以示重要。 比较有代表性的是人们会</w:t>
      </w:r>
      <w:r>
        <w:rPr>
          <w:spacing w:val="-4"/>
        </w:rPr>
        <w:t>使用这个功能来标记发布结点</w:t>
      </w:r>
      <w:r>
        <w:t>（</w:t>
      </w:r>
      <w:r>
        <w:rPr>
          <w:rFonts w:ascii="Times New Roman" w:eastAsia="Times New Roman"/>
        </w:rPr>
        <w:t>v1.0</w:t>
      </w:r>
      <w:r>
        <w:rPr>
          <w:rFonts w:ascii="Times New Roman" w:eastAsia="Times New Roman"/>
          <w:spacing w:val="51"/>
        </w:rPr>
        <w:t xml:space="preserve"> </w:t>
      </w:r>
      <w:r>
        <w:rPr>
          <w:spacing w:val="-2"/>
        </w:rPr>
        <w:t>等等</w:t>
      </w:r>
      <w:r>
        <w:rPr>
          <w:spacing w:val="-3"/>
        </w:rPr>
        <w:t>）</w:t>
      </w:r>
      <w:r>
        <w:t>。</w:t>
      </w:r>
    </w:p>
    <w:p>
      <w:pPr>
        <w:pStyle w:val="5"/>
        <w:numPr>
          <w:ilvl w:val="0"/>
          <w:numId w:val="14"/>
        </w:numPr>
        <w:tabs>
          <w:tab w:val="left" w:pos="1001"/>
        </w:tabs>
        <w:spacing w:before="0" w:after="0" w:line="317" w:lineRule="exact"/>
        <w:ind w:left="1000" w:right="0" w:hanging="209"/>
        <w:jc w:val="left"/>
      </w:pPr>
      <w:r>
        <w:rPr>
          <w:color w:val="FF0000"/>
        </w:rPr>
        <w:t>列出标签</w:t>
      </w:r>
    </w:p>
    <w:p>
      <w:pPr>
        <w:pStyle w:val="6"/>
        <w:spacing w:before="7"/>
        <w:ind w:left="1420"/>
        <w:rPr>
          <w:rFonts w:ascii="Times New Roman"/>
        </w:rPr>
      </w:pPr>
      <w:r>
        <w:rPr>
          <w:rFonts w:ascii="Times New Roman"/>
        </w:rPr>
        <w:t>git tag</w:t>
      </w:r>
    </w:p>
    <w:p>
      <w:pPr>
        <w:pStyle w:val="6"/>
        <w:spacing w:before="71"/>
        <w:ind w:left="1420"/>
        <w:rPr>
          <w:rFonts w:ascii="Times New Roman"/>
        </w:rPr>
      </w:pPr>
      <w:r>
        <w:rPr>
          <w:rFonts w:ascii="Times New Roman"/>
        </w:rPr>
        <w:t>git tag -l 'v1.8.5*'</w:t>
      </w:r>
    </w:p>
    <w:p>
      <w:pPr>
        <w:pStyle w:val="6"/>
        <w:spacing w:before="70" w:line="236" w:lineRule="exact"/>
        <w:ind w:left="1840"/>
        <w:rPr>
          <w:rFonts w:ascii="Times New Roman"/>
        </w:rPr>
      </w:pPr>
      <w:r>
        <w:rPr>
          <w:rFonts w:ascii="Times New Roman"/>
        </w:rPr>
        <w:t>v1.8.5 v1.8.5-rc0 v1.8.5-rc1 v1.8.5-rc2 v1.8.5-rc3 v1.8.5.1 v1.8.5.2 v1.8.5.3</w:t>
      </w:r>
    </w:p>
    <w:p>
      <w:pPr>
        <w:pStyle w:val="5"/>
        <w:numPr>
          <w:ilvl w:val="0"/>
          <w:numId w:val="14"/>
        </w:numPr>
        <w:tabs>
          <w:tab w:val="left" w:pos="1001"/>
        </w:tabs>
        <w:spacing w:before="0" w:after="0" w:line="379" w:lineRule="exact"/>
        <w:ind w:left="1000" w:right="0" w:hanging="209"/>
        <w:jc w:val="left"/>
      </w:pPr>
      <w:r>
        <w:rPr>
          <w:color w:val="FF0000"/>
        </w:rPr>
        <w:t>创建标签</w:t>
      </w:r>
    </w:p>
    <w:p>
      <w:pPr>
        <w:pStyle w:val="6"/>
        <w:spacing w:line="253" w:lineRule="exact"/>
        <w:ind w:left="1420"/>
      </w:pPr>
      <w:r>
        <w:rPr>
          <w:rFonts w:ascii="Times New Roman" w:eastAsia="Times New Roman"/>
        </w:rPr>
        <w:t>Git</w:t>
      </w:r>
      <w:r>
        <w:rPr>
          <w:rFonts w:ascii="Times New Roman" w:eastAsia="Times New Roman"/>
          <w:spacing w:val="52"/>
        </w:rPr>
        <w:t xml:space="preserve"> </w:t>
      </w:r>
      <w:r>
        <w:rPr>
          <w:spacing w:val="-3"/>
        </w:rPr>
        <w:t>使用两种主要类型的标签：轻量标签 与 附注标签</w:t>
      </w:r>
    </w:p>
    <w:p>
      <w:pPr>
        <w:pStyle w:val="6"/>
        <w:spacing w:line="373" w:lineRule="exact"/>
        <w:ind w:left="1840"/>
      </w:pPr>
      <w:r>
        <w:rPr>
          <w:rFonts w:hint="eastAsia" w:ascii="Microsoft JhengHei" w:eastAsia="Microsoft JhengHei"/>
          <w:b/>
        </w:rPr>
        <w:t>轻量标签</w:t>
      </w:r>
      <w:r>
        <w:t xml:space="preserve">很像一个不会改变的分支 </w:t>
      </w:r>
      <w:r>
        <w:rPr>
          <w:rFonts w:ascii="Times New Roman" w:eastAsia="Times New Roman"/>
        </w:rPr>
        <w:t xml:space="preserve">- </w:t>
      </w:r>
      <w:r>
        <w:t>它只是一个特定提交的引用</w:t>
      </w:r>
    </w:p>
    <w:p>
      <w:pPr>
        <w:spacing w:before="25"/>
        <w:ind w:left="2051" w:right="0" w:firstLine="0"/>
        <w:jc w:val="left"/>
        <w:rPr>
          <w:rFonts w:ascii="Arial"/>
          <w:b/>
          <w:sz w:val="18"/>
        </w:rPr>
      </w:pPr>
      <w:r>
        <w:rPr>
          <w:rFonts w:ascii="Arial"/>
          <w:b/>
          <w:color w:val="FF0000"/>
          <w:sz w:val="18"/>
          <w:shd w:val="clear" w:color="auto" w:fill="FBFBF9"/>
        </w:rPr>
        <w:t>git tag v1.4</w:t>
      </w:r>
    </w:p>
    <w:p>
      <w:pPr>
        <w:spacing w:before="105"/>
        <w:ind w:left="2051" w:right="0" w:firstLine="0"/>
        <w:jc w:val="left"/>
        <w:rPr>
          <w:rFonts w:ascii="Arial"/>
          <w:b/>
          <w:sz w:val="18"/>
        </w:rPr>
      </w:pPr>
      <w:r>
        <w:rPr>
          <w:rFonts w:ascii="Arial"/>
          <w:b/>
          <w:color w:val="FF0000"/>
          <w:sz w:val="18"/>
          <w:shd w:val="clear" w:color="auto" w:fill="FBFBF9"/>
        </w:rPr>
        <w:t>git tag v1.4 commitHash</w:t>
      </w:r>
    </w:p>
    <w:p>
      <w:pPr>
        <w:pStyle w:val="6"/>
        <w:spacing w:before="12" w:line="235" w:lineRule="auto"/>
        <w:ind w:left="1420" w:right="1793" w:firstLine="420"/>
      </w:pPr>
      <w:r>
        <w:rPr>
          <w:rFonts w:hint="eastAsia" w:ascii="Microsoft JhengHei" w:eastAsia="Microsoft JhengHei"/>
          <w:b/>
        </w:rPr>
        <w:t>附注标签</w:t>
      </w:r>
      <w:r>
        <w:t xml:space="preserve">是存储在 </w:t>
      </w:r>
      <w:r>
        <w:rPr>
          <w:rFonts w:ascii="Times New Roman" w:eastAsia="Times New Roman"/>
        </w:rPr>
        <w:t xml:space="preserve">Git </w:t>
      </w:r>
      <w:r>
        <w:t>数据库中的一个完整对象。 它们是可以被校验的；其中包含打标签者的名字、电子 邮件地址、日期时间；还有一个标签信</w:t>
      </w:r>
    </w:p>
    <w:p>
      <w:pPr>
        <w:spacing w:after="0" w:line="235" w:lineRule="auto"/>
        <w:sectPr>
          <w:type w:val="continuous"/>
          <w:pgSz w:w="11910" w:h="16840"/>
          <w:pgMar w:top="1580" w:right="0" w:bottom="1260" w:left="1640" w:header="720" w:footer="720" w:gutter="0"/>
          <w:cols w:space="720" w:num="1"/>
        </w:sectPr>
      </w:pPr>
    </w:p>
    <w:p>
      <w:pPr>
        <w:pStyle w:val="6"/>
        <w:spacing w:line="242" w:lineRule="exact"/>
        <w:ind w:left="1420"/>
      </w:pPr>
      <w:r>
        <w:t>息；通常建议 创建附注标签，这样你可以拥有以上所有信息；但是如果你只</w:t>
      </w:r>
    </w:p>
    <w:p>
      <w:pPr>
        <w:pStyle w:val="6"/>
        <w:spacing w:before="43" w:line="278" w:lineRule="auto"/>
        <w:ind w:left="1420" w:right="1794"/>
      </w:pPr>
      <w:r>
        <w:rPr>
          <w:spacing w:val="-10"/>
        </w:rPr>
        <w:t>是想用一个临时的标签，或者因为某些原因不想要保存那些信息，轻量标签也</w:t>
      </w:r>
      <w:r>
        <w:rPr>
          <w:spacing w:val="-6"/>
        </w:rPr>
        <w:t>是可用的</w:t>
      </w:r>
    </w:p>
    <w:p>
      <w:pPr>
        <w:spacing w:before="29"/>
        <w:ind w:left="0" w:right="4923" w:firstLine="0"/>
        <w:jc w:val="center"/>
        <w:rPr>
          <w:rFonts w:ascii="Arial"/>
          <w:b/>
          <w:sz w:val="18"/>
        </w:rPr>
      </w:pPr>
      <w:r>
        <w:rPr>
          <w:rFonts w:ascii="Arial"/>
          <w:b/>
          <w:color w:val="FF0000"/>
          <w:sz w:val="18"/>
          <w:shd w:val="clear" w:color="auto" w:fill="FBFBF9"/>
        </w:rPr>
        <w:t xml:space="preserve">  git tag -a v1.4</w:t>
      </w:r>
    </w:p>
    <w:p>
      <w:pPr>
        <w:spacing w:before="105"/>
        <w:ind w:left="2172" w:right="0" w:firstLine="0"/>
        <w:jc w:val="left"/>
        <w:rPr>
          <w:rFonts w:ascii="Arial"/>
          <w:b/>
          <w:sz w:val="18"/>
        </w:rPr>
      </w:pPr>
      <w:r>
        <w:rPr>
          <w:rFonts w:ascii="Arial"/>
          <w:b/>
          <w:color w:val="FF0000"/>
          <w:sz w:val="18"/>
          <w:shd w:val="clear" w:color="auto" w:fill="FBFBF9"/>
        </w:rPr>
        <w:t>git tag -a v1.4 commitHash</w:t>
      </w:r>
    </w:p>
    <w:p>
      <w:pPr>
        <w:spacing w:before="105"/>
        <w:ind w:left="2051" w:right="0" w:firstLine="0"/>
        <w:jc w:val="left"/>
        <w:rPr>
          <w:rFonts w:ascii="Arial"/>
          <w:b/>
          <w:sz w:val="18"/>
        </w:rPr>
      </w:pPr>
      <w:r>
        <w:rPr>
          <w:rFonts w:ascii="Arial"/>
          <w:b/>
          <w:color w:val="FF0000"/>
          <w:sz w:val="18"/>
          <w:shd w:val="clear" w:color="auto" w:fill="FBFBF9"/>
        </w:rPr>
        <w:t xml:space="preserve">  git tag -a v1.4 commitHash -m 'my version 1.4'</w:t>
      </w:r>
    </w:p>
    <w:p>
      <w:pPr>
        <w:pStyle w:val="5"/>
        <w:numPr>
          <w:ilvl w:val="0"/>
          <w:numId w:val="14"/>
        </w:numPr>
        <w:tabs>
          <w:tab w:val="left" w:pos="1001"/>
        </w:tabs>
        <w:spacing w:before="6" w:after="0" w:line="384" w:lineRule="exact"/>
        <w:ind w:left="1000" w:right="0" w:hanging="209"/>
        <w:jc w:val="left"/>
      </w:pPr>
      <w:r>
        <w:rPr>
          <w:color w:val="FF0000"/>
        </w:rPr>
        <w:t>查看特定标签</w:t>
      </w:r>
    </w:p>
    <w:p>
      <w:pPr>
        <w:pStyle w:val="6"/>
        <w:spacing w:line="267" w:lineRule="exact"/>
        <w:ind w:left="1591" w:right="1827"/>
        <w:jc w:val="center"/>
      </w:pPr>
      <w:r>
        <w:rPr>
          <w:rFonts w:ascii="Times New Roman" w:eastAsia="Times New Roman"/>
        </w:rPr>
        <w:t xml:space="preserve">git show </w:t>
      </w:r>
      <w:r>
        <w:t>可以显示任意类型的对象（</w:t>
      </w:r>
      <w:r>
        <w:rPr>
          <w:rFonts w:ascii="Times New Roman" w:eastAsia="Times New Roman"/>
        </w:rPr>
        <w:t xml:space="preserve">git </w:t>
      </w:r>
      <w:r>
        <w:t xml:space="preserve">对象 树对象 提交对象 </w:t>
      </w:r>
      <w:r>
        <w:rPr>
          <w:rFonts w:ascii="Times New Roman" w:eastAsia="Times New Roman"/>
        </w:rPr>
        <w:t xml:space="preserve">tag </w:t>
      </w:r>
      <w:r>
        <w:t>对象）</w:t>
      </w:r>
    </w:p>
    <w:p>
      <w:pPr>
        <w:spacing w:before="72"/>
        <w:ind w:left="1526" w:right="0" w:firstLine="0"/>
        <w:jc w:val="left"/>
        <w:rPr>
          <w:rFonts w:ascii="Arial"/>
          <w:b/>
          <w:sz w:val="18"/>
        </w:rPr>
      </w:pPr>
      <w:r>
        <w:rPr>
          <w:rFonts w:ascii="Arial"/>
          <w:b/>
          <w:color w:val="FF0000"/>
          <w:sz w:val="18"/>
          <w:shd w:val="clear" w:color="auto" w:fill="FBFBF9"/>
        </w:rPr>
        <w:t>git show tagname</w:t>
      </w:r>
    </w:p>
    <w:p>
      <w:pPr>
        <w:pStyle w:val="5"/>
        <w:numPr>
          <w:ilvl w:val="0"/>
          <w:numId w:val="14"/>
        </w:numPr>
        <w:tabs>
          <w:tab w:val="left" w:pos="1001"/>
        </w:tabs>
        <w:spacing w:before="7" w:after="0" w:line="384" w:lineRule="exact"/>
        <w:ind w:left="1000" w:right="0" w:hanging="209"/>
        <w:jc w:val="left"/>
      </w:pPr>
      <w:r>
        <w:rPr>
          <w:color w:val="FF0000"/>
        </w:rPr>
        <w:t>远程标签</w:t>
      </w:r>
    </w:p>
    <w:p>
      <w:pPr>
        <w:pStyle w:val="6"/>
        <w:spacing w:line="278" w:lineRule="auto"/>
        <w:ind w:left="1000" w:right="1793" w:firstLine="420"/>
      </w:pPr>
      <w:r>
        <w:t>默认情况下，</w:t>
      </w:r>
      <w:r>
        <w:rPr>
          <w:rFonts w:ascii="Times New Roman" w:eastAsia="Times New Roman"/>
        </w:rPr>
        <w:t xml:space="preserve">git push </w:t>
      </w:r>
      <w:r>
        <w:t>命令并不会传送标签到远程仓库服务器上。 在创建完标签后你必须显式地推送标签到 共享服务器上。你可以运行</w:t>
      </w:r>
    </w:p>
    <w:p>
      <w:pPr>
        <w:spacing w:before="27"/>
        <w:ind w:left="1526" w:right="0" w:firstLine="0"/>
        <w:jc w:val="left"/>
        <w:rPr>
          <w:rFonts w:ascii="Arial"/>
          <w:b/>
          <w:sz w:val="18"/>
        </w:rPr>
      </w:pPr>
      <w:r>
        <w:rPr>
          <w:rFonts w:ascii="Arial"/>
          <w:b/>
          <w:color w:val="FF0000"/>
          <w:sz w:val="18"/>
          <w:shd w:val="clear" w:color="auto" w:fill="FBFBF9"/>
        </w:rPr>
        <w:t>git push origin [tagname]</w:t>
      </w:r>
    </w:p>
    <w:p>
      <w:pPr>
        <w:pStyle w:val="6"/>
        <w:spacing w:before="76" w:line="278" w:lineRule="auto"/>
        <w:ind w:left="1000" w:right="1690" w:firstLine="420"/>
      </w:pPr>
      <w:r>
        <w:rPr>
          <w:spacing w:val="-10"/>
        </w:rPr>
        <w:t xml:space="preserve">如果想要一次性推送很多标签，也可以使用带有 </w:t>
      </w:r>
      <w:r>
        <w:rPr>
          <w:rFonts w:ascii="Times New Roman" w:eastAsia="Times New Roman"/>
        </w:rPr>
        <w:t xml:space="preserve">--tags </w:t>
      </w:r>
      <w:r>
        <w:t xml:space="preserve">选项的 </w:t>
      </w:r>
      <w:r>
        <w:rPr>
          <w:rFonts w:ascii="Times New Roman" w:eastAsia="Times New Roman"/>
        </w:rPr>
        <w:t xml:space="preserve">git push </w:t>
      </w:r>
      <w:r>
        <w:rPr>
          <w:spacing w:val="-3"/>
        </w:rPr>
        <w:t>命令。这将会把所有不在远程仓库 服务器上的标签全部传送到那里。</w:t>
      </w:r>
    </w:p>
    <w:p>
      <w:pPr>
        <w:spacing w:before="29"/>
        <w:ind w:left="1526" w:right="0" w:firstLine="0"/>
        <w:jc w:val="left"/>
        <w:rPr>
          <w:rFonts w:ascii="Arial"/>
          <w:b/>
          <w:sz w:val="18"/>
        </w:rPr>
      </w:pPr>
      <w:r>
        <w:rPr>
          <w:rFonts w:ascii="Arial"/>
          <w:b/>
          <w:color w:val="FF0000"/>
          <w:sz w:val="18"/>
          <w:shd w:val="clear" w:color="auto" w:fill="FBFBF9"/>
        </w:rPr>
        <w:t>git push origin --tags</w:t>
      </w:r>
    </w:p>
    <w:p>
      <w:pPr>
        <w:pStyle w:val="5"/>
        <w:numPr>
          <w:ilvl w:val="0"/>
          <w:numId w:val="14"/>
        </w:numPr>
        <w:tabs>
          <w:tab w:val="left" w:pos="1001"/>
        </w:tabs>
        <w:spacing w:before="6" w:after="0" w:line="384" w:lineRule="exact"/>
        <w:ind w:left="1000" w:right="0" w:hanging="209"/>
        <w:jc w:val="left"/>
      </w:pPr>
      <w:r>
        <w:rPr>
          <w:color w:val="FF0000"/>
        </w:rPr>
        <w:t>删除标签</w:t>
      </w:r>
    </w:p>
    <w:p>
      <w:pPr>
        <w:pStyle w:val="6"/>
        <w:spacing w:line="278" w:lineRule="auto"/>
        <w:ind w:left="1000" w:right="1619" w:firstLine="420"/>
      </w:pPr>
      <w:r>
        <w:t xml:space="preserve">删除标签 要删除掉你本地仓库上的标签，可以使用命令 </w:t>
      </w:r>
      <w:r>
        <w:rPr>
          <w:rFonts w:ascii="Times New Roman" w:eastAsia="Times New Roman"/>
        </w:rPr>
        <w:t>git tag -d &lt;tagname&gt;</w:t>
      </w:r>
      <w:r>
        <w:t>。例如，可以使用下面的命令删除掉 一个轻量级标签：</w:t>
      </w:r>
    </w:p>
    <w:p>
      <w:pPr>
        <w:spacing w:before="27"/>
        <w:ind w:left="1526" w:right="0" w:firstLine="0"/>
        <w:jc w:val="left"/>
        <w:rPr>
          <w:rFonts w:ascii="Arial"/>
          <w:b/>
          <w:sz w:val="18"/>
        </w:rPr>
      </w:pPr>
      <w:r>
        <w:rPr>
          <w:rFonts w:ascii="Arial"/>
          <w:b/>
          <w:color w:val="FF0000"/>
          <w:sz w:val="18"/>
          <w:shd w:val="clear" w:color="auto" w:fill="FBFBF9"/>
        </w:rPr>
        <w:t>git tag -d v1.4</w:t>
      </w:r>
    </w:p>
    <w:p>
      <w:pPr>
        <w:pStyle w:val="6"/>
        <w:spacing w:before="76"/>
        <w:ind w:left="1420"/>
      </w:pPr>
      <w:r>
        <w:t>应该注意的是上述命令并不会从任何远程仓库中移除这个标签，你必须使用</w:t>
      </w:r>
    </w:p>
    <w:p>
      <w:pPr>
        <w:pStyle w:val="6"/>
        <w:spacing w:before="43"/>
        <w:ind w:left="1000"/>
      </w:pPr>
      <w:r>
        <w:rPr>
          <w:rFonts w:ascii="Times New Roman" w:eastAsia="Times New Roman"/>
        </w:rPr>
        <w:t>git push &lt;remote&gt; :refs/tags/&lt;tagname&gt;</w:t>
      </w:r>
      <w:r>
        <w:rPr>
          <w:rFonts w:ascii="Times New Roman" w:eastAsia="Times New Roman"/>
          <w:spacing w:val="51"/>
        </w:rPr>
        <w:t xml:space="preserve"> </w:t>
      </w:r>
      <w:r>
        <w:rPr>
          <w:spacing w:val="-3"/>
        </w:rPr>
        <w:t>来更新你的远程仓库：</w:t>
      </w:r>
    </w:p>
    <w:p>
      <w:pPr>
        <w:spacing w:before="72"/>
        <w:ind w:left="1420" w:right="0" w:firstLine="0"/>
        <w:jc w:val="left"/>
        <w:rPr>
          <w:rFonts w:ascii="Arial"/>
          <w:b/>
          <w:sz w:val="18"/>
        </w:rPr>
      </w:pPr>
      <w:r>
        <w:rPr>
          <w:rFonts w:ascii="Arial"/>
          <w:b/>
          <w:color w:val="FF0000"/>
          <w:sz w:val="18"/>
          <w:shd w:val="clear" w:color="auto" w:fill="FBFBF9"/>
        </w:rPr>
        <w:t>git push origin :refs/tags/v1.4</w:t>
      </w:r>
    </w:p>
    <w:p>
      <w:pPr>
        <w:pStyle w:val="5"/>
        <w:numPr>
          <w:ilvl w:val="0"/>
          <w:numId w:val="14"/>
        </w:numPr>
        <w:tabs>
          <w:tab w:val="left" w:pos="1001"/>
        </w:tabs>
        <w:spacing w:before="7" w:after="0" w:line="384" w:lineRule="exact"/>
        <w:ind w:left="1000" w:right="0" w:hanging="209"/>
        <w:jc w:val="left"/>
      </w:pPr>
      <w:r>
        <w:rPr>
          <w:color w:val="FF0000"/>
        </w:rPr>
        <w:t>检出标签</w:t>
      </w:r>
    </w:p>
    <w:p>
      <w:pPr>
        <w:pStyle w:val="6"/>
        <w:spacing w:line="267" w:lineRule="exact"/>
        <w:ind w:left="1420"/>
      </w:pPr>
      <w:r>
        <w:t xml:space="preserve">如果你想查看某个标签所指向的文件版本，可以使用 </w:t>
      </w:r>
      <w:r>
        <w:rPr>
          <w:rFonts w:ascii="Times New Roman" w:eastAsia="Times New Roman"/>
        </w:rPr>
        <w:t xml:space="preserve">git checkout </w:t>
      </w:r>
      <w:r>
        <w:t>命令</w:t>
      </w:r>
    </w:p>
    <w:p>
      <w:pPr>
        <w:spacing w:before="72"/>
        <w:ind w:left="1526" w:right="0" w:firstLine="0"/>
        <w:jc w:val="left"/>
        <w:rPr>
          <w:rFonts w:ascii="Arial"/>
          <w:b/>
          <w:sz w:val="18"/>
        </w:rPr>
      </w:pPr>
      <w:r>
        <w:rPr>
          <w:rFonts w:ascii="Arial"/>
          <w:b/>
          <w:color w:val="FF0000"/>
          <w:sz w:val="18"/>
          <w:shd w:val="clear" w:color="auto" w:fill="FBFBF9"/>
        </w:rPr>
        <w:t>git checkout tagname</w:t>
      </w:r>
    </w:p>
    <w:p>
      <w:pPr>
        <w:pStyle w:val="6"/>
        <w:spacing w:before="76" w:line="278" w:lineRule="auto"/>
        <w:ind w:left="1000" w:right="1688" w:firstLine="420"/>
      </w:pPr>
      <w:r>
        <w:rPr>
          <w:spacing w:val="-7"/>
        </w:rPr>
        <w:t>虽然说这会使你的仓库处于“分离 头指针</w:t>
      </w:r>
      <w:r>
        <w:t>（</w:t>
      </w:r>
      <w:r>
        <w:rPr>
          <w:rFonts w:ascii="Times New Roman" w:hAnsi="Times New Roman" w:eastAsia="Times New Roman"/>
        </w:rPr>
        <w:t xml:space="preserve">detacthed </w:t>
      </w:r>
      <w:r>
        <w:rPr>
          <w:rFonts w:ascii="Times New Roman" w:hAnsi="Times New Roman" w:eastAsia="Times New Roman"/>
          <w:spacing w:val="-11"/>
        </w:rPr>
        <w:t>HEAD</w:t>
      </w:r>
      <w:r>
        <w:rPr>
          <w:spacing w:val="-11"/>
        </w:rPr>
        <w:t>）”</w:t>
      </w:r>
      <w:r>
        <w:rPr>
          <w:spacing w:val="-12"/>
        </w:rPr>
        <w:t>状态。在“分离头指针”状态下，如果你做了某些更改然后提交它们，标签不会发生变化，但你</w:t>
      </w:r>
      <w:r>
        <w:rPr>
          <w:spacing w:val="-9"/>
        </w:rPr>
        <w:t xml:space="preserve">的新提交将不属于任何 分支，并且将无法访问，除非访问确切的提交哈希。因此， </w:t>
      </w:r>
      <w:r>
        <w:rPr>
          <w:spacing w:val="-6"/>
        </w:rPr>
        <w:t>如果你需要进行更改——比如说你正在修复旧版本的错 误——这通常需要创建一</w:t>
      </w:r>
      <w:r>
        <w:rPr>
          <w:spacing w:val="-4"/>
        </w:rPr>
        <w:t>个新分支：</w:t>
      </w:r>
    </w:p>
    <w:p>
      <w:pPr>
        <w:spacing w:before="28"/>
        <w:ind w:left="1420" w:right="0" w:firstLine="0"/>
        <w:jc w:val="left"/>
        <w:rPr>
          <w:rFonts w:ascii="Arial"/>
          <w:b/>
          <w:sz w:val="18"/>
        </w:rPr>
      </w:pPr>
      <w:r>
        <w:rPr>
          <w:rFonts w:ascii="Arial"/>
          <w:b/>
          <w:color w:val="FF0000"/>
          <w:sz w:val="18"/>
          <w:shd w:val="clear" w:color="auto" w:fill="FBFBF9"/>
        </w:rPr>
        <w:t>git checkout -b version2</w:t>
      </w:r>
    </w:p>
    <w:p>
      <w:pPr>
        <w:pStyle w:val="6"/>
        <w:rPr>
          <w:rFonts w:ascii="Arial"/>
          <w:b/>
          <w:sz w:val="20"/>
        </w:rPr>
      </w:pPr>
    </w:p>
    <w:p>
      <w:pPr>
        <w:pStyle w:val="6"/>
        <w:spacing w:before="2"/>
        <w:rPr>
          <w:rFonts w:ascii="Arial"/>
          <w:b/>
          <w:sz w:val="17"/>
        </w:rPr>
      </w:pPr>
    </w:p>
    <w:p>
      <w:pPr>
        <w:pStyle w:val="3"/>
        <w:numPr>
          <w:ilvl w:val="0"/>
          <w:numId w:val="1"/>
        </w:numPr>
        <w:tabs>
          <w:tab w:val="left" w:pos="581"/>
        </w:tabs>
        <w:spacing w:before="0" w:after="0" w:line="240" w:lineRule="auto"/>
        <w:ind w:left="580" w:right="0" w:hanging="209"/>
        <w:jc w:val="left"/>
      </w:pPr>
      <w:r>
        <mc:AlternateContent>
          <mc:Choice Requires="wps">
            <w:drawing>
              <wp:anchor distT="0" distB="0" distL="114300" distR="114300" simplePos="0" relativeHeight="251665408" behindDoc="0" locked="0" layoutInCell="1" allowOverlap="1">
                <wp:simplePos x="0" y="0"/>
                <wp:positionH relativeFrom="page">
                  <wp:posOffset>1409700</wp:posOffset>
                </wp:positionH>
                <wp:positionV relativeFrom="paragraph">
                  <wp:posOffset>349250</wp:posOffset>
                </wp:positionV>
                <wp:extent cx="5008880" cy="768350"/>
                <wp:effectExtent l="0" t="0" r="0" b="0"/>
                <wp:wrapNone/>
                <wp:docPr id="207" name="文本框 574"/>
                <wp:cNvGraphicFramePr/>
                <a:graphic xmlns:a="http://schemas.openxmlformats.org/drawingml/2006/main">
                  <a:graphicData uri="http://schemas.microsoft.com/office/word/2010/wordprocessingShape">
                    <wps:wsp>
                      <wps:cNvSpPr txBox="1"/>
                      <wps:spPr>
                        <a:xfrm>
                          <a:off x="0" y="0"/>
                          <a:ext cx="5008880" cy="768350"/>
                        </a:xfrm>
                        <a:prstGeom prst="rect">
                          <a:avLst/>
                        </a:prstGeom>
                        <a:noFill/>
                        <a:ln>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20"/>
                              <w:gridCol w:w="6801"/>
                              <w:gridCol w:w="6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420" w:type="dxa"/>
                                  <w:tcBorders>
                                    <w:bottom w:val="single" w:color="FFFFFF" w:sz="18" w:space="0"/>
                                  </w:tcBorders>
                                </w:tcPr>
                                <w:p>
                                  <w:pPr>
                                    <w:pStyle w:val="11"/>
                                    <w:rPr>
                                      <w:rFonts w:ascii="Times New Roman"/>
                                      <w:sz w:val="20"/>
                                    </w:rPr>
                                  </w:pPr>
                                </w:p>
                              </w:tc>
                              <w:tc>
                                <w:tcPr>
                                  <w:tcW w:w="7469" w:type="dxa"/>
                                  <w:gridSpan w:val="2"/>
                                  <w:tcBorders>
                                    <w:bottom w:val="single" w:color="FFFFFF" w:sz="18" w:space="0"/>
                                  </w:tcBorders>
                                  <w:shd w:val="clear" w:color="auto" w:fill="FBFBF9"/>
                                </w:tcPr>
                                <w:p>
                                  <w:pPr>
                                    <w:pStyle w:val="11"/>
                                    <w:spacing w:before="3" w:line="247" w:lineRule="exact"/>
                                    <w:rPr>
                                      <w:sz w:val="21"/>
                                    </w:rPr>
                                  </w:pPr>
                                  <w:r>
                                    <w:rPr>
                                      <w:color w:val="4E443B"/>
                                      <w:sz w:val="21"/>
                                    </w:rPr>
                                    <w:t xml:space="preserve">在开始学习 </w:t>
                                  </w:r>
                                  <w:r>
                                    <w:rPr>
                                      <w:rFonts w:ascii="Georgia" w:eastAsia="Georgia"/>
                                      <w:color w:val="4E443B"/>
                                      <w:sz w:val="21"/>
                                    </w:rPr>
                                    <w:t xml:space="preserve">Git </w:t>
                                  </w:r>
                                  <w:r>
                                    <w:rPr>
                                      <w:color w:val="4E443B"/>
                                      <w:sz w:val="21"/>
                                    </w:rPr>
                                    <w:t>的时候，请不要尝试把各种概念和其他版本控制系统（诸如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889" w:type="dxa"/>
                                  <w:gridSpan w:val="3"/>
                                  <w:tcBorders>
                                    <w:top w:val="single" w:color="FFFFFF" w:sz="18" w:space="0"/>
                                    <w:bottom w:val="single" w:color="FFFFFF" w:sz="18" w:space="0"/>
                                  </w:tcBorders>
                                  <w:shd w:val="clear" w:color="auto" w:fill="FBFBF9"/>
                                </w:tcPr>
                                <w:p>
                                  <w:pPr>
                                    <w:pStyle w:val="11"/>
                                    <w:spacing w:line="247" w:lineRule="exact"/>
                                    <w:ind w:right="-15"/>
                                    <w:rPr>
                                      <w:sz w:val="21"/>
                                    </w:rPr>
                                  </w:pPr>
                                  <w:r>
                                    <w:rPr>
                                      <w:rFonts w:ascii="Georgia" w:eastAsia="Georgia"/>
                                      <w:color w:val="4E443B"/>
                                      <w:sz w:val="21"/>
                                    </w:rPr>
                                    <w:t>Subversion</w:t>
                                  </w:r>
                                  <w:r>
                                    <w:rPr>
                                      <w:rFonts w:ascii="Georgia" w:eastAsia="Georgia"/>
                                      <w:color w:val="4E443B"/>
                                      <w:spacing w:val="8"/>
                                      <w:sz w:val="21"/>
                                    </w:rPr>
                                    <w:t xml:space="preserve"> </w:t>
                                  </w:r>
                                  <w:r>
                                    <w:rPr>
                                      <w:color w:val="4E443B"/>
                                      <w:spacing w:val="2"/>
                                      <w:sz w:val="21"/>
                                    </w:rPr>
                                    <w:t xml:space="preserve">和 </w:t>
                                  </w:r>
                                  <w:r>
                                    <w:rPr>
                                      <w:rFonts w:ascii="Georgia" w:eastAsia="Georgia"/>
                                      <w:color w:val="4E443B"/>
                                      <w:sz w:val="21"/>
                                    </w:rPr>
                                    <w:t>Perforce</w:t>
                                  </w:r>
                                  <w:r>
                                    <w:rPr>
                                      <w:rFonts w:ascii="Georgia" w:eastAsia="Georgia"/>
                                      <w:color w:val="4E443B"/>
                                      <w:spacing w:val="9"/>
                                      <w:sz w:val="21"/>
                                    </w:rPr>
                                    <w:t xml:space="preserve"> </w:t>
                                  </w:r>
                                  <w:r>
                                    <w:rPr>
                                      <w:color w:val="4E443B"/>
                                      <w:sz w:val="21"/>
                                    </w:rPr>
                                    <w:t>等</w:t>
                                  </w:r>
                                  <w:r>
                                    <w:rPr>
                                      <w:color w:val="4E443B"/>
                                      <w:spacing w:val="-34"/>
                                      <w:sz w:val="21"/>
                                    </w:rPr>
                                    <w:t>）</w:t>
                                  </w:r>
                                  <w:r>
                                    <w:rPr>
                                      <w:color w:val="4E443B"/>
                                      <w:spacing w:val="-9"/>
                                      <w:sz w:val="21"/>
                                    </w:rPr>
                                    <w:t>相比拟，否则容易混淆每个操作的实际意义。</w:t>
                                  </w:r>
                                  <w:r>
                                    <w:rPr>
                                      <w:rFonts w:ascii="Georgia" w:eastAsia="Georgia"/>
                                      <w:color w:val="4E443B"/>
                                      <w:sz w:val="21"/>
                                    </w:rPr>
                                    <w:t>Git</w:t>
                                  </w:r>
                                  <w:r>
                                    <w:rPr>
                                      <w:rFonts w:ascii="Georgia" w:eastAsia="Georgia"/>
                                      <w:color w:val="4E443B"/>
                                      <w:spacing w:val="7"/>
                                      <w:sz w:val="21"/>
                                    </w:rPr>
                                    <w:t xml:space="preserve"> </w:t>
                                  </w:r>
                                  <w:r>
                                    <w:rPr>
                                      <w:color w:val="4E443B"/>
                                      <w:spacing w:val="-2"/>
                                      <w:sz w:val="21"/>
                                    </w:rPr>
                                    <w:t>在保存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7" w:hRule="atLeast"/>
                              </w:trPr>
                              <w:tc>
                                <w:tcPr>
                                  <w:tcW w:w="7889" w:type="dxa"/>
                                  <w:gridSpan w:val="3"/>
                                  <w:tcBorders>
                                    <w:top w:val="single" w:color="FFFFFF" w:sz="18" w:space="0"/>
                                    <w:bottom w:val="single" w:color="FFFFFF" w:sz="18" w:space="0"/>
                                  </w:tcBorders>
                                  <w:shd w:val="clear" w:color="auto" w:fill="FBFBF9"/>
                                </w:tcPr>
                                <w:p>
                                  <w:pPr>
                                    <w:pStyle w:val="11"/>
                                    <w:spacing w:line="247" w:lineRule="exact"/>
                                    <w:ind w:right="-15"/>
                                    <w:rPr>
                                      <w:sz w:val="21"/>
                                    </w:rPr>
                                  </w:pPr>
                                  <w:r>
                                    <w:rPr>
                                      <w:color w:val="4E443B"/>
                                      <w:spacing w:val="-10"/>
                                      <w:sz w:val="21"/>
                                    </w:rPr>
                                    <w:t>和处理各种信息的时候，虽然操作起来的命令形式非常相近，但它与其他版本控制系统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7221" w:type="dxa"/>
                                  <w:gridSpan w:val="2"/>
                                  <w:tcBorders>
                                    <w:top w:val="single" w:color="FFFFFF" w:sz="18" w:space="0"/>
                                  </w:tcBorders>
                                  <w:shd w:val="clear" w:color="auto" w:fill="FBFBF9"/>
                                </w:tcPr>
                                <w:p>
                                  <w:pPr>
                                    <w:pStyle w:val="11"/>
                                    <w:spacing w:line="250" w:lineRule="exact"/>
                                    <w:rPr>
                                      <w:sz w:val="21"/>
                                    </w:rPr>
                                  </w:pPr>
                                  <w:r>
                                    <w:rPr>
                                      <w:color w:val="4E443B"/>
                                      <w:sz w:val="21"/>
                                    </w:rPr>
                                    <w:t xml:space="preserve">的做法颇为不同。理解这些差异将有助于你准确地使用 </w:t>
                                  </w:r>
                                  <w:r>
                                    <w:rPr>
                                      <w:rFonts w:ascii="Georgia" w:eastAsia="Georgia"/>
                                      <w:color w:val="4E443B"/>
                                      <w:sz w:val="21"/>
                                    </w:rPr>
                                    <w:t xml:space="preserve">Git </w:t>
                                  </w:r>
                                  <w:r>
                                    <w:rPr>
                                      <w:color w:val="4E443B"/>
                                      <w:sz w:val="21"/>
                                    </w:rPr>
                                    <w:t>提供的各种工具。</w:t>
                                  </w:r>
                                </w:p>
                              </w:tc>
                              <w:tc>
                                <w:tcPr>
                                  <w:tcW w:w="668" w:type="dxa"/>
                                  <w:tcBorders>
                                    <w:top w:val="single" w:color="FFFFFF" w:sz="18" w:space="0"/>
                                  </w:tcBorders>
                                </w:tcPr>
                                <w:p>
                                  <w:pPr>
                                    <w:pStyle w:val="11"/>
                                    <w:rPr>
                                      <w:rFonts w:ascii="Times New Roman"/>
                                      <w:sz w:val="20"/>
                                    </w:rPr>
                                  </w:pPr>
                                </w:p>
                              </w:tc>
                            </w:tr>
                          </w:tbl>
                          <w:p>
                            <w:pPr>
                              <w:pStyle w:val="6"/>
                            </w:pPr>
                          </w:p>
                        </w:txbxContent>
                      </wps:txbx>
                      <wps:bodyPr lIns="0" tIns="0" rIns="0" bIns="0" upright="1"/>
                    </wps:wsp>
                  </a:graphicData>
                </a:graphic>
              </wp:anchor>
            </w:drawing>
          </mc:Choice>
          <mc:Fallback>
            <w:pict>
              <v:shape id="文本框 574" o:spid="_x0000_s1026" o:spt="202" type="#_x0000_t202" style="position:absolute;left:0pt;margin-left:111pt;margin-top:27.5pt;height:60.5pt;width:394.4pt;mso-position-horizontal-relative:page;z-index:251665408;mso-width-relative:page;mso-height-relative:page;" filled="f" stroked="f" coordsize="21600,21600" o:gfxdata="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ccvPs9kAAAALAQAADwAAAAAAAAABACAAAAAiAAAAZHJzL2Rvd25yZXYueG1s&#10;UEsBAhQAFAAAAAgAh07iQGjDW8O+AQAAdgMAAA4AAAAAAAAAAQAgAAAAKAEAAGRycy9lMm9Eb2Mu&#10;eG1sUEsFBgAAAAAGAAYAWQEAAFgFAAAAAA==&#10;">
                <v:fill on="f" focussize="0,0"/>
                <v:stroke on="f"/>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20"/>
                        <w:gridCol w:w="6801"/>
                        <w:gridCol w:w="6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420" w:type="dxa"/>
                            <w:tcBorders>
                              <w:bottom w:val="single" w:color="FFFFFF" w:sz="18" w:space="0"/>
                            </w:tcBorders>
                          </w:tcPr>
                          <w:p>
                            <w:pPr>
                              <w:pStyle w:val="11"/>
                              <w:rPr>
                                <w:rFonts w:ascii="Times New Roman"/>
                                <w:sz w:val="20"/>
                              </w:rPr>
                            </w:pPr>
                          </w:p>
                        </w:tc>
                        <w:tc>
                          <w:tcPr>
                            <w:tcW w:w="7469" w:type="dxa"/>
                            <w:gridSpan w:val="2"/>
                            <w:tcBorders>
                              <w:bottom w:val="single" w:color="FFFFFF" w:sz="18" w:space="0"/>
                            </w:tcBorders>
                            <w:shd w:val="clear" w:color="auto" w:fill="FBFBF9"/>
                          </w:tcPr>
                          <w:p>
                            <w:pPr>
                              <w:pStyle w:val="11"/>
                              <w:spacing w:before="3" w:line="247" w:lineRule="exact"/>
                              <w:rPr>
                                <w:sz w:val="21"/>
                              </w:rPr>
                            </w:pPr>
                            <w:r>
                              <w:rPr>
                                <w:color w:val="4E443B"/>
                                <w:sz w:val="21"/>
                              </w:rPr>
                              <w:t xml:space="preserve">在开始学习 </w:t>
                            </w:r>
                            <w:r>
                              <w:rPr>
                                <w:rFonts w:ascii="Georgia" w:eastAsia="Georgia"/>
                                <w:color w:val="4E443B"/>
                                <w:sz w:val="21"/>
                              </w:rPr>
                              <w:t xml:space="preserve">Git </w:t>
                            </w:r>
                            <w:r>
                              <w:rPr>
                                <w:color w:val="4E443B"/>
                                <w:sz w:val="21"/>
                              </w:rPr>
                              <w:t>的时候，请不要尝试把各种概念和其他版本控制系统（诸如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889" w:type="dxa"/>
                            <w:gridSpan w:val="3"/>
                            <w:tcBorders>
                              <w:top w:val="single" w:color="FFFFFF" w:sz="18" w:space="0"/>
                              <w:bottom w:val="single" w:color="FFFFFF" w:sz="18" w:space="0"/>
                            </w:tcBorders>
                            <w:shd w:val="clear" w:color="auto" w:fill="FBFBF9"/>
                          </w:tcPr>
                          <w:p>
                            <w:pPr>
                              <w:pStyle w:val="11"/>
                              <w:spacing w:line="247" w:lineRule="exact"/>
                              <w:ind w:right="-15"/>
                              <w:rPr>
                                <w:sz w:val="21"/>
                              </w:rPr>
                            </w:pPr>
                            <w:r>
                              <w:rPr>
                                <w:rFonts w:ascii="Georgia" w:eastAsia="Georgia"/>
                                <w:color w:val="4E443B"/>
                                <w:sz w:val="21"/>
                              </w:rPr>
                              <w:t>Subversion</w:t>
                            </w:r>
                            <w:r>
                              <w:rPr>
                                <w:rFonts w:ascii="Georgia" w:eastAsia="Georgia"/>
                                <w:color w:val="4E443B"/>
                                <w:spacing w:val="8"/>
                                <w:sz w:val="21"/>
                              </w:rPr>
                              <w:t xml:space="preserve"> </w:t>
                            </w:r>
                            <w:r>
                              <w:rPr>
                                <w:color w:val="4E443B"/>
                                <w:spacing w:val="2"/>
                                <w:sz w:val="21"/>
                              </w:rPr>
                              <w:t xml:space="preserve">和 </w:t>
                            </w:r>
                            <w:r>
                              <w:rPr>
                                <w:rFonts w:ascii="Georgia" w:eastAsia="Georgia"/>
                                <w:color w:val="4E443B"/>
                                <w:sz w:val="21"/>
                              </w:rPr>
                              <w:t>Perforce</w:t>
                            </w:r>
                            <w:r>
                              <w:rPr>
                                <w:rFonts w:ascii="Georgia" w:eastAsia="Georgia"/>
                                <w:color w:val="4E443B"/>
                                <w:spacing w:val="9"/>
                                <w:sz w:val="21"/>
                              </w:rPr>
                              <w:t xml:space="preserve"> </w:t>
                            </w:r>
                            <w:r>
                              <w:rPr>
                                <w:color w:val="4E443B"/>
                                <w:sz w:val="21"/>
                              </w:rPr>
                              <w:t>等</w:t>
                            </w:r>
                            <w:r>
                              <w:rPr>
                                <w:color w:val="4E443B"/>
                                <w:spacing w:val="-34"/>
                                <w:sz w:val="21"/>
                              </w:rPr>
                              <w:t>）</w:t>
                            </w:r>
                            <w:r>
                              <w:rPr>
                                <w:color w:val="4E443B"/>
                                <w:spacing w:val="-9"/>
                                <w:sz w:val="21"/>
                              </w:rPr>
                              <w:t>相比拟，否则容易混淆每个操作的实际意义。</w:t>
                            </w:r>
                            <w:r>
                              <w:rPr>
                                <w:rFonts w:ascii="Georgia" w:eastAsia="Georgia"/>
                                <w:color w:val="4E443B"/>
                                <w:sz w:val="21"/>
                              </w:rPr>
                              <w:t>Git</w:t>
                            </w:r>
                            <w:r>
                              <w:rPr>
                                <w:rFonts w:ascii="Georgia" w:eastAsia="Georgia"/>
                                <w:color w:val="4E443B"/>
                                <w:spacing w:val="7"/>
                                <w:sz w:val="21"/>
                              </w:rPr>
                              <w:t xml:space="preserve"> </w:t>
                            </w:r>
                            <w:r>
                              <w:rPr>
                                <w:color w:val="4E443B"/>
                                <w:spacing w:val="-2"/>
                                <w:sz w:val="21"/>
                              </w:rPr>
                              <w:t>在保存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7" w:hRule="atLeast"/>
                        </w:trPr>
                        <w:tc>
                          <w:tcPr>
                            <w:tcW w:w="7889" w:type="dxa"/>
                            <w:gridSpan w:val="3"/>
                            <w:tcBorders>
                              <w:top w:val="single" w:color="FFFFFF" w:sz="18" w:space="0"/>
                              <w:bottom w:val="single" w:color="FFFFFF" w:sz="18" w:space="0"/>
                            </w:tcBorders>
                            <w:shd w:val="clear" w:color="auto" w:fill="FBFBF9"/>
                          </w:tcPr>
                          <w:p>
                            <w:pPr>
                              <w:pStyle w:val="11"/>
                              <w:spacing w:line="247" w:lineRule="exact"/>
                              <w:ind w:right="-15"/>
                              <w:rPr>
                                <w:sz w:val="21"/>
                              </w:rPr>
                            </w:pPr>
                            <w:r>
                              <w:rPr>
                                <w:color w:val="4E443B"/>
                                <w:spacing w:val="-10"/>
                                <w:sz w:val="21"/>
                              </w:rPr>
                              <w:t>和处理各种信息的时候，虽然操作起来的命令形式非常相近，但它与其他版本控制系统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7221" w:type="dxa"/>
                            <w:gridSpan w:val="2"/>
                            <w:tcBorders>
                              <w:top w:val="single" w:color="FFFFFF" w:sz="18" w:space="0"/>
                            </w:tcBorders>
                            <w:shd w:val="clear" w:color="auto" w:fill="FBFBF9"/>
                          </w:tcPr>
                          <w:p>
                            <w:pPr>
                              <w:pStyle w:val="11"/>
                              <w:spacing w:line="250" w:lineRule="exact"/>
                              <w:rPr>
                                <w:sz w:val="21"/>
                              </w:rPr>
                            </w:pPr>
                            <w:r>
                              <w:rPr>
                                <w:color w:val="4E443B"/>
                                <w:sz w:val="21"/>
                              </w:rPr>
                              <w:t xml:space="preserve">的做法颇为不同。理解这些差异将有助于你准确地使用 </w:t>
                            </w:r>
                            <w:r>
                              <w:rPr>
                                <w:rFonts w:ascii="Georgia" w:eastAsia="Georgia"/>
                                <w:color w:val="4E443B"/>
                                <w:sz w:val="21"/>
                              </w:rPr>
                              <w:t xml:space="preserve">Git </w:t>
                            </w:r>
                            <w:r>
                              <w:rPr>
                                <w:color w:val="4E443B"/>
                                <w:sz w:val="21"/>
                              </w:rPr>
                              <w:t>提供的各种工具。</w:t>
                            </w:r>
                          </w:p>
                        </w:tc>
                        <w:tc>
                          <w:tcPr>
                            <w:tcW w:w="668" w:type="dxa"/>
                            <w:tcBorders>
                              <w:top w:val="single" w:color="FFFFFF" w:sz="18" w:space="0"/>
                            </w:tcBorders>
                          </w:tcPr>
                          <w:p>
                            <w:pPr>
                              <w:pStyle w:val="11"/>
                              <w:rPr>
                                <w:rFonts w:ascii="Times New Roman"/>
                                <w:sz w:val="20"/>
                              </w:rPr>
                            </w:pPr>
                          </w:p>
                        </w:tc>
                      </w:tr>
                    </w:tbl>
                    <w:p>
                      <w:pPr>
                        <w:pStyle w:val="6"/>
                      </w:pPr>
                    </w:p>
                  </w:txbxContent>
                </v:textbox>
              </v:shape>
            </w:pict>
          </mc:Fallback>
        </mc:AlternateContent>
      </w:r>
      <w:r>
        <w:rPr>
          <w:rFonts w:ascii="Times New Roman" w:eastAsia="Times New Roman"/>
          <w:color w:val="FF0000"/>
        </w:rPr>
        <w:t>Git</w:t>
      </w:r>
      <w:r>
        <w:rPr>
          <w:rFonts w:ascii="Times New Roman" w:eastAsia="Times New Roman"/>
          <w:color w:val="FF0000"/>
          <w:spacing w:val="-1"/>
        </w:rPr>
        <w:t xml:space="preserve"> </w:t>
      </w:r>
      <w:r>
        <w:rPr>
          <w:color w:val="FF0000"/>
        </w:rPr>
        <w:t>特点</w:t>
      </w:r>
    </w:p>
    <w:p>
      <w:pPr>
        <w:pStyle w:val="6"/>
        <w:rPr>
          <w:rFonts w:ascii="Microsoft JhengHei"/>
          <w:b/>
          <w:sz w:val="26"/>
        </w:rPr>
      </w:pPr>
    </w:p>
    <w:p>
      <w:pPr>
        <w:pStyle w:val="6"/>
        <w:rPr>
          <w:rFonts w:ascii="Microsoft JhengHei"/>
          <w:b/>
          <w:sz w:val="26"/>
        </w:rPr>
      </w:pPr>
    </w:p>
    <w:p>
      <w:pPr>
        <w:pStyle w:val="6"/>
        <w:spacing w:before="8"/>
        <w:rPr>
          <w:rFonts w:ascii="Microsoft JhengHei"/>
          <w:b/>
          <w:sz w:val="16"/>
        </w:rPr>
      </w:pPr>
    </w:p>
    <w:p>
      <w:pPr>
        <w:pStyle w:val="10"/>
        <w:numPr>
          <w:ilvl w:val="1"/>
          <w:numId w:val="1"/>
        </w:numPr>
        <w:tabs>
          <w:tab w:val="left" w:pos="1714"/>
        </w:tabs>
        <w:spacing w:before="0" w:after="0" w:line="240" w:lineRule="auto"/>
        <w:ind w:left="1713" w:right="0" w:hanging="420"/>
        <w:jc w:val="left"/>
        <w:rPr>
          <w:b/>
          <w:sz w:val="24"/>
        </w:rPr>
      </w:pPr>
      <w:r>
        <mc:AlternateContent>
          <mc:Choice Requires="wps">
            <w:drawing>
              <wp:anchor distT="0" distB="0" distL="114300" distR="114300" simplePos="0" relativeHeight="251665408" behindDoc="0" locked="0" layoutInCell="1" allowOverlap="1">
                <wp:simplePos x="0" y="0"/>
                <wp:positionH relativeFrom="page">
                  <wp:posOffset>1943100</wp:posOffset>
                </wp:positionH>
                <wp:positionV relativeFrom="paragraph">
                  <wp:posOffset>260350</wp:posOffset>
                </wp:positionV>
                <wp:extent cx="4475480" cy="768350"/>
                <wp:effectExtent l="0" t="0" r="0" b="0"/>
                <wp:wrapNone/>
                <wp:docPr id="202" name="文本框 575"/>
                <wp:cNvGraphicFramePr/>
                <a:graphic xmlns:a="http://schemas.openxmlformats.org/drawingml/2006/main">
                  <a:graphicData uri="http://schemas.microsoft.com/office/word/2010/wordprocessingShape">
                    <wps:wsp>
                      <wps:cNvSpPr txBox="1"/>
                      <wps:spPr>
                        <a:xfrm>
                          <a:off x="0" y="0"/>
                          <a:ext cx="4475480" cy="768350"/>
                        </a:xfrm>
                        <a:prstGeom prst="rect">
                          <a:avLst/>
                        </a:prstGeom>
                        <a:noFill/>
                        <a:ln>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88"/>
                              <w:gridCol w:w="6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288" w:type="dxa"/>
                                  <w:tcBorders>
                                    <w:bottom w:val="single" w:color="FFFFFF" w:sz="18" w:space="0"/>
                                  </w:tcBorders>
                                </w:tcPr>
                                <w:p>
                                  <w:pPr>
                                    <w:pStyle w:val="11"/>
                                    <w:rPr>
                                      <w:rFonts w:ascii="Times New Roman"/>
                                      <w:sz w:val="20"/>
                                    </w:rPr>
                                  </w:pPr>
                                </w:p>
                              </w:tc>
                              <w:tc>
                                <w:tcPr>
                                  <w:tcW w:w="6760" w:type="dxa"/>
                                  <w:tcBorders>
                                    <w:bottom w:val="single" w:color="FFFFFF" w:sz="18" w:space="0"/>
                                  </w:tcBorders>
                                  <w:shd w:val="clear" w:color="auto" w:fill="FBFBF9"/>
                                </w:tcPr>
                                <w:p>
                                  <w:pPr>
                                    <w:pStyle w:val="11"/>
                                    <w:spacing w:line="250" w:lineRule="exact"/>
                                    <w:ind w:left="-1" w:right="-15"/>
                                    <w:rPr>
                                      <w:rFonts w:hint="eastAsia" w:ascii="Microsoft JhengHei" w:eastAsia="Microsoft JhengHei"/>
                                      <w:b/>
                                      <w:sz w:val="21"/>
                                    </w:rPr>
                                  </w:pPr>
                                  <w:r>
                                    <w:rPr>
                                      <w:rFonts w:ascii="Georgia" w:eastAsia="Georgia"/>
                                      <w:color w:val="4E443B"/>
                                      <w:sz w:val="21"/>
                                    </w:rPr>
                                    <w:t>Git</w:t>
                                  </w:r>
                                  <w:r>
                                    <w:rPr>
                                      <w:rFonts w:ascii="Georgia" w:eastAsia="Georgia"/>
                                      <w:color w:val="4E443B"/>
                                      <w:spacing w:val="28"/>
                                      <w:sz w:val="21"/>
                                    </w:rPr>
                                    <w:t xml:space="preserve"> </w:t>
                                  </w:r>
                                  <w:r>
                                    <w:rPr>
                                      <w:color w:val="4E443B"/>
                                      <w:sz w:val="21"/>
                                    </w:rPr>
                                    <w:t>和其他版本控制系统的主要差别在于，</w:t>
                                  </w:r>
                                  <w:r>
                                    <w:rPr>
                                      <w:rFonts w:ascii="Georgia" w:eastAsia="Georgia"/>
                                      <w:b/>
                                      <w:color w:val="FF0000"/>
                                      <w:sz w:val="21"/>
                                    </w:rPr>
                                    <w:t>Git</w:t>
                                  </w:r>
                                  <w:r>
                                    <w:rPr>
                                      <w:rFonts w:ascii="Georgia" w:eastAsia="Georgia"/>
                                      <w:b/>
                                      <w:color w:val="FF0000"/>
                                      <w:spacing w:val="20"/>
                                      <w:sz w:val="21"/>
                                    </w:rPr>
                                    <w:t xml:space="preserve"> </w:t>
                                  </w:r>
                                  <w:r>
                                    <w:rPr>
                                      <w:rFonts w:hint="eastAsia" w:ascii="Microsoft JhengHei" w:eastAsia="Microsoft JhengHei"/>
                                      <w:b/>
                                      <w:color w:val="FF0000"/>
                                      <w:sz w:val="21"/>
                                    </w:rPr>
                                    <w:t>只关心文件数据的整体是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048" w:type="dxa"/>
                                  <w:gridSpan w:val="2"/>
                                  <w:tcBorders>
                                    <w:top w:val="single" w:color="FFFFFF" w:sz="18" w:space="0"/>
                                    <w:bottom w:val="single" w:color="FFFFFF" w:sz="18" w:space="0"/>
                                  </w:tcBorders>
                                  <w:shd w:val="clear" w:color="auto" w:fill="FBFBF9"/>
                                </w:tcPr>
                                <w:p>
                                  <w:pPr>
                                    <w:pStyle w:val="11"/>
                                    <w:spacing w:line="247" w:lineRule="exact"/>
                                    <w:ind w:right="-15"/>
                                    <w:rPr>
                                      <w:sz w:val="21"/>
                                    </w:rPr>
                                  </w:pPr>
                                  <w:r>
                                    <w:rPr>
                                      <w:rFonts w:hint="eastAsia" w:ascii="Microsoft JhengHei" w:eastAsia="Microsoft JhengHei"/>
                                      <w:b/>
                                      <w:color w:val="FF0000"/>
                                      <w:spacing w:val="7"/>
                                      <w:sz w:val="21"/>
                                    </w:rPr>
                                    <w:t>否发生变化，而大多数其他系统则只关心文件内容的具体差异</w:t>
                                  </w:r>
                                  <w:r>
                                    <w:rPr>
                                      <w:color w:val="4E443B"/>
                                      <w:spacing w:val="5"/>
                                      <w:sz w:val="21"/>
                                    </w:rPr>
                                    <w:t>。这类系统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048" w:type="dxa"/>
                                  <w:gridSpan w:val="2"/>
                                  <w:tcBorders>
                                    <w:top w:val="single" w:color="FFFFFF" w:sz="18" w:space="0"/>
                                    <w:bottom w:val="single" w:color="FFFFFF" w:sz="18" w:space="0"/>
                                  </w:tcBorders>
                                  <w:shd w:val="clear" w:color="auto" w:fill="FBFBF9"/>
                                </w:tcPr>
                                <w:p>
                                  <w:pPr>
                                    <w:pStyle w:val="11"/>
                                    <w:spacing w:line="247" w:lineRule="exact"/>
                                    <w:rPr>
                                      <w:sz w:val="21"/>
                                    </w:rPr>
                                  </w:pPr>
                                  <w:r>
                                    <w:rPr>
                                      <w:color w:val="4E443B"/>
                                      <w:spacing w:val="-7"/>
                                      <w:sz w:val="21"/>
                                    </w:rPr>
                                    <w:t>（</w:t>
                                  </w:r>
                                  <w:r>
                                    <w:rPr>
                                      <w:rFonts w:ascii="Georgia" w:eastAsia="Georgia"/>
                                      <w:color w:val="4E443B"/>
                                      <w:spacing w:val="-7"/>
                                      <w:sz w:val="21"/>
                                    </w:rPr>
                                    <w:t>CVS</w:t>
                                  </w:r>
                                  <w:r>
                                    <w:rPr>
                                      <w:color w:val="4E443B"/>
                                      <w:spacing w:val="-7"/>
                                      <w:sz w:val="21"/>
                                    </w:rPr>
                                    <w:t>，</w:t>
                                  </w:r>
                                  <w:r>
                                    <w:rPr>
                                      <w:rFonts w:ascii="Georgia" w:eastAsia="Georgia"/>
                                      <w:color w:val="4E443B"/>
                                      <w:spacing w:val="-7"/>
                                      <w:sz w:val="21"/>
                                    </w:rPr>
                                    <w:t>Subversion</w:t>
                                  </w:r>
                                  <w:r>
                                    <w:rPr>
                                      <w:color w:val="4E443B"/>
                                      <w:spacing w:val="-7"/>
                                      <w:sz w:val="21"/>
                                    </w:rPr>
                                    <w:t>，</w:t>
                                  </w:r>
                                  <w:r>
                                    <w:rPr>
                                      <w:rFonts w:ascii="Georgia" w:eastAsia="Georgia"/>
                                      <w:color w:val="4E443B"/>
                                      <w:spacing w:val="-7"/>
                                      <w:sz w:val="21"/>
                                    </w:rPr>
                                    <w:t>Perforce</w:t>
                                  </w:r>
                                  <w:r>
                                    <w:rPr>
                                      <w:color w:val="4E443B"/>
                                      <w:spacing w:val="-7"/>
                                      <w:sz w:val="21"/>
                                    </w:rPr>
                                    <w:t>，</w:t>
                                  </w:r>
                                  <w:r>
                                    <w:rPr>
                                      <w:rFonts w:ascii="Georgia" w:eastAsia="Georgia"/>
                                      <w:color w:val="4E443B"/>
                                      <w:spacing w:val="-7"/>
                                      <w:sz w:val="21"/>
                                    </w:rPr>
                                    <w:t xml:space="preserve">Bazaar </w:t>
                                  </w:r>
                                  <w:r>
                                    <w:rPr>
                                      <w:color w:val="4E443B"/>
                                      <w:spacing w:val="-2"/>
                                      <w:sz w:val="21"/>
                                    </w:rPr>
                                    <w:t>等等</w:t>
                                  </w:r>
                                  <w:r>
                                    <w:rPr>
                                      <w:color w:val="4E443B"/>
                                      <w:spacing w:val="-53"/>
                                      <w:sz w:val="21"/>
                                    </w:rPr>
                                    <w:t>）</w:t>
                                  </w:r>
                                  <w:r>
                                    <w:rPr>
                                      <w:color w:val="4E443B"/>
                                      <w:spacing w:val="-3"/>
                                      <w:sz w:val="21"/>
                                    </w:rPr>
                                    <w:t>每次记录有哪些文件作了更新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7048" w:type="dxa"/>
                                  <w:gridSpan w:val="2"/>
                                  <w:tcBorders>
                                    <w:top w:val="single" w:color="FFFFFF" w:sz="18" w:space="0"/>
                                  </w:tcBorders>
                                  <w:shd w:val="clear" w:color="auto" w:fill="FBFBF9"/>
                                </w:tcPr>
                                <w:p>
                                  <w:pPr>
                                    <w:pStyle w:val="11"/>
                                    <w:spacing w:line="250" w:lineRule="exact"/>
                                    <w:ind w:right="-15"/>
                                    <w:rPr>
                                      <w:sz w:val="21"/>
                                    </w:rPr>
                                  </w:pPr>
                                  <w:r>
                                    <w:rPr>
                                      <w:color w:val="4E443B"/>
                                      <w:spacing w:val="-3"/>
                                      <w:sz w:val="21"/>
                                    </w:rPr>
                                    <w:t>以及都更新了哪些行的什么内容</w:t>
                                  </w:r>
                                  <w:r>
                                    <w:rPr>
                                      <w:rFonts w:ascii="Georgia" w:eastAsia="Georgia"/>
                                      <w:color w:val="4E443B"/>
                                      <w:spacing w:val="12"/>
                                      <w:sz w:val="21"/>
                                    </w:rPr>
                                    <w:t>. (</w:t>
                                  </w:r>
                                  <w:r>
                                    <w:rPr>
                                      <w:color w:val="4E443B"/>
                                      <w:spacing w:val="-2"/>
                                      <w:sz w:val="21"/>
                                    </w:rPr>
                                    <w:t>下图</w:t>
                                  </w:r>
                                  <w:r>
                                    <w:rPr>
                                      <w:rFonts w:ascii="Georgia" w:eastAsia="Georgia"/>
                                      <w:color w:val="4E443B"/>
                                      <w:sz w:val="21"/>
                                    </w:rPr>
                                    <w:t>)</w:t>
                                  </w:r>
                                  <w:r>
                                    <w:rPr>
                                      <w:color w:val="4E443B"/>
                                      <w:spacing w:val="-3"/>
                                      <w:sz w:val="21"/>
                                    </w:rPr>
                                    <w:t>其他系统在每个版本中记录着各个文</w:t>
                                  </w:r>
                                </w:p>
                              </w:tc>
                            </w:tr>
                          </w:tbl>
                          <w:p>
                            <w:pPr>
                              <w:pStyle w:val="6"/>
                            </w:pPr>
                          </w:p>
                        </w:txbxContent>
                      </wps:txbx>
                      <wps:bodyPr lIns="0" tIns="0" rIns="0" bIns="0" upright="1"/>
                    </wps:wsp>
                  </a:graphicData>
                </a:graphic>
              </wp:anchor>
            </w:drawing>
          </mc:Choice>
          <mc:Fallback>
            <w:pict>
              <v:shape id="文本框 575" o:spid="_x0000_s1026" o:spt="202" type="#_x0000_t202" style="position:absolute;left:0pt;margin-left:153pt;margin-top:20.5pt;height:60.5pt;width:352.4pt;mso-position-horizontal-relative:page;z-index:251665408;mso-width-relative:page;mso-height-relative:page;" filled="f" stroked="f" coordsize="21600,21600" o:gfxdata="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asRHptgAAAALAQAADwAAAAAAAAABACAAAAAiAAAAZHJzL2Rvd25yZXYueG1s&#10;UEsBAhQAFAAAAAgAh07iQKs389y/AQAAdgMAAA4AAAAAAAAAAQAgAAAAJwEAAGRycy9lMm9Eb2Mu&#10;eG1sUEsFBgAAAAAGAAYAWQEAAFgFAAAAAA==&#10;">
                <v:fill on="f" focussize="0,0"/>
                <v:stroke on="f"/>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88"/>
                        <w:gridCol w:w="6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288" w:type="dxa"/>
                            <w:tcBorders>
                              <w:bottom w:val="single" w:color="FFFFFF" w:sz="18" w:space="0"/>
                            </w:tcBorders>
                          </w:tcPr>
                          <w:p>
                            <w:pPr>
                              <w:pStyle w:val="11"/>
                              <w:rPr>
                                <w:rFonts w:ascii="Times New Roman"/>
                                <w:sz w:val="20"/>
                              </w:rPr>
                            </w:pPr>
                          </w:p>
                        </w:tc>
                        <w:tc>
                          <w:tcPr>
                            <w:tcW w:w="6760" w:type="dxa"/>
                            <w:tcBorders>
                              <w:bottom w:val="single" w:color="FFFFFF" w:sz="18" w:space="0"/>
                            </w:tcBorders>
                            <w:shd w:val="clear" w:color="auto" w:fill="FBFBF9"/>
                          </w:tcPr>
                          <w:p>
                            <w:pPr>
                              <w:pStyle w:val="11"/>
                              <w:spacing w:line="250" w:lineRule="exact"/>
                              <w:ind w:left="-1" w:right="-15"/>
                              <w:rPr>
                                <w:rFonts w:hint="eastAsia" w:ascii="Microsoft JhengHei" w:eastAsia="Microsoft JhengHei"/>
                                <w:b/>
                                <w:sz w:val="21"/>
                              </w:rPr>
                            </w:pPr>
                            <w:r>
                              <w:rPr>
                                <w:rFonts w:ascii="Georgia" w:eastAsia="Georgia"/>
                                <w:color w:val="4E443B"/>
                                <w:sz w:val="21"/>
                              </w:rPr>
                              <w:t>Git</w:t>
                            </w:r>
                            <w:r>
                              <w:rPr>
                                <w:rFonts w:ascii="Georgia" w:eastAsia="Georgia"/>
                                <w:color w:val="4E443B"/>
                                <w:spacing w:val="28"/>
                                <w:sz w:val="21"/>
                              </w:rPr>
                              <w:t xml:space="preserve"> </w:t>
                            </w:r>
                            <w:r>
                              <w:rPr>
                                <w:color w:val="4E443B"/>
                                <w:sz w:val="21"/>
                              </w:rPr>
                              <w:t>和其他版本控制系统的主要差别在于，</w:t>
                            </w:r>
                            <w:r>
                              <w:rPr>
                                <w:rFonts w:ascii="Georgia" w:eastAsia="Georgia"/>
                                <w:b/>
                                <w:color w:val="FF0000"/>
                                <w:sz w:val="21"/>
                              </w:rPr>
                              <w:t>Git</w:t>
                            </w:r>
                            <w:r>
                              <w:rPr>
                                <w:rFonts w:ascii="Georgia" w:eastAsia="Georgia"/>
                                <w:b/>
                                <w:color w:val="FF0000"/>
                                <w:spacing w:val="20"/>
                                <w:sz w:val="21"/>
                              </w:rPr>
                              <w:t xml:space="preserve"> </w:t>
                            </w:r>
                            <w:r>
                              <w:rPr>
                                <w:rFonts w:hint="eastAsia" w:ascii="Microsoft JhengHei" w:eastAsia="Microsoft JhengHei"/>
                                <w:b/>
                                <w:color w:val="FF0000"/>
                                <w:sz w:val="21"/>
                              </w:rPr>
                              <w:t>只关心文件数据的整体是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048" w:type="dxa"/>
                            <w:gridSpan w:val="2"/>
                            <w:tcBorders>
                              <w:top w:val="single" w:color="FFFFFF" w:sz="18" w:space="0"/>
                              <w:bottom w:val="single" w:color="FFFFFF" w:sz="18" w:space="0"/>
                            </w:tcBorders>
                            <w:shd w:val="clear" w:color="auto" w:fill="FBFBF9"/>
                          </w:tcPr>
                          <w:p>
                            <w:pPr>
                              <w:pStyle w:val="11"/>
                              <w:spacing w:line="247" w:lineRule="exact"/>
                              <w:ind w:right="-15"/>
                              <w:rPr>
                                <w:sz w:val="21"/>
                              </w:rPr>
                            </w:pPr>
                            <w:r>
                              <w:rPr>
                                <w:rFonts w:hint="eastAsia" w:ascii="Microsoft JhengHei" w:eastAsia="Microsoft JhengHei"/>
                                <w:b/>
                                <w:color w:val="FF0000"/>
                                <w:spacing w:val="7"/>
                                <w:sz w:val="21"/>
                              </w:rPr>
                              <w:t>否发生变化，而大多数其他系统则只关心文件内容的具体差异</w:t>
                            </w:r>
                            <w:r>
                              <w:rPr>
                                <w:color w:val="4E443B"/>
                                <w:spacing w:val="5"/>
                                <w:sz w:val="21"/>
                              </w:rPr>
                              <w:t>。这类系统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048" w:type="dxa"/>
                            <w:gridSpan w:val="2"/>
                            <w:tcBorders>
                              <w:top w:val="single" w:color="FFFFFF" w:sz="18" w:space="0"/>
                              <w:bottom w:val="single" w:color="FFFFFF" w:sz="18" w:space="0"/>
                            </w:tcBorders>
                            <w:shd w:val="clear" w:color="auto" w:fill="FBFBF9"/>
                          </w:tcPr>
                          <w:p>
                            <w:pPr>
                              <w:pStyle w:val="11"/>
                              <w:spacing w:line="247" w:lineRule="exact"/>
                              <w:rPr>
                                <w:sz w:val="21"/>
                              </w:rPr>
                            </w:pPr>
                            <w:r>
                              <w:rPr>
                                <w:color w:val="4E443B"/>
                                <w:spacing w:val="-7"/>
                                <w:sz w:val="21"/>
                              </w:rPr>
                              <w:t>（</w:t>
                            </w:r>
                            <w:r>
                              <w:rPr>
                                <w:rFonts w:ascii="Georgia" w:eastAsia="Georgia"/>
                                <w:color w:val="4E443B"/>
                                <w:spacing w:val="-7"/>
                                <w:sz w:val="21"/>
                              </w:rPr>
                              <w:t>CVS</w:t>
                            </w:r>
                            <w:r>
                              <w:rPr>
                                <w:color w:val="4E443B"/>
                                <w:spacing w:val="-7"/>
                                <w:sz w:val="21"/>
                              </w:rPr>
                              <w:t>，</w:t>
                            </w:r>
                            <w:r>
                              <w:rPr>
                                <w:rFonts w:ascii="Georgia" w:eastAsia="Georgia"/>
                                <w:color w:val="4E443B"/>
                                <w:spacing w:val="-7"/>
                                <w:sz w:val="21"/>
                              </w:rPr>
                              <w:t>Subversion</w:t>
                            </w:r>
                            <w:r>
                              <w:rPr>
                                <w:color w:val="4E443B"/>
                                <w:spacing w:val="-7"/>
                                <w:sz w:val="21"/>
                              </w:rPr>
                              <w:t>，</w:t>
                            </w:r>
                            <w:r>
                              <w:rPr>
                                <w:rFonts w:ascii="Georgia" w:eastAsia="Georgia"/>
                                <w:color w:val="4E443B"/>
                                <w:spacing w:val="-7"/>
                                <w:sz w:val="21"/>
                              </w:rPr>
                              <w:t>Perforce</w:t>
                            </w:r>
                            <w:r>
                              <w:rPr>
                                <w:color w:val="4E443B"/>
                                <w:spacing w:val="-7"/>
                                <w:sz w:val="21"/>
                              </w:rPr>
                              <w:t>，</w:t>
                            </w:r>
                            <w:r>
                              <w:rPr>
                                <w:rFonts w:ascii="Georgia" w:eastAsia="Georgia"/>
                                <w:color w:val="4E443B"/>
                                <w:spacing w:val="-7"/>
                                <w:sz w:val="21"/>
                              </w:rPr>
                              <w:t xml:space="preserve">Bazaar </w:t>
                            </w:r>
                            <w:r>
                              <w:rPr>
                                <w:color w:val="4E443B"/>
                                <w:spacing w:val="-2"/>
                                <w:sz w:val="21"/>
                              </w:rPr>
                              <w:t>等等</w:t>
                            </w:r>
                            <w:r>
                              <w:rPr>
                                <w:color w:val="4E443B"/>
                                <w:spacing w:val="-53"/>
                                <w:sz w:val="21"/>
                              </w:rPr>
                              <w:t>）</w:t>
                            </w:r>
                            <w:r>
                              <w:rPr>
                                <w:color w:val="4E443B"/>
                                <w:spacing w:val="-3"/>
                                <w:sz w:val="21"/>
                              </w:rPr>
                              <w:t>每次记录有哪些文件作了更新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7048" w:type="dxa"/>
                            <w:gridSpan w:val="2"/>
                            <w:tcBorders>
                              <w:top w:val="single" w:color="FFFFFF" w:sz="18" w:space="0"/>
                            </w:tcBorders>
                            <w:shd w:val="clear" w:color="auto" w:fill="FBFBF9"/>
                          </w:tcPr>
                          <w:p>
                            <w:pPr>
                              <w:pStyle w:val="11"/>
                              <w:spacing w:line="250" w:lineRule="exact"/>
                              <w:ind w:right="-15"/>
                              <w:rPr>
                                <w:sz w:val="21"/>
                              </w:rPr>
                            </w:pPr>
                            <w:r>
                              <w:rPr>
                                <w:color w:val="4E443B"/>
                                <w:spacing w:val="-3"/>
                                <w:sz w:val="21"/>
                              </w:rPr>
                              <w:t>以及都更新了哪些行的什么内容</w:t>
                            </w:r>
                            <w:r>
                              <w:rPr>
                                <w:rFonts w:ascii="Georgia" w:eastAsia="Georgia"/>
                                <w:color w:val="4E443B"/>
                                <w:spacing w:val="12"/>
                                <w:sz w:val="21"/>
                              </w:rPr>
                              <w:t>. (</w:t>
                            </w:r>
                            <w:r>
                              <w:rPr>
                                <w:color w:val="4E443B"/>
                                <w:spacing w:val="-2"/>
                                <w:sz w:val="21"/>
                              </w:rPr>
                              <w:t>下图</w:t>
                            </w:r>
                            <w:r>
                              <w:rPr>
                                <w:rFonts w:ascii="Georgia" w:eastAsia="Georgia"/>
                                <w:color w:val="4E443B"/>
                                <w:sz w:val="21"/>
                              </w:rPr>
                              <w:t>)</w:t>
                            </w:r>
                            <w:r>
                              <w:rPr>
                                <w:color w:val="4E443B"/>
                                <w:spacing w:val="-3"/>
                                <w:sz w:val="21"/>
                              </w:rPr>
                              <w:t>其他系统在每个版本中记录着各个文</w:t>
                            </w:r>
                          </w:p>
                        </w:tc>
                      </w:tr>
                    </w:tbl>
                    <w:p>
                      <w:pPr>
                        <w:pStyle w:val="6"/>
                      </w:pPr>
                    </w:p>
                  </w:txbxContent>
                </v:textbox>
              </v:shape>
            </w:pict>
          </mc:Fallback>
        </mc:AlternateContent>
      </w:r>
      <w:r>
        <w:rPr>
          <w:b/>
          <w:sz w:val="24"/>
        </w:rPr>
        <w:t>直接记录快照，而非差异比较</w:t>
      </w:r>
    </w:p>
    <w:p>
      <w:pPr>
        <w:pStyle w:val="6"/>
        <w:spacing w:before="8"/>
        <w:rPr>
          <w:rFonts w:ascii="Microsoft JhengHei"/>
          <w:b/>
          <w:sz w:val="32"/>
        </w:rPr>
      </w:pPr>
    </w:p>
    <w:p>
      <w:pPr>
        <w:pStyle w:val="6"/>
        <w:ind w:right="1688"/>
        <w:jc w:val="right"/>
      </w:pPr>
      <w:r>
        <w:rPr>
          <w:color w:val="4E443B"/>
          <w:w w:val="100"/>
        </w:rPr>
        <w:t>，</w:t>
      </w:r>
    </w:p>
    <w:p>
      <w:pPr>
        <w:spacing w:after="0"/>
        <w:jc w:val="right"/>
        <w:sectPr>
          <w:pgSz w:w="11910" w:h="16840"/>
          <w:pgMar w:top="1620" w:right="0" w:bottom="1260" w:left="1640" w:header="850" w:footer="1064" w:gutter="0"/>
          <w:cols w:space="720" w:num="1"/>
        </w:sectPr>
      </w:pPr>
    </w:p>
    <w:p>
      <w:pPr>
        <w:pStyle w:val="6"/>
        <w:spacing w:line="242" w:lineRule="exact"/>
        <w:ind w:left="1420"/>
      </w:pPr>
      <w:r>
        <w:rPr>
          <w:color w:val="4E443B"/>
          <w:shd w:val="clear" w:color="auto" w:fill="FBFBF9"/>
        </w:rPr>
        <w:t>件的具体差异</w:t>
      </w:r>
    </w:p>
    <w:p>
      <w:pPr>
        <w:pStyle w:val="6"/>
        <w:spacing w:before="5"/>
        <w:rPr>
          <w:sz w:val="16"/>
        </w:rPr>
      </w:pPr>
      <w:r>
        <w:drawing>
          <wp:anchor distT="0" distB="0" distL="0" distR="0" simplePos="0" relativeHeight="251663360" behindDoc="0" locked="0" layoutInCell="1" allowOverlap="1">
            <wp:simplePos x="0" y="0"/>
            <wp:positionH relativeFrom="page">
              <wp:posOffset>1554480</wp:posOffset>
            </wp:positionH>
            <wp:positionV relativeFrom="paragraph">
              <wp:posOffset>158115</wp:posOffset>
            </wp:positionV>
            <wp:extent cx="5492750" cy="2375535"/>
            <wp:effectExtent l="0" t="0" r="0" b="0"/>
            <wp:wrapTopAndBottom/>
            <wp:docPr id="6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2.png"/>
                    <pic:cNvPicPr>
                      <a:picLocks noChangeAspect="1"/>
                    </pic:cNvPicPr>
                  </pic:nvPicPr>
                  <pic:blipFill>
                    <a:blip r:embed="rId48" cstate="print"/>
                    <a:stretch>
                      <a:fillRect/>
                    </a:stretch>
                  </pic:blipFill>
                  <pic:spPr>
                    <a:xfrm>
                      <a:off x="0" y="0"/>
                      <a:ext cx="5492837" cy="2375534"/>
                    </a:xfrm>
                    <a:prstGeom prst="rect">
                      <a:avLst/>
                    </a:prstGeom>
                  </pic:spPr>
                </pic:pic>
              </a:graphicData>
            </a:graphic>
          </wp:anchor>
        </w:drawing>
      </w:r>
    </w:p>
    <w:p>
      <w:pPr>
        <w:pStyle w:val="6"/>
        <w:rPr>
          <w:sz w:val="20"/>
        </w:rPr>
      </w:pPr>
    </w:p>
    <w:p>
      <w:pPr>
        <w:pStyle w:val="6"/>
        <w:rPr>
          <w:sz w:val="20"/>
        </w:rPr>
      </w:pPr>
    </w:p>
    <w:p>
      <w:pPr>
        <w:pStyle w:val="6"/>
        <w:spacing w:before="11"/>
        <w:rPr>
          <w:sz w:val="14"/>
        </w:rPr>
      </w:pPr>
    </w:p>
    <w:p>
      <w:pPr>
        <w:pStyle w:val="6"/>
        <w:ind w:right="1698"/>
        <w:jc w:val="right"/>
      </w:pPr>
      <w:r>
        <mc:AlternateContent>
          <mc:Choice Requires="wps">
            <w:drawing>
              <wp:anchor distT="0" distB="0" distL="114300" distR="114300" simplePos="0" relativeHeight="251665408" behindDoc="0" locked="0" layoutInCell="1" allowOverlap="1">
                <wp:simplePos x="0" y="0"/>
                <wp:positionH relativeFrom="page">
                  <wp:posOffset>1943100</wp:posOffset>
                </wp:positionH>
                <wp:positionV relativeFrom="paragraph">
                  <wp:posOffset>-398145</wp:posOffset>
                </wp:positionV>
                <wp:extent cx="4475480" cy="966470"/>
                <wp:effectExtent l="0" t="0" r="0" b="0"/>
                <wp:wrapNone/>
                <wp:docPr id="203" name="文本框 576"/>
                <wp:cNvGraphicFramePr/>
                <a:graphic xmlns:a="http://schemas.openxmlformats.org/drawingml/2006/main">
                  <a:graphicData uri="http://schemas.microsoft.com/office/word/2010/wordprocessingShape">
                    <wps:wsp>
                      <wps:cNvSpPr txBox="1"/>
                      <wps:spPr>
                        <a:xfrm>
                          <a:off x="0" y="0"/>
                          <a:ext cx="4475480" cy="966470"/>
                        </a:xfrm>
                        <a:prstGeom prst="rect">
                          <a:avLst/>
                        </a:prstGeom>
                        <a:noFill/>
                        <a:ln>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88"/>
                              <w:gridCol w:w="6198"/>
                              <w:gridCol w:w="5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288" w:type="dxa"/>
                                  <w:tcBorders>
                                    <w:bottom w:val="single" w:color="FFFFFF" w:sz="18" w:space="0"/>
                                  </w:tcBorders>
                                </w:tcPr>
                                <w:p>
                                  <w:pPr>
                                    <w:pStyle w:val="11"/>
                                    <w:rPr>
                                      <w:rFonts w:ascii="Times New Roman"/>
                                      <w:sz w:val="20"/>
                                    </w:rPr>
                                  </w:pPr>
                                </w:p>
                              </w:tc>
                              <w:tc>
                                <w:tcPr>
                                  <w:tcW w:w="6759" w:type="dxa"/>
                                  <w:gridSpan w:val="2"/>
                                  <w:tcBorders>
                                    <w:bottom w:val="single" w:color="FFFFFF" w:sz="18" w:space="0"/>
                                  </w:tcBorders>
                                  <w:shd w:val="clear" w:color="auto" w:fill="FBFBF9"/>
                                </w:tcPr>
                                <w:p>
                                  <w:pPr>
                                    <w:pStyle w:val="11"/>
                                    <w:spacing w:before="3" w:line="247" w:lineRule="exact"/>
                                    <w:ind w:left="-1" w:right="-15"/>
                                    <w:rPr>
                                      <w:sz w:val="21"/>
                                    </w:rPr>
                                  </w:pPr>
                                  <w:r>
                                    <w:rPr>
                                      <w:rFonts w:ascii="Georgia" w:eastAsia="Georgia"/>
                                      <w:color w:val="4E443B"/>
                                      <w:sz w:val="21"/>
                                    </w:rPr>
                                    <w:t>Git</w:t>
                                  </w:r>
                                  <w:r>
                                    <w:rPr>
                                      <w:rFonts w:ascii="Georgia" w:eastAsia="Georgia"/>
                                      <w:color w:val="4E443B"/>
                                      <w:spacing w:val="44"/>
                                      <w:sz w:val="21"/>
                                    </w:rPr>
                                    <w:t xml:space="preserve"> </w:t>
                                  </w:r>
                                  <w:r>
                                    <w:rPr>
                                      <w:color w:val="4E443B"/>
                                      <w:sz w:val="21"/>
                                    </w:rPr>
                                    <w:t>并不保存这些前后变化的差异数据。实际上，</w:t>
                                  </w:r>
                                  <w:r>
                                    <w:rPr>
                                      <w:rFonts w:ascii="Georgia" w:eastAsia="Georgia"/>
                                      <w:color w:val="4E443B"/>
                                      <w:sz w:val="21"/>
                                    </w:rPr>
                                    <w:t>Git</w:t>
                                  </w:r>
                                  <w:r>
                                    <w:rPr>
                                      <w:rFonts w:ascii="Georgia" w:eastAsia="Georgia"/>
                                      <w:color w:val="4E443B"/>
                                      <w:spacing w:val="44"/>
                                      <w:sz w:val="21"/>
                                    </w:rPr>
                                    <w:t xml:space="preserve"> </w:t>
                                  </w:r>
                                  <w:r>
                                    <w:rPr>
                                      <w:color w:val="4E443B"/>
                                      <w:sz w:val="21"/>
                                    </w:rPr>
                                    <w:t>更像是把变化的文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7" w:hRule="atLeast"/>
                              </w:trPr>
                              <w:tc>
                                <w:tcPr>
                                  <w:tcW w:w="7047" w:type="dxa"/>
                                  <w:gridSpan w:val="3"/>
                                  <w:tcBorders>
                                    <w:top w:val="single" w:color="FFFFFF" w:sz="18" w:space="0"/>
                                    <w:bottom w:val="single" w:color="FFFFFF" w:sz="18" w:space="0"/>
                                  </w:tcBorders>
                                  <w:shd w:val="clear" w:color="auto" w:fill="FBFBF9"/>
                                </w:tcPr>
                                <w:p>
                                  <w:pPr>
                                    <w:pStyle w:val="11"/>
                                    <w:spacing w:line="247" w:lineRule="exact"/>
                                    <w:ind w:right="-15"/>
                                    <w:rPr>
                                      <w:sz w:val="21"/>
                                    </w:rPr>
                                  </w:pPr>
                                  <w:r>
                                    <w:rPr>
                                      <w:color w:val="4E443B"/>
                                      <w:spacing w:val="-10"/>
                                      <w:sz w:val="21"/>
                                    </w:rPr>
                                    <w:t>件作快照后，记录在一个微型的文件系统中。每次提交更新时，它会纵览一遍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047" w:type="dxa"/>
                                  <w:gridSpan w:val="3"/>
                                  <w:tcBorders>
                                    <w:top w:val="single" w:color="FFFFFF" w:sz="18" w:space="0"/>
                                    <w:bottom w:val="single" w:color="FFFFFF" w:sz="18" w:space="0"/>
                                  </w:tcBorders>
                                  <w:shd w:val="clear" w:color="auto" w:fill="FBFBF9"/>
                                </w:tcPr>
                                <w:p>
                                  <w:pPr>
                                    <w:pStyle w:val="11"/>
                                    <w:spacing w:line="247" w:lineRule="exact"/>
                                    <w:rPr>
                                      <w:sz w:val="21"/>
                                    </w:rPr>
                                  </w:pPr>
                                  <w:r>
                                    <w:rPr>
                                      <w:color w:val="4E443B"/>
                                      <w:sz w:val="21"/>
                                    </w:rPr>
                                    <w:t>所有文件的指纹信息并对文件作一快照，然后保存一个指向这次快照的索引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047" w:type="dxa"/>
                                  <w:gridSpan w:val="3"/>
                                  <w:tcBorders>
                                    <w:top w:val="single" w:color="FFFFFF" w:sz="18" w:space="0"/>
                                    <w:bottom w:val="single" w:color="FFFFFF" w:sz="18" w:space="0"/>
                                  </w:tcBorders>
                                  <w:shd w:val="clear" w:color="auto" w:fill="FBFBF9"/>
                                </w:tcPr>
                                <w:p>
                                  <w:pPr>
                                    <w:pStyle w:val="11"/>
                                    <w:spacing w:line="247" w:lineRule="exact"/>
                                    <w:ind w:right="-15"/>
                                    <w:rPr>
                                      <w:sz w:val="21"/>
                                    </w:rPr>
                                  </w:pPr>
                                  <w:r>
                                    <w:rPr>
                                      <w:color w:val="4E443B"/>
                                      <w:spacing w:val="-6"/>
                                      <w:sz w:val="21"/>
                                    </w:rPr>
                                    <w:t>为提高性能，若文件没有变化，</w:t>
                                  </w:r>
                                  <w:r>
                                    <w:rPr>
                                      <w:rFonts w:ascii="Georgia" w:eastAsia="Georgia"/>
                                      <w:color w:val="4E443B"/>
                                      <w:spacing w:val="-6"/>
                                      <w:sz w:val="21"/>
                                    </w:rPr>
                                    <w:t>Git</w:t>
                                  </w:r>
                                  <w:r>
                                    <w:rPr>
                                      <w:rFonts w:ascii="Georgia" w:eastAsia="Georgia"/>
                                      <w:color w:val="4E443B"/>
                                      <w:spacing w:val="-5"/>
                                      <w:sz w:val="21"/>
                                    </w:rPr>
                                    <w:t xml:space="preserve"> </w:t>
                                  </w:r>
                                  <w:r>
                                    <w:rPr>
                                      <w:color w:val="4E443B"/>
                                      <w:spacing w:val="-7"/>
                                      <w:sz w:val="21"/>
                                    </w:rPr>
                                    <w:t>不会再次保存，而只对上次保存的快照作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6486" w:type="dxa"/>
                                  <w:gridSpan w:val="2"/>
                                  <w:tcBorders>
                                    <w:top w:val="single" w:color="FFFFFF" w:sz="18" w:space="0"/>
                                  </w:tcBorders>
                                  <w:shd w:val="clear" w:color="auto" w:fill="FBFBF9"/>
                                </w:tcPr>
                                <w:p>
                                  <w:pPr>
                                    <w:pStyle w:val="11"/>
                                    <w:spacing w:line="250" w:lineRule="exact"/>
                                    <w:ind w:right="-15"/>
                                    <w:rPr>
                                      <w:sz w:val="21"/>
                                    </w:rPr>
                                  </w:pPr>
                                  <w:r>
                                    <w:rPr>
                                      <w:color w:val="4E443B"/>
                                      <w:spacing w:val="-1"/>
                                      <w:sz w:val="21"/>
                                    </w:rPr>
                                    <w:t>一链接。</w:t>
                                  </w:r>
                                  <w:r>
                                    <w:rPr>
                                      <w:rFonts w:ascii="Georgia" w:eastAsia="Georgia"/>
                                      <w:color w:val="4E443B"/>
                                      <w:sz w:val="21"/>
                                    </w:rPr>
                                    <w:t>Git</w:t>
                                  </w:r>
                                  <w:r>
                                    <w:rPr>
                                      <w:rFonts w:ascii="Georgia" w:eastAsia="Georgia"/>
                                      <w:color w:val="4E443B"/>
                                      <w:spacing w:val="29"/>
                                      <w:sz w:val="21"/>
                                    </w:rPr>
                                    <w:t xml:space="preserve"> </w:t>
                                  </w:r>
                                  <w:r>
                                    <w:rPr>
                                      <w:color w:val="4E443B"/>
                                      <w:spacing w:val="-3"/>
                                      <w:sz w:val="21"/>
                                    </w:rPr>
                                    <w:t>的工作方式就像下图所示（保存每次更新时的文件快照</w:t>
                                  </w:r>
                                  <w:r>
                                    <w:rPr>
                                      <w:color w:val="4E443B"/>
                                      <w:sz w:val="21"/>
                                    </w:rPr>
                                    <w:t>）</w:t>
                                  </w:r>
                                </w:p>
                              </w:tc>
                              <w:tc>
                                <w:tcPr>
                                  <w:tcW w:w="561" w:type="dxa"/>
                                  <w:tcBorders>
                                    <w:top w:val="single" w:color="FFFFFF" w:sz="18" w:space="0"/>
                                  </w:tcBorders>
                                </w:tcPr>
                                <w:p>
                                  <w:pPr>
                                    <w:pStyle w:val="11"/>
                                    <w:rPr>
                                      <w:rFonts w:ascii="Times New Roman"/>
                                      <w:sz w:val="20"/>
                                    </w:rPr>
                                  </w:pPr>
                                </w:p>
                              </w:tc>
                            </w:tr>
                          </w:tbl>
                          <w:p>
                            <w:pPr>
                              <w:pStyle w:val="6"/>
                            </w:pPr>
                          </w:p>
                        </w:txbxContent>
                      </wps:txbx>
                      <wps:bodyPr lIns="0" tIns="0" rIns="0" bIns="0" upright="1"/>
                    </wps:wsp>
                  </a:graphicData>
                </a:graphic>
              </wp:anchor>
            </w:drawing>
          </mc:Choice>
          <mc:Fallback>
            <w:pict>
              <v:shape id="文本框 576" o:spid="_x0000_s1026" o:spt="202" type="#_x0000_t202" style="position:absolute;left:0pt;margin-left:153pt;margin-top:-31.35pt;height:76.1pt;width:352.4pt;mso-position-horizontal-relative:page;z-index:251665408;mso-width-relative:page;mso-height-relative:page;" filled="f" stroked="f" coordsize="21600,21600" o:gfxdata="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YNDAx2gAAAAsBAAAPAAAAAAAAAAEAIAAAACIAAABkcnMvZG93bnJldi54&#10;bWxQSwECFAAUAAAACACHTuJAHzH4Dr8BAAB2AwAADgAAAAAAAAABACAAAAApAQAAZHJzL2Uyb0Rv&#10;Yy54bWxQSwUGAAAAAAYABgBZAQAAWgUAAAAA&#10;">
                <v:fill on="f" focussize="0,0"/>
                <v:stroke on="f"/>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88"/>
                        <w:gridCol w:w="6198"/>
                        <w:gridCol w:w="5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288" w:type="dxa"/>
                            <w:tcBorders>
                              <w:bottom w:val="single" w:color="FFFFFF" w:sz="18" w:space="0"/>
                            </w:tcBorders>
                          </w:tcPr>
                          <w:p>
                            <w:pPr>
                              <w:pStyle w:val="11"/>
                              <w:rPr>
                                <w:rFonts w:ascii="Times New Roman"/>
                                <w:sz w:val="20"/>
                              </w:rPr>
                            </w:pPr>
                          </w:p>
                        </w:tc>
                        <w:tc>
                          <w:tcPr>
                            <w:tcW w:w="6759" w:type="dxa"/>
                            <w:gridSpan w:val="2"/>
                            <w:tcBorders>
                              <w:bottom w:val="single" w:color="FFFFFF" w:sz="18" w:space="0"/>
                            </w:tcBorders>
                            <w:shd w:val="clear" w:color="auto" w:fill="FBFBF9"/>
                          </w:tcPr>
                          <w:p>
                            <w:pPr>
                              <w:pStyle w:val="11"/>
                              <w:spacing w:before="3" w:line="247" w:lineRule="exact"/>
                              <w:ind w:left="-1" w:right="-15"/>
                              <w:rPr>
                                <w:sz w:val="21"/>
                              </w:rPr>
                            </w:pPr>
                            <w:r>
                              <w:rPr>
                                <w:rFonts w:ascii="Georgia" w:eastAsia="Georgia"/>
                                <w:color w:val="4E443B"/>
                                <w:sz w:val="21"/>
                              </w:rPr>
                              <w:t>Git</w:t>
                            </w:r>
                            <w:r>
                              <w:rPr>
                                <w:rFonts w:ascii="Georgia" w:eastAsia="Georgia"/>
                                <w:color w:val="4E443B"/>
                                <w:spacing w:val="44"/>
                                <w:sz w:val="21"/>
                              </w:rPr>
                              <w:t xml:space="preserve"> </w:t>
                            </w:r>
                            <w:r>
                              <w:rPr>
                                <w:color w:val="4E443B"/>
                                <w:sz w:val="21"/>
                              </w:rPr>
                              <w:t>并不保存这些前后变化的差异数据。实际上，</w:t>
                            </w:r>
                            <w:r>
                              <w:rPr>
                                <w:rFonts w:ascii="Georgia" w:eastAsia="Georgia"/>
                                <w:color w:val="4E443B"/>
                                <w:sz w:val="21"/>
                              </w:rPr>
                              <w:t>Git</w:t>
                            </w:r>
                            <w:r>
                              <w:rPr>
                                <w:rFonts w:ascii="Georgia" w:eastAsia="Georgia"/>
                                <w:color w:val="4E443B"/>
                                <w:spacing w:val="44"/>
                                <w:sz w:val="21"/>
                              </w:rPr>
                              <w:t xml:space="preserve"> </w:t>
                            </w:r>
                            <w:r>
                              <w:rPr>
                                <w:color w:val="4E443B"/>
                                <w:sz w:val="21"/>
                              </w:rPr>
                              <w:t>更像是把变化的文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7" w:hRule="atLeast"/>
                        </w:trPr>
                        <w:tc>
                          <w:tcPr>
                            <w:tcW w:w="7047" w:type="dxa"/>
                            <w:gridSpan w:val="3"/>
                            <w:tcBorders>
                              <w:top w:val="single" w:color="FFFFFF" w:sz="18" w:space="0"/>
                              <w:bottom w:val="single" w:color="FFFFFF" w:sz="18" w:space="0"/>
                            </w:tcBorders>
                            <w:shd w:val="clear" w:color="auto" w:fill="FBFBF9"/>
                          </w:tcPr>
                          <w:p>
                            <w:pPr>
                              <w:pStyle w:val="11"/>
                              <w:spacing w:line="247" w:lineRule="exact"/>
                              <w:ind w:right="-15"/>
                              <w:rPr>
                                <w:sz w:val="21"/>
                              </w:rPr>
                            </w:pPr>
                            <w:r>
                              <w:rPr>
                                <w:color w:val="4E443B"/>
                                <w:spacing w:val="-10"/>
                                <w:sz w:val="21"/>
                              </w:rPr>
                              <w:t>件作快照后，记录在一个微型的文件系统中。每次提交更新时，它会纵览一遍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047" w:type="dxa"/>
                            <w:gridSpan w:val="3"/>
                            <w:tcBorders>
                              <w:top w:val="single" w:color="FFFFFF" w:sz="18" w:space="0"/>
                              <w:bottom w:val="single" w:color="FFFFFF" w:sz="18" w:space="0"/>
                            </w:tcBorders>
                            <w:shd w:val="clear" w:color="auto" w:fill="FBFBF9"/>
                          </w:tcPr>
                          <w:p>
                            <w:pPr>
                              <w:pStyle w:val="11"/>
                              <w:spacing w:line="247" w:lineRule="exact"/>
                              <w:rPr>
                                <w:sz w:val="21"/>
                              </w:rPr>
                            </w:pPr>
                            <w:r>
                              <w:rPr>
                                <w:color w:val="4E443B"/>
                                <w:sz w:val="21"/>
                              </w:rPr>
                              <w:t>所有文件的指纹信息并对文件作一快照，然后保存一个指向这次快照的索引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047" w:type="dxa"/>
                            <w:gridSpan w:val="3"/>
                            <w:tcBorders>
                              <w:top w:val="single" w:color="FFFFFF" w:sz="18" w:space="0"/>
                              <w:bottom w:val="single" w:color="FFFFFF" w:sz="18" w:space="0"/>
                            </w:tcBorders>
                            <w:shd w:val="clear" w:color="auto" w:fill="FBFBF9"/>
                          </w:tcPr>
                          <w:p>
                            <w:pPr>
                              <w:pStyle w:val="11"/>
                              <w:spacing w:line="247" w:lineRule="exact"/>
                              <w:ind w:right="-15"/>
                              <w:rPr>
                                <w:sz w:val="21"/>
                              </w:rPr>
                            </w:pPr>
                            <w:r>
                              <w:rPr>
                                <w:color w:val="4E443B"/>
                                <w:spacing w:val="-6"/>
                                <w:sz w:val="21"/>
                              </w:rPr>
                              <w:t>为提高性能，若文件没有变化，</w:t>
                            </w:r>
                            <w:r>
                              <w:rPr>
                                <w:rFonts w:ascii="Georgia" w:eastAsia="Georgia"/>
                                <w:color w:val="4E443B"/>
                                <w:spacing w:val="-6"/>
                                <w:sz w:val="21"/>
                              </w:rPr>
                              <w:t>Git</w:t>
                            </w:r>
                            <w:r>
                              <w:rPr>
                                <w:rFonts w:ascii="Georgia" w:eastAsia="Georgia"/>
                                <w:color w:val="4E443B"/>
                                <w:spacing w:val="-5"/>
                                <w:sz w:val="21"/>
                              </w:rPr>
                              <w:t xml:space="preserve"> </w:t>
                            </w:r>
                            <w:r>
                              <w:rPr>
                                <w:color w:val="4E443B"/>
                                <w:spacing w:val="-7"/>
                                <w:sz w:val="21"/>
                              </w:rPr>
                              <w:t>不会再次保存，而只对上次保存的快照作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6486" w:type="dxa"/>
                            <w:gridSpan w:val="2"/>
                            <w:tcBorders>
                              <w:top w:val="single" w:color="FFFFFF" w:sz="18" w:space="0"/>
                            </w:tcBorders>
                            <w:shd w:val="clear" w:color="auto" w:fill="FBFBF9"/>
                          </w:tcPr>
                          <w:p>
                            <w:pPr>
                              <w:pStyle w:val="11"/>
                              <w:spacing w:line="250" w:lineRule="exact"/>
                              <w:ind w:right="-15"/>
                              <w:rPr>
                                <w:sz w:val="21"/>
                              </w:rPr>
                            </w:pPr>
                            <w:r>
                              <w:rPr>
                                <w:color w:val="4E443B"/>
                                <w:spacing w:val="-1"/>
                                <w:sz w:val="21"/>
                              </w:rPr>
                              <w:t>一链接。</w:t>
                            </w:r>
                            <w:r>
                              <w:rPr>
                                <w:rFonts w:ascii="Georgia" w:eastAsia="Georgia"/>
                                <w:color w:val="4E443B"/>
                                <w:sz w:val="21"/>
                              </w:rPr>
                              <w:t>Git</w:t>
                            </w:r>
                            <w:r>
                              <w:rPr>
                                <w:rFonts w:ascii="Georgia" w:eastAsia="Georgia"/>
                                <w:color w:val="4E443B"/>
                                <w:spacing w:val="29"/>
                                <w:sz w:val="21"/>
                              </w:rPr>
                              <w:t xml:space="preserve"> </w:t>
                            </w:r>
                            <w:r>
                              <w:rPr>
                                <w:color w:val="4E443B"/>
                                <w:spacing w:val="-3"/>
                                <w:sz w:val="21"/>
                              </w:rPr>
                              <w:t>的工作方式就像下图所示（保存每次更新时的文件快照</w:t>
                            </w:r>
                            <w:r>
                              <w:rPr>
                                <w:color w:val="4E443B"/>
                                <w:sz w:val="21"/>
                              </w:rPr>
                              <w:t>）</w:t>
                            </w:r>
                          </w:p>
                        </w:tc>
                        <w:tc>
                          <w:tcPr>
                            <w:tcW w:w="561" w:type="dxa"/>
                            <w:tcBorders>
                              <w:top w:val="single" w:color="FFFFFF" w:sz="18" w:space="0"/>
                            </w:tcBorders>
                          </w:tcPr>
                          <w:p>
                            <w:pPr>
                              <w:pStyle w:val="11"/>
                              <w:rPr>
                                <w:rFonts w:ascii="Times New Roman"/>
                                <w:sz w:val="20"/>
                              </w:rPr>
                            </w:pPr>
                          </w:p>
                        </w:tc>
                      </w:tr>
                    </w:tbl>
                    <w:p>
                      <w:pPr>
                        <w:pStyle w:val="6"/>
                      </w:pPr>
                    </w:p>
                  </w:txbxContent>
                </v:textbox>
              </v:shape>
            </w:pict>
          </mc:Fallback>
        </mc:AlternateContent>
      </w:r>
      <w:r>
        <w:rPr>
          <w:color w:val="4E443B"/>
          <w:w w:val="100"/>
        </w:rPr>
        <w:t>。</w:t>
      </w:r>
    </w:p>
    <w:p>
      <w:pPr>
        <w:pStyle w:val="6"/>
        <w:rPr>
          <w:sz w:val="20"/>
        </w:rPr>
      </w:pPr>
    </w:p>
    <w:p>
      <w:pPr>
        <w:pStyle w:val="6"/>
        <w:rPr>
          <w:sz w:val="20"/>
        </w:rPr>
      </w:pPr>
    </w:p>
    <w:p>
      <w:pPr>
        <w:pStyle w:val="6"/>
        <w:spacing w:before="7"/>
        <w:rPr>
          <w:sz w:val="25"/>
        </w:rPr>
      </w:pPr>
      <w:r>
        <w:drawing>
          <wp:anchor distT="0" distB="0" distL="0" distR="0" simplePos="0" relativeHeight="251663360" behindDoc="0" locked="0" layoutInCell="1" allowOverlap="1">
            <wp:simplePos x="0" y="0"/>
            <wp:positionH relativeFrom="page">
              <wp:posOffset>1685925</wp:posOffset>
            </wp:positionH>
            <wp:positionV relativeFrom="paragraph">
              <wp:posOffset>232410</wp:posOffset>
            </wp:positionV>
            <wp:extent cx="5017135" cy="2150745"/>
            <wp:effectExtent l="0" t="0" r="0" b="0"/>
            <wp:wrapTopAndBottom/>
            <wp:docPr id="6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3.png"/>
                    <pic:cNvPicPr>
                      <a:picLocks noChangeAspect="1"/>
                    </pic:cNvPicPr>
                  </pic:nvPicPr>
                  <pic:blipFill>
                    <a:blip r:embed="rId49" cstate="print"/>
                    <a:stretch>
                      <a:fillRect/>
                    </a:stretch>
                  </pic:blipFill>
                  <pic:spPr>
                    <a:xfrm>
                      <a:off x="0" y="0"/>
                      <a:ext cx="5017264" cy="2150554"/>
                    </a:xfrm>
                    <a:prstGeom prst="rect">
                      <a:avLst/>
                    </a:prstGeom>
                  </pic:spPr>
                </pic:pic>
              </a:graphicData>
            </a:graphic>
          </wp:anchor>
        </w:drawing>
      </w:r>
    </w:p>
    <w:p>
      <w:pPr>
        <w:pStyle w:val="6"/>
        <w:spacing w:before="11"/>
        <w:rPr>
          <w:sz w:val="8"/>
        </w:rPr>
      </w:pPr>
    </w:p>
    <w:tbl>
      <w:tblPr>
        <w:tblStyle w:val="7"/>
        <w:tblW w:w="0" w:type="auto"/>
        <w:tblInd w:w="14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88"/>
        <w:gridCol w:w="6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288" w:type="dxa"/>
            <w:tcBorders>
              <w:bottom w:val="single" w:color="FFFFFF" w:sz="18" w:space="0"/>
            </w:tcBorders>
          </w:tcPr>
          <w:p>
            <w:pPr>
              <w:pStyle w:val="11"/>
              <w:rPr>
                <w:rFonts w:ascii="Times New Roman"/>
                <w:sz w:val="20"/>
              </w:rPr>
            </w:pPr>
          </w:p>
        </w:tc>
        <w:tc>
          <w:tcPr>
            <w:tcW w:w="6760" w:type="dxa"/>
            <w:tcBorders>
              <w:bottom w:val="single" w:color="FFFFFF" w:sz="18" w:space="0"/>
            </w:tcBorders>
            <w:shd w:val="clear" w:color="auto" w:fill="FBFBF9"/>
          </w:tcPr>
          <w:p>
            <w:pPr>
              <w:pStyle w:val="11"/>
              <w:spacing w:before="3" w:line="247" w:lineRule="exact"/>
              <w:ind w:left="-1" w:right="-15"/>
              <w:rPr>
                <w:sz w:val="21"/>
              </w:rPr>
            </w:pPr>
            <w:r>
              <w:rPr>
                <w:color w:val="4E443B"/>
                <w:spacing w:val="4"/>
                <w:sz w:val="21"/>
              </w:rPr>
              <w:t xml:space="preserve">这是 </w:t>
            </w:r>
            <w:r>
              <w:rPr>
                <w:rFonts w:ascii="Georgia" w:eastAsia="Georgia"/>
                <w:color w:val="4E443B"/>
                <w:sz w:val="21"/>
              </w:rPr>
              <w:t>Git</w:t>
            </w:r>
            <w:r>
              <w:rPr>
                <w:rFonts w:ascii="Georgia" w:eastAsia="Georgia"/>
                <w:color w:val="4E443B"/>
                <w:spacing w:val="17"/>
                <w:sz w:val="21"/>
              </w:rPr>
              <w:t xml:space="preserve"> </w:t>
            </w:r>
            <w:r>
              <w:rPr>
                <w:color w:val="4E443B"/>
                <w:spacing w:val="-6"/>
                <w:sz w:val="21"/>
              </w:rPr>
              <w:t>同其他系统的重要区别。它完全颠覆了传统版本控制的套路，并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048" w:type="dxa"/>
            <w:gridSpan w:val="2"/>
            <w:tcBorders>
              <w:top w:val="single" w:color="FFFFFF" w:sz="18" w:space="0"/>
              <w:bottom w:val="single" w:color="FFFFFF" w:sz="18" w:space="0"/>
            </w:tcBorders>
            <w:shd w:val="clear" w:color="auto" w:fill="FBFBF9"/>
          </w:tcPr>
          <w:p>
            <w:pPr>
              <w:pStyle w:val="11"/>
              <w:spacing w:line="247" w:lineRule="exact"/>
              <w:ind w:right="-15"/>
              <w:rPr>
                <w:sz w:val="21"/>
              </w:rPr>
            </w:pPr>
            <w:r>
              <w:rPr>
                <w:color w:val="4E443B"/>
                <w:spacing w:val="-5"/>
                <w:sz w:val="21"/>
              </w:rPr>
              <w:t>对各个环节的实现方式作了新的设计。</w:t>
            </w:r>
            <w:r>
              <w:rPr>
                <w:rFonts w:ascii="Georgia" w:eastAsia="Georgia"/>
                <w:color w:val="4E443B"/>
                <w:sz w:val="21"/>
              </w:rPr>
              <w:t>Git</w:t>
            </w:r>
            <w:r>
              <w:rPr>
                <w:rFonts w:ascii="Georgia" w:eastAsia="Georgia"/>
                <w:color w:val="4E443B"/>
                <w:spacing w:val="32"/>
                <w:sz w:val="21"/>
              </w:rPr>
              <w:t xml:space="preserve"> </w:t>
            </w:r>
            <w:r>
              <w:rPr>
                <w:color w:val="4E443B"/>
                <w:spacing w:val="-6"/>
                <w:sz w:val="21"/>
              </w:rPr>
              <w:t>更像是个小型的文件系统，但它同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7" w:hRule="atLeast"/>
        </w:trPr>
        <w:tc>
          <w:tcPr>
            <w:tcW w:w="7048" w:type="dxa"/>
            <w:gridSpan w:val="2"/>
            <w:tcBorders>
              <w:top w:val="single" w:color="FFFFFF" w:sz="18" w:space="0"/>
              <w:bottom w:val="single" w:color="FFFFFF" w:sz="18" w:space="0"/>
            </w:tcBorders>
            <w:shd w:val="clear" w:color="auto" w:fill="FBFBF9"/>
          </w:tcPr>
          <w:p>
            <w:pPr>
              <w:pStyle w:val="11"/>
              <w:spacing w:line="247" w:lineRule="exact"/>
              <w:ind w:right="-15"/>
              <w:rPr>
                <w:sz w:val="21"/>
              </w:rPr>
            </w:pPr>
            <w:r>
              <w:rPr>
                <w:color w:val="4E443B"/>
                <w:sz w:val="21"/>
              </w:rPr>
              <w:t xml:space="preserve">时还提供了许多以此为基础的超强工具，而不只是一个简单的 </w:t>
            </w:r>
            <w:r>
              <w:rPr>
                <w:rFonts w:ascii="Georgia" w:eastAsia="Georgia"/>
                <w:color w:val="4E443B"/>
                <w:sz w:val="21"/>
              </w:rPr>
              <w:t>VCS</w:t>
            </w:r>
            <w:r>
              <w:rPr>
                <w:color w:val="4E443B"/>
                <w:sz w:val="21"/>
              </w:rPr>
              <w:t>。稍后在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0" w:hRule="atLeast"/>
        </w:trPr>
        <w:tc>
          <w:tcPr>
            <w:tcW w:w="7048" w:type="dxa"/>
            <w:gridSpan w:val="2"/>
            <w:tcBorders>
              <w:top w:val="single" w:color="FFFFFF" w:sz="18" w:space="0"/>
            </w:tcBorders>
            <w:shd w:val="clear" w:color="auto" w:fill="FBFBF9"/>
          </w:tcPr>
          <w:p>
            <w:pPr>
              <w:pStyle w:val="11"/>
              <w:spacing w:before="1" w:line="250" w:lineRule="exact"/>
              <w:rPr>
                <w:sz w:val="21"/>
              </w:rPr>
            </w:pPr>
            <w:r>
              <w:rPr>
                <w:color w:val="4E443B"/>
                <w:sz w:val="21"/>
              </w:rPr>
              <w:t xml:space="preserve">讨论 </w:t>
            </w:r>
            <w:r>
              <w:rPr>
                <w:rFonts w:ascii="Georgia" w:eastAsia="Georgia"/>
                <w:color w:val="4E443B"/>
                <w:sz w:val="21"/>
              </w:rPr>
              <w:t xml:space="preserve">Git </w:t>
            </w:r>
            <w:r>
              <w:rPr>
                <w:color w:val="4E443B"/>
                <w:sz w:val="21"/>
              </w:rPr>
              <w:t>分支管理的时候，我们会再看看这样的设计究竟会带来哪些好处。</w:t>
            </w:r>
          </w:p>
        </w:tc>
      </w:tr>
    </w:tbl>
    <w:p>
      <w:pPr>
        <w:pStyle w:val="3"/>
        <w:numPr>
          <w:ilvl w:val="1"/>
          <w:numId w:val="1"/>
        </w:numPr>
        <w:tabs>
          <w:tab w:val="left" w:pos="1714"/>
        </w:tabs>
        <w:spacing w:before="0" w:after="0" w:line="367" w:lineRule="exact"/>
        <w:ind w:left="1713" w:right="0" w:hanging="420"/>
        <w:jc w:val="left"/>
      </w:pPr>
      <w:r>
        <w:t>近乎所有操作都是本地执行</w:t>
      </w:r>
    </w:p>
    <w:p>
      <w:pPr>
        <w:pStyle w:val="6"/>
        <w:spacing w:line="255" w:lineRule="exact"/>
        <w:ind w:right="1793"/>
        <w:jc w:val="right"/>
      </w:pPr>
      <w:r>
        <w:rPr>
          <w:color w:val="4E443B"/>
          <w:shd w:val="clear" w:color="auto" w:fill="FBFBF9"/>
        </w:rPr>
        <w:t xml:space="preserve">在 </w:t>
      </w:r>
      <w:r>
        <w:rPr>
          <w:rFonts w:ascii="Georgia" w:eastAsia="Georgia"/>
          <w:color w:val="4E443B"/>
          <w:shd w:val="clear" w:color="auto" w:fill="FBFBF9"/>
        </w:rPr>
        <w:t xml:space="preserve">Git </w:t>
      </w:r>
      <w:r>
        <w:rPr>
          <w:color w:val="4E443B"/>
          <w:shd w:val="clear" w:color="auto" w:fill="FBFBF9"/>
        </w:rPr>
        <w:t>中的绝大多数操作都只需要访问本地文件和资源，不用连网。但如</w:t>
      </w:r>
    </w:p>
    <w:p>
      <w:pPr>
        <w:pStyle w:val="6"/>
        <w:spacing w:before="43" w:line="278" w:lineRule="auto"/>
        <w:ind w:left="1420" w:right="1793"/>
      </w:pPr>
      <w:r>
        <w:rPr>
          <w:color w:val="4E443B"/>
          <w:spacing w:val="1"/>
          <w:shd w:val="clear" w:color="auto" w:fill="FBFBF9"/>
        </w:rPr>
        <w:t xml:space="preserve">果用 </w:t>
      </w:r>
      <w:r>
        <w:rPr>
          <w:rFonts w:ascii="Georgia" w:eastAsia="Georgia"/>
          <w:color w:val="4E443B"/>
          <w:shd w:val="clear" w:color="auto" w:fill="FBFBF9"/>
        </w:rPr>
        <w:t xml:space="preserve">CVCS </w:t>
      </w:r>
      <w:r>
        <w:rPr>
          <w:color w:val="4E443B"/>
          <w:spacing w:val="-9"/>
          <w:shd w:val="clear" w:color="auto" w:fill="FBFBF9"/>
        </w:rPr>
        <w:t xml:space="preserve">的话，差不多所有操作都需要连接网络。因为 </w:t>
      </w:r>
      <w:r>
        <w:rPr>
          <w:rFonts w:ascii="Georgia" w:eastAsia="Georgia"/>
          <w:color w:val="4E443B"/>
          <w:shd w:val="clear" w:color="auto" w:fill="FBFBF9"/>
        </w:rPr>
        <w:t xml:space="preserve">Git </w:t>
      </w:r>
      <w:r>
        <w:rPr>
          <w:color w:val="4E443B"/>
          <w:spacing w:val="-3"/>
          <w:shd w:val="clear" w:color="auto" w:fill="FBFBF9"/>
        </w:rPr>
        <w:t>在本地磁盘上就保存着所有当前项目的历史更新，所以处理起来速度飞快。</w:t>
      </w:r>
    </w:p>
    <w:p>
      <w:pPr>
        <w:pStyle w:val="3"/>
        <w:numPr>
          <w:ilvl w:val="1"/>
          <w:numId w:val="1"/>
        </w:numPr>
        <w:tabs>
          <w:tab w:val="left" w:pos="1714"/>
        </w:tabs>
        <w:spacing w:before="0" w:after="0" w:line="339" w:lineRule="exact"/>
        <w:ind w:left="1713" w:right="0" w:hanging="420"/>
        <w:jc w:val="left"/>
      </w:pPr>
      <w:r>
        <mc:AlternateContent>
          <mc:Choice Requires="wps">
            <w:drawing>
              <wp:anchor distT="0" distB="0" distL="114300" distR="114300" simplePos="0" relativeHeight="251665408" behindDoc="0" locked="0" layoutInCell="1" allowOverlap="1">
                <wp:simplePos x="0" y="0"/>
                <wp:positionH relativeFrom="page">
                  <wp:posOffset>1943100</wp:posOffset>
                </wp:positionH>
                <wp:positionV relativeFrom="paragraph">
                  <wp:posOffset>195580</wp:posOffset>
                </wp:positionV>
                <wp:extent cx="4475480" cy="768350"/>
                <wp:effectExtent l="0" t="0" r="0" b="0"/>
                <wp:wrapNone/>
                <wp:docPr id="204" name="文本框 577"/>
                <wp:cNvGraphicFramePr/>
                <a:graphic xmlns:a="http://schemas.openxmlformats.org/drawingml/2006/main">
                  <a:graphicData uri="http://schemas.microsoft.com/office/word/2010/wordprocessingShape">
                    <wps:wsp>
                      <wps:cNvSpPr txBox="1"/>
                      <wps:spPr>
                        <a:xfrm>
                          <a:off x="0" y="0"/>
                          <a:ext cx="4475480" cy="768350"/>
                        </a:xfrm>
                        <a:prstGeom prst="rect">
                          <a:avLst/>
                        </a:prstGeom>
                        <a:noFill/>
                        <a:ln>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20"/>
                              <w:gridCol w:w="66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420" w:type="dxa"/>
                                  <w:tcBorders>
                                    <w:bottom w:val="single" w:color="FFFFFF" w:sz="18" w:space="0"/>
                                  </w:tcBorders>
                                </w:tcPr>
                                <w:p>
                                  <w:pPr>
                                    <w:pStyle w:val="11"/>
                                    <w:rPr>
                                      <w:rFonts w:ascii="Times New Roman"/>
                                      <w:sz w:val="20"/>
                                    </w:rPr>
                                  </w:pPr>
                                </w:p>
                              </w:tc>
                              <w:tc>
                                <w:tcPr>
                                  <w:tcW w:w="6628" w:type="dxa"/>
                                  <w:tcBorders>
                                    <w:bottom w:val="single" w:color="FFFFFF" w:sz="18" w:space="0"/>
                                  </w:tcBorders>
                                  <w:shd w:val="clear" w:color="auto" w:fill="FBFBF9"/>
                                </w:tcPr>
                                <w:p>
                                  <w:pPr>
                                    <w:pStyle w:val="11"/>
                                    <w:spacing w:before="3" w:line="247" w:lineRule="exact"/>
                                    <w:ind w:right="-15"/>
                                    <w:rPr>
                                      <w:sz w:val="21"/>
                                    </w:rPr>
                                  </w:pPr>
                                  <w:r>
                                    <w:rPr>
                                      <w:color w:val="4E443B"/>
                                      <w:spacing w:val="4"/>
                                      <w:sz w:val="21"/>
                                    </w:rPr>
                                    <w:t xml:space="preserve">在保存到 </w:t>
                                  </w:r>
                                  <w:r>
                                    <w:rPr>
                                      <w:rFonts w:ascii="Georgia" w:eastAsia="Georgia"/>
                                      <w:color w:val="4E443B"/>
                                      <w:sz w:val="21"/>
                                    </w:rPr>
                                    <w:t>Git</w:t>
                                  </w:r>
                                  <w:r>
                                    <w:rPr>
                                      <w:rFonts w:ascii="Georgia" w:eastAsia="Georgia"/>
                                      <w:color w:val="4E443B"/>
                                      <w:spacing w:val="19"/>
                                      <w:sz w:val="21"/>
                                    </w:rPr>
                                    <w:t xml:space="preserve"> </w:t>
                                  </w:r>
                                  <w:r>
                                    <w:rPr>
                                      <w:color w:val="4E443B"/>
                                      <w:sz w:val="21"/>
                                    </w:rPr>
                                    <w:t>之前，所有数据都要进行内容的校验和计算，并将此结果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048" w:type="dxa"/>
                                  <w:gridSpan w:val="2"/>
                                  <w:tcBorders>
                                    <w:top w:val="single" w:color="FFFFFF" w:sz="18" w:space="0"/>
                                    <w:bottom w:val="single" w:color="FFFFFF" w:sz="18" w:space="0"/>
                                  </w:tcBorders>
                                  <w:shd w:val="clear" w:color="auto" w:fill="FBFBF9"/>
                                </w:tcPr>
                                <w:p>
                                  <w:pPr>
                                    <w:pStyle w:val="11"/>
                                    <w:spacing w:line="247" w:lineRule="exact"/>
                                    <w:rPr>
                                      <w:sz w:val="21"/>
                                    </w:rPr>
                                  </w:pPr>
                                  <w:r>
                                    <w:rPr>
                                      <w:color w:val="4E443B"/>
                                      <w:sz w:val="21"/>
                                    </w:rPr>
                                    <w:t>作为数据的唯一标识和索引。换句话说，不可能在你修改了文件或目录之后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048" w:type="dxa"/>
                                  <w:gridSpan w:val="2"/>
                                  <w:tcBorders>
                                    <w:top w:val="single" w:color="FFFFFF" w:sz="18" w:space="0"/>
                                    <w:bottom w:val="single" w:color="FFFFFF" w:sz="18" w:space="0"/>
                                  </w:tcBorders>
                                  <w:shd w:val="clear" w:color="auto" w:fill="FBFBF9"/>
                                </w:tcPr>
                                <w:p>
                                  <w:pPr>
                                    <w:pStyle w:val="11"/>
                                    <w:spacing w:line="247" w:lineRule="exact"/>
                                    <w:rPr>
                                      <w:sz w:val="21"/>
                                    </w:rPr>
                                  </w:pPr>
                                  <w:r>
                                    <w:rPr>
                                      <w:rFonts w:ascii="Georgia" w:eastAsia="Georgia"/>
                                      <w:color w:val="4E443B"/>
                                      <w:sz w:val="21"/>
                                    </w:rPr>
                                    <w:t xml:space="preserve">Git </w:t>
                                  </w:r>
                                  <w:r>
                                    <w:rPr>
                                      <w:color w:val="4E443B"/>
                                      <w:sz w:val="21"/>
                                    </w:rPr>
                                    <w:t xml:space="preserve">一无所知。这项特性作为 </w:t>
                                  </w:r>
                                  <w:r>
                                    <w:rPr>
                                      <w:rFonts w:ascii="Georgia" w:eastAsia="Georgia"/>
                                      <w:color w:val="4E443B"/>
                                      <w:sz w:val="21"/>
                                    </w:rPr>
                                    <w:t xml:space="preserve">Git </w:t>
                                  </w:r>
                                  <w:r>
                                    <w:rPr>
                                      <w:color w:val="4E443B"/>
                                      <w:sz w:val="21"/>
                                    </w:rPr>
                                    <w:t>的设计哲学，建在整体架构的最底层。所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7048" w:type="dxa"/>
                                  <w:gridSpan w:val="2"/>
                                  <w:tcBorders>
                                    <w:top w:val="single" w:color="FFFFFF" w:sz="18" w:space="0"/>
                                  </w:tcBorders>
                                  <w:shd w:val="clear" w:color="auto" w:fill="FBFBF9"/>
                                </w:tcPr>
                                <w:p>
                                  <w:pPr>
                                    <w:pStyle w:val="11"/>
                                    <w:spacing w:line="250" w:lineRule="exact"/>
                                    <w:ind w:right="-15"/>
                                    <w:rPr>
                                      <w:sz w:val="21"/>
                                    </w:rPr>
                                  </w:pPr>
                                  <w:r>
                                    <w:rPr>
                                      <w:color w:val="4E443B"/>
                                      <w:spacing w:val="-7"/>
                                      <w:sz w:val="21"/>
                                    </w:rPr>
                                    <w:t>以如果文件在传输时变得不完整，或者磁盘损坏导致文件数据缺失，</w:t>
                                  </w:r>
                                  <w:r>
                                    <w:rPr>
                                      <w:rFonts w:ascii="Georgia" w:eastAsia="Georgia"/>
                                      <w:color w:val="4E443B"/>
                                      <w:spacing w:val="-9"/>
                                      <w:sz w:val="21"/>
                                    </w:rPr>
                                    <w:t>Git</w:t>
                                  </w:r>
                                  <w:r>
                                    <w:rPr>
                                      <w:rFonts w:ascii="Georgia" w:eastAsia="Georgia"/>
                                      <w:color w:val="4E443B"/>
                                      <w:sz w:val="21"/>
                                    </w:rPr>
                                    <w:t xml:space="preserve"> </w:t>
                                  </w:r>
                                  <w:r>
                                    <w:rPr>
                                      <w:color w:val="4E443B"/>
                                      <w:spacing w:val="-3"/>
                                      <w:sz w:val="21"/>
                                    </w:rPr>
                                    <w:t>都能</w:t>
                                  </w:r>
                                </w:p>
                              </w:tc>
                            </w:tr>
                          </w:tbl>
                          <w:p>
                            <w:pPr>
                              <w:pStyle w:val="6"/>
                            </w:pPr>
                          </w:p>
                        </w:txbxContent>
                      </wps:txbx>
                      <wps:bodyPr lIns="0" tIns="0" rIns="0" bIns="0" upright="1"/>
                    </wps:wsp>
                  </a:graphicData>
                </a:graphic>
              </wp:anchor>
            </w:drawing>
          </mc:Choice>
          <mc:Fallback>
            <w:pict>
              <v:shape id="文本框 577" o:spid="_x0000_s1026" o:spt="202" type="#_x0000_t202" style="position:absolute;left:0pt;margin-left:153pt;margin-top:15.4pt;height:60.5pt;width:352.4pt;mso-position-horizontal-relative:page;z-index:251665408;mso-width-relative:page;mso-height-relative:page;" filled="f" stroked="f" coordsize="21600,21600" o:gfxdata="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4UhHjWAAAACwEAAA8AAAAAAAAAAQAgAAAAIgAAAGRycy9kb3ducmV2LnhtbFBL&#10;AQIUABQAAAAIAIdO4kDQNLR/vwEAAHYDAAAOAAAAAAAAAAEAIAAAACUBAABkcnMvZTJvRG9jLnht&#10;bFBLBQYAAAAABgAGAFkBAABWBQAAAAA=&#10;">
                <v:fill on="f" focussize="0,0"/>
                <v:stroke on="f"/>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20"/>
                        <w:gridCol w:w="66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420" w:type="dxa"/>
                            <w:tcBorders>
                              <w:bottom w:val="single" w:color="FFFFFF" w:sz="18" w:space="0"/>
                            </w:tcBorders>
                          </w:tcPr>
                          <w:p>
                            <w:pPr>
                              <w:pStyle w:val="11"/>
                              <w:rPr>
                                <w:rFonts w:ascii="Times New Roman"/>
                                <w:sz w:val="20"/>
                              </w:rPr>
                            </w:pPr>
                          </w:p>
                        </w:tc>
                        <w:tc>
                          <w:tcPr>
                            <w:tcW w:w="6628" w:type="dxa"/>
                            <w:tcBorders>
                              <w:bottom w:val="single" w:color="FFFFFF" w:sz="18" w:space="0"/>
                            </w:tcBorders>
                            <w:shd w:val="clear" w:color="auto" w:fill="FBFBF9"/>
                          </w:tcPr>
                          <w:p>
                            <w:pPr>
                              <w:pStyle w:val="11"/>
                              <w:spacing w:before="3" w:line="247" w:lineRule="exact"/>
                              <w:ind w:right="-15"/>
                              <w:rPr>
                                <w:sz w:val="21"/>
                              </w:rPr>
                            </w:pPr>
                            <w:r>
                              <w:rPr>
                                <w:color w:val="4E443B"/>
                                <w:spacing w:val="4"/>
                                <w:sz w:val="21"/>
                              </w:rPr>
                              <w:t xml:space="preserve">在保存到 </w:t>
                            </w:r>
                            <w:r>
                              <w:rPr>
                                <w:rFonts w:ascii="Georgia" w:eastAsia="Georgia"/>
                                <w:color w:val="4E443B"/>
                                <w:sz w:val="21"/>
                              </w:rPr>
                              <w:t>Git</w:t>
                            </w:r>
                            <w:r>
                              <w:rPr>
                                <w:rFonts w:ascii="Georgia" w:eastAsia="Georgia"/>
                                <w:color w:val="4E443B"/>
                                <w:spacing w:val="19"/>
                                <w:sz w:val="21"/>
                              </w:rPr>
                              <w:t xml:space="preserve"> </w:t>
                            </w:r>
                            <w:r>
                              <w:rPr>
                                <w:color w:val="4E443B"/>
                                <w:sz w:val="21"/>
                              </w:rPr>
                              <w:t>之前，所有数据都要进行内容的校验和计算，并将此结果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048" w:type="dxa"/>
                            <w:gridSpan w:val="2"/>
                            <w:tcBorders>
                              <w:top w:val="single" w:color="FFFFFF" w:sz="18" w:space="0"/>
                              <w:bottom w:val="single" w:color="FFFFFF" w:sz="18" w:space="0"/>
                            </w:tcBorders>
                            <w:shd w:val="clear" w:color="auto" w:fill="FBFBF9"/>
                          </w:tcPr>
                          <w:p>
                            <w:pPr>
                              <w:pStyle w:val="11"/>
                              <w:spacing w:line="247" w:lineRule="exact"/>
                              <w:rPr>
                                <w:sz w:val="21"/>
                              </w:rPr>
                            </w:pPr>
                            <w:r>
                              <w:rPr>
                                <w:color w:val="4E443B"/>
                                <w:sz w:val="21"/>
                              </w:rPr>
                              <w:t>作为数据的唯一标识和索引。换句话说，不可能在你修改了文件或目录之后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7048" w:type="dxa"/>
                            <w:gridSpan w:val="2"/>
                            <w:tcBorders>
                              <w:top w:val="single" w:color="FFFFFF" w:sz="18" w:space="0"/>
                              <w:bottom w:val="single" w:color="FFFFFF" w:sz="18" w:space="0"/>
                            </w:tcBorders>
                            <w:shd w:val="clear" w:color="auto" w:fill="FBFBF9"/>
                          </w:tcPr>
                          <w:p>
                            <w:pPr>
                              <w:pStyle w:val="11"/>
                              <w:spacing w:line="247" w:lineRule="exact"/>
                              <w:rPr>
                                <w:sz w:val="21"/>
                              </w:rPr>
                            </w:pPr>
                            <w:r>
                              <w:rPr>
                                <w:rFonts w:ascii="Georgia" w:eastAsia="Georgia"/>
                                <w:color w:val="4E443B"/>
                                <w:sz w:val="21"/>
                              </w:rPr>
                              <w:t xml:space="preserve">Git </w:t>
                            </w:r>
                            <w:r>
                              <w:rPr>
                                <w:color w:val="4E443B"/>
                                <w:sz w:val="21"/>
                              </w:rPr>
                              <w:t xml:space="preserve">一无所知。这项特性作为 </w:t>
                            </w:r>
                            <w:r>
                              <w:rPr>
                                <w:rFonts w:ascii="Georgia" w:eastAsia="Georgia"/>
                                <w:color w:val="4E443B"/>
                                <w:sz w:val="21"/>
                              </w:rPr>
                              <w:t xml:space="preserve">Git </w:t>
                            </w:r>
                            <w:r>
                              <w:rPr>
                                <w:color w:val="4E443B"/>
                                <w:sz w:val="21"/>
                              </w:rPr>
                              <w:t>的设计哲学，建在整体架构的最底层。所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7048" w:type="dxa"/>
                            <w:gridSpan w:val="2"/>
                            <w:tcBorders>
                              <w:top w:val="single" w:color="FFFFFF" w:sz="18" w:space="0"/>
                            </w:tcBorders>
                            <w:shd w:val="clear" w:color="auto" w:fill="FBFBF9"/>
                          </w:tcPr>
                          <w:p>
                            <w:pPr>
                              <w:pStyle w:val="11"/>
                              <w:spacing w:line="250" w:lineRule="exact"/>
                              <w:ind w:right="-15"/>
                              <w:rPr>
                                <w:sz w:val="21"/>
                              </w:rPr>
                            </w:pPr>
                            <w:r>
                              <w:rPr>
                                <w:color w:val="4E443B"/>
                                <w:spacing w:val="-7"/>
                                <w:sz w:val="21"/>
                              </w:rPr>
                              <w:t>以如果文件在传输时变得不完整，或者磁盘损坏导致文件数据缺失，</w:t>
                            </w:r>
                            <w:r>
                              <w:rPr>
                                <w:rFonts w:ascii="Georgia" w:eastAsia="Georgia"/>
                                <w:color w:val="4E443B"/>
                                <w:spacing w:val="-9"/>
                                <w:sz w:val="21"/>
                              </w:rPr>
                              <w:t>Git</w:t>
                            </w:r>
                            <w:r>
                              <w:rPr>
                                <w:rFonts w:ascii="Georgia" w:eastAsia="Georgia"/>
                                <w:color w:val="4E443B"/>
                                <w:sz w:val="21"/>
                              </w:rPr>
                              <w:t xml:space="preserve"> </w:t>
                            </w:r>
                            <w:r>
                              <w:rPr>
                                <w:color w:val="4E443B"/>
                                <w:spacing w:val="-3"/>
                                <w:sz w:val="21"/>
                              </w:rPr>
                              <w:t>都能</w:t>
                            </w:r>
                          </w:p>
                        </w:tc>
                      </w:tr>
                    </w:tbl>
                    <w:p>
                      <w:pPr>
                        <w:pStyle w:val="6"/>
                      </w:pPr>
                    </w:p>
                  </w:txbxContent>
                </v:textbox>
              </v:shape>
            </w:pict>
          </mc:Fallback>
        </mc:AlternateContent>
      </w:r>
      <w:r>
        <w:t>时刻保持数据完整性</w:t>
      </w:r>
    </w:p>
    <w:p>
      <w:pPr>
        <w:pStyle w:val="6"/>
        <w:spacing w:before="8"/>
        <w:rPr>
          <w:rFonts w:ascii="Microsoft JhengHei"/>
          <w:b/>
          <w:sz w:val="15"/>
        </w:rPr>
      </w:pPr>
    </w:p>
    <w:p>
      <w:pPr>
        <w:pStyle w:val="6"/>
        <w:ind w:right="1697"/>
        <w:jc w:val="right"/>
      </w:pPr>
      <w:r>
        <w:rPr>
          <w:color w:val="4E443B"/>
          <w:w w:val="100"/>
        </w:rPr>
        <w:t>，</w:t>
      </w:r>
    </w:p>
    <w:p>
      <w:pPr>
        <w:spacing w:after="0"/>
        <w:jc w:val="right"/>
        <w:sectPr>
          <w:pgSz w:w="11910" w:h="16840"/>
          <w:pgMar w:top="1620" w:right="0" w:bottom="1260" w:left="1640" w:header="850" w:footer="1064" w:gutter="0"/>
          <w:cols w:space="720" w:num="1"/>
        </w:sectPr>
      </w:pPr>
    </w:p>
    <w:p>
      <w:pPr>
        <w:pStyle w:val="6"/>
        <w:spacing w:line="253" w:lineRule="exact"/>
        <w:ind w:left="1420"/>
      </w:pPr>
      <w:r>
        <w:rPr>
          <w:color w:val="4E443B"/>
          <w:shd w:val="clear" w:color="auto" w:fill="FBFBF9"/>
        </w:rPr>
        <w:t>立即察觉。</w:t>
      </w:r>
      <w:r>
        <w:rPr>
          <w:rFonts w:ascii="Georgia" w:eastAsia="Georgia"/>
          <w:color w:val="4E443B"/>
          <w:shd w:val="clear" w:color="auto" w:fill="FBFBF9"/>
        </w:rPr>
        <w:t xml:space="preserve">Git </w:t>
      </w:r>
      <w:r>
        <w:rPr>
          <w:color w:val="4E443B"/>
          <w:shd w:val="clear" w:color="auto" w:fill="FBFBF9"/>
        </w:rPr>
        <w:t xml:space="preserve">使用 </w:t>
      </w:r>
      <w:r>
        <w:rPr>
          <w:rFonts w:ascii="Georgia" w:eastAsia="Georgia"/>
          <w:color w:val="4E443B"/>
          <w:shd w:val="clear" w:color="auto" w:fill="FBFBF9"/>
        </w:rPr>
        <w:t xml:space="preserve">SHA-1 </w:t>
      </w:r>
      <w:r>
        <w:rPr>
          <w:color w:val="4E443B"/>
          <w:shd w:val="clear" w:color="auto" w:fill="FBFBF9"/>
        </w:rPr>
        <w:t>算法计算数据的校验，通过对文件的内容或目录</w:t>
      </w:r>
    </w:p>
    <w:p>
      <w:pPr>
        <w:pStyle w:val="6"/>
        <w:spacing w:before="43" w:line="278" w:lineRule="auto"/>
        <w:ind w:left="1420" w:right="1795"/>
        <w:jc w:val="both"/>
      </w:pPr>
      <w:r>
        <w:rPr>
          <w:color w:val="4E443B"/>
          <w:spacing w:val="-2"/>
          <w:shd w:val="clear" w:color="auto" w:fill="FBFBF9"/>
        </w:rPr>
        <w:t xml:space="preserve">的结构计算出一个 </w:t>
      </w:r>
      <w:r>
        <w:rPr>
          <w:rFonts w:ascii="Georgia" w:eastAsia="Georgia"/>
          <w:color w:val="4E443B"/>
          <w:shd w:val="clear" w:color="auto" w:fill="FBFBF9"/>
        </w:rPr>
        <w:t xml:space="preserve">SHA-1 </w:t>
      </w:r>
      <w:r>
        <w:rPr>
          <w:color w:val="4E443B"/>
          <w:spacing w:val="-11"/>
          <w:shd w:val="clear" w:color="auto" w:fill="FBFBF9"/>
        </w:rPr>
        <w:t xml:space="preserve">哈希值，作为指纹字符串。该字串由 </w:t>
      </w:r>
      <w:r>
        <w:rPr>
          <w:rFonts w:ascii="Georgia" w:eastAsia="Georgia"/>
          <w:color w:val="4E443B"/>
          <w:shd w:val="clear" w:color="auto" w:fill="FBFBF9"/>
        </w:rPr>
        <w:t xml:space="preserve">40 </w:t>
      </w:r>
      <w:r>
        <w:rPr>
          <w:color w:val="4E443B"/>
          <w:spacing w:val="-3"/>
          <w:shd w:val="clear" w:color="auto" w:fill="FBFBF9"/>
        </w:rPr>
        <w:t>个十六进制字符</w:t>
      </w:r>
      <w:r>
        <w:rPr>
          <w:color w:val="4E443B"/>
          <w:shd w:val="clear" w:color="auto" w:fill="FBFBF9"/>
        </w:rPr>
        <w:t>（</w:t>
      </w:r>
      <w:r>
        <w:rPr>
          <w:rFonts w:ascii="Georgia" w:eastAsia="Georgia"/>
          <w:color w:val="4E443B"/>
          <w:shd w:val="clear" w:color="auto" w:fill="FBFBF9"/>
        </w:rPr>
        <w:t xml:space="preserve">0-9 </w:t>
      </w:r>
      <w:r>
        <w:rPr>
          <w:color w:val="4E443B"/>
          <w:shd w:val="clear" w:color="auto" w:fill="FBFBF9"/>
        </w:rPr>
        <w:t xml:space="preserve">及 </w:t>
      </w:r>
      <w:r>
        <w:rPr>
          <w:rFonts w:ascii="Georgia" w:eastAsia="Georgia"/>
          <w:color w:val="4E443B"/>
          <w:shd w:val="clear" w:color="auto" w:fill="FBFBF9"/>
        </w:rPr>
        <w:t>a-f</w:t>
      </w:r>
      <w:r>
        <w:rPr>
          <w:color w:val="4E443B"/>
          <w:shd w:val="clear" w:color="auto" w:fill="FBFBF9"/>
        </w:rPr>
        <w:t>）</w:t>
      </w:r>
      <w:r>
        <w:rPr>
          <w:color w:val="4E443B"/>
          <w:spacing w:val="-3"/>
          <w:shd w:val="clear" w:color="auto" w:fill="FBFBF9"/>
        </w:rPr>
        <w:t>组成，看起来就像是：</w:t>
      </w:r>
    </w:p>
    <w:p>
      <w:pPr>
        <w:pStyle w:val="6"/>
        <w:spacing w:before="14"/>
        <w:ind w:left="1840"/>
        <w:rPr>
          <w:rFonts w:ascii="Georgia"/>
        </w:rPr>
      </w:pPr>
      <w:r>
        <w:rPr>
          <w:rFonts w:ascii="Georgia"/>
          <w:color w:val="4E443B"/>
          <w:shd w:val="clear" w:color="auto" w:fill="FBFBF9"/>
        </w:rPr>
        <w:t>24b9da6552252987aa493b52f8696cd6d3b00373</w:t>
      </w:r>
    </w:p>
    <w:p>
      <w:pPr>
        <w:pStyle w:val="6"/>
        <w:spacing w:before="59" w:line="278" w:lineRule="auto"/>
        <w:ind w:left="1420" w:right="1794" w:firstLine="288"/>
        <w:jc w:val="both"/>
      </w:pPr>
      <w:r>
        <w:rPr>
          <w:rFonts w:ascii="Georgia" w:eastAsia="Georgia"/>
          <w:color w:val="4E443B"/>
          <w:shd w:val="clear" w:color="auto" w:fill="FBFBF9"/>
        </w:rPr>
        <w:t xml:space="preserve">Git </w:t>
      </w:r>
      <w:r>
        <w:rPr>
          <w:color w:val="4E443B"/>
          <w:shd w:val="clear" w:color="auto" w:fill="FBFBF9"/>
        </w:rPr>
        <w:t xml:space="preserve">的工作完全依赖于这类指纹字串，所以你会经常看到这样的哈希值。实际上，所有保存在 </w:t>
      </w:r>
      <w:r>
        <w:rPr>
          <w:rFonts w:ascii="Georgia" w:eastAsia="Georgia"/>
          <w:color w:val="4E443B"/>
          <w:shd w:val="clear" w:color="auto" w:fill="FBFBF9"/>
        </w:rPr>
        <w:t xml:space="preserve">Git </w:t>
      </w:r>
      <w:r>
        <w:rPr>
          <w:color w:val="4E443B"/>
          <w:shd w:val="clear" w:color="auto" w:fill="FBFBF9"/>
        </w:rPr>
        <w:t>数据库中的东西都是用此哈希值来作索引的，而不是靠文件名。</w:t>
      </w:r>
    </w:p>
    <w:p>
      <w:pPr>
        <w:pStyle w:val="3"/>
        <w:numPr>
          <w:ilvl w:val="1"/>
          <w:numId w:val="1"/>
        </w:numPr>
        <w:tabs>
          <w:tab w:val="left" w:pos="1714"/>
        </w:tabs>
        <w:spacing w:before="0" w:after="0" w:line="325" w:lineRule="exact"/>
        <w:ind w:left="1713" w:right="0" w:hanging="420"/>
        <w:jc w:val="left"/>
      </w:pPr>
      <w:r>
        <w:t>多数操作仅添加数据</w:t>
      </w:r>
    </w:p>
    <w:p>
      <w:pPr>
        <w:pStyle w:val="6"/>
        <w:spacing w:line="255" w:lineRule="exact"/>
        <w:ind w:left="1840"/>
      </w:pPr>
      <w:r>
        <w:rPr>
          <w:color w:val="4E443B"/>
          <w:shd w:val="clear" w:color="auto" w:fill="FBFBF9"/>
        </w:rPr>
        <w:t xml:space="preserve">常用的 </w:t>
      </w:r>
      <w:r>
        <w:rPr>
          <w:rFonts w:ascii="Georgia" w:eastAsia="Georgia"/>
          <w:color w:val="4E443B"/>
          <w:shd w:val="clear" w:color="auto" w:fill="FBFBF9"/>
        </w:rPr>
        <w:t xml:space="preserve">Git </w:t>
      </w:r>
      <w:r>
        <w:rPr>
          <w:color w:val="4E443B"/>
          <w:shd w:val="clear" w:color="auto" w:fill="FBFBF9"/>
        </w:rPr>
        <w:t>操作大多仅仅是把数据添加到数据库。因为任何一种不可逆</w:t>
      </w:r>
    </w:p>
    <w:p>
      <w:pPr>
        <w:pStyle w:val="6"/>
        <w:spacing w:before="43" w:line="278" w:lineRule="auto"/>
        <w:ind w:left="1420" w:right="1792"/>
        <w:jc w:val="both"/>
      </w:pPr>
      <w:r>
        <w:rPr>
          <w:color w:val="4E443B"/>
          <w:shd w:val="clear" w:color="auto" w:fill="FBFBF9"/>
        </w:rPr>
        <w:t>的操作，比如删除数据，都会使回退或重现历史版本变得困难重重。在别的</w:t>
      </w:r>
      <w:r>
        <w:rPr>
          <w:rFonts w:ascii="Georgia" w:eastAsia="Georgia"/>
          <w:color w:val="4E443B"/>
          <w:shd w:val="clear" w:color="auto" w:fill="FBFBF9"/>
        </w:rPr>
        <w:t xml:space="preserve">VCS </w:t>
      </w:r>
      <w:r>
        <w:rPr>
          <w:color w:val="4E443B"/>
          <w:spacing w:val="-13"/>
          <w:shd w:val="clear" w:color="auto" w:fill="FBFBF9"/>
        </w:rPr>
        <w:t xml:space="preserve">中，若还未提交更新，就有可能丢失或者混淆一些修改的内容，但在 </w:t>
      </w:r>
      <w:r>
        <w:rPr>
          <w:rFonts w:ascii="Georgia" w:eastAsia="Georgia"/>
          <w:color w:val="4E443B"/>
          <w:shd w:val="clear" w:color="auto" w:fill="FBFBF9"/>
        </w:rPr>
        <w:t>Git</w:t>
      </w:r>
      <w:r>
        <w:rPr>
          <w:color w:val="4E443B"/>
          <w:spacing w:val="-205"/>
          <w:shd w:val="clear" w:color="auto" w:fill="FBFBF9"/>
        </w:rPr>
        <w:t>里</w:t>
      </w:r>
      <w:r>
        <w:rPr>
          <w:color w:val="4E443B"/>
          <w:spacing w:val="-11"/>
          <w:shd w:val="clear" w:color="auto" w:fill="FBFBF9"/>
        </w:rPr>
        <w:t>，一旦提交快照之后就完全不用担心丢失数据，特别是养成定期推送到其他仓</w:t>
      </w:r>
      <w:r>
        <w:rPr>
          <w:color w:val="4E443B"/>
          <w:spacing w:val="-207"/>
          <w:shd w:val="clear" w:color="auto" w:fill="FBFBF9"/>
        </w:rPr>
        <w:t>库</w:t>
      </w:r>
      <w:r>
        <w:rPr>
          <w:color w:val="4E443B"/>
          <w:spacing w:val="-3"/>
          <w:shd w:val="clear" w:color="auto" w:fill="FBFBF9"/>
        </w:rPr>
        <w:t>的习惯的话。</w:t>
      </w:r>
    </w:p>
    <w:p>
      <w:pPr>
        <w:pStyle w:val="6"/>
        <w:spacing w:line="278" w:lineRule="auto"/>
        <w:ind w:left="1420" w:right="1791" w:firstLine="420"/>
      </w:pPr>
      <w:r>
        <w:rPr>
          <w:color w:val="4E443B"/>
          <w:spacing w:val="-8"/>
          <w:shd w:val="clear" w:color="auto" w:fill="FBFBF9"/>
        </w:rPr>
        <w:t>这种高可靠性令我们的开发工作安心不少，尽管去做各种试验性的尝试好</w:t>
      </w:r>
      <w:r>
        <w:rPr>
          <w:color w:val="4E443B"/>
          <w:spacing w:val="-209"/>
          <w:shd w:val="clear" w:color="auto" w:fill="FBFBF9"/>
        </w:rPr>
        <w:t>了</w:t>
      </w:r>
      <w:r>
        <w:rPr>
          <w:color w:val="4E443B"/>
          <w:spacing w:val="-3"/>
          <w:shd w:val="clear" w:color="auto" w:fill="FBFBF9"/>
        </w:rPr>
        <w:t>，再怎样也不会弄丢数据。</w:t>
      </w:r>
    </w:p>
    <w:p>
      <w:pPr>
        <w:pStyle w:val="3"/>
        <w:numPr>
          <w:ilvl w:val="1"/>
          <w:numId w:val="1"/>
        </w:numPr>
        <w:tabs>
          <w:tab w:val="left" w:pos="1714"/>
        </w:tabs>
        <w:spacing w:before="0" w:after="0" w:line="291" w:lineRule="exact"/>
        <w:ind w:left="1713" w:right="0" w:hanging="420"/>
        <w:jc w:val="left"/>
      </w:pPr>
      <w:r>
        <w:t>文件的三种状态</w:t>
      </w:r>
    </w:p>
    <w:p>
      <w:pPr>
        <w:pStyle w:val="6"/>
        <w:spacing w:line="335" w:lineRule="exact"/>
        <w:ind w:left="1631" w:right="1714"/>
        <w:jc w:val="center"/>
      </w:pPr>
      <w:r>
        <w:rPr>
          <w:color w:val="4E443B"/>
          <w:shd w:val="clear" w:color="auto" w:fill="FBFBF9"/>
        </w:rPr>
        <w:t xml:space="preserve">对于任何一个文件，在 </w:t>
      </w:r>
      <w:r>
        <w:rPr>
          <w:rFonts w:ascii="Georgia" w:eastAsia="Georgia"/>
          <w:color w:val="4E443B"/>
          <w:shd w:val="clear" w:color="auto" w:fill="FBFBF9"/>
        </w:rPr>
        <w:t xml:space="preserve">Git </w:t>
      </w:r>
      <w:r>
        <w:rPr>
          <w:rFonts w:hint="eastAsia" w:ascii="Microsoft JhengHei" w:eastAsia="Microsoft JhengHei"/>
          <w:b/>
          <w:color w:val="FF0000"/>
          <w:shd w:val="clear" w:color="auto" w:fill="FBFBF9"/>
        </w:rPr>
        <w:t>内</w:t>
      </w:r>
      <w:r>
        <w:rPr>
          <w:color w:val="4E443B"/>
          <w:shd w:val="clear" w:color="auto" w:fill="FBFBF9"/>
        </w:rPr>
        <w:t>都只有三种状态（</w:t>
      </w:r>
      <w:r>
        <w:rPr>
          <w:rFonts w:ascii="Georgia" w:eastAsia="Georgia"/>
          <w:color w:val="4E443B"/>
          <w:shd w:val="clear" w:color="auto" w:fill="FBFBF9"/>
        </w:rPr>
        <w:t xml:space="preserve">Git </w:t>
      </w:r>
      <w:r>
        <w:rPr>
          <w:color w:val="4E443B"/>
          <w:shd w:val="clear" w:color="auto" w:fill="FBFBF9"/>
        </w:rPr>
        <w:t>外的状态就是一个普</w:t>
      </w:r>
    </w:p>
    <w:p>
      <w:pPr>
        <w:pStyle w:val="6"/>
        <w:spacing w:line="253" w:lineRule="exact"/>
        <w:ind w:left="1420"/>
        <w:jc w:val="both"/>
      </w:pPr>
      <w:r>
        <w:rPr>
          <w:color w:val="4E443B"/>
          <w:shd w:val="clear" w:color="auto" w:fill="FBFBF9"/>
        </w:rPr>
        <w:t>通文件）：</w:t>
      </w:r>
    </w:p>
    <w:p>
      <w:pPr>
        <w:pStyle w:val="5"/>
        <w:spacing w:line="371" w:lineRule="exact"/>
        <w:ind w:left="1847"/>
      </w:pPr>
      <w:r>
        <w:rPr>
          <w:color w:val="FF0000"/>
          <w:shd w:val="clear" w:color="auto" w:fill="FBFBF9"/>
        </w:rPr>
        <w:t>已提交（</w:t>
      </w:r>
      <w:r>
        <w:rPr>
          <w:rFonts w:ascii="Georgia" w:eastAsia="Georgia"/>
          <w:color w:val="FF0000"/>
          <w:shd w:val="clear" w:color="auto" w:fill="FBFBF9"/>
        </w:rPr>
        <w:t>committed</w:t>
      </w:r>
      <w:r>
        <w:rPr>
          <w:color w:val="FF0000"/>
          <w:shd w:val="clear" w:color="auto" w:fill="FBFBF9"/>
        </w:rPr>
        <w:t>），</w:t>
      </w:r>
    </w:p>
    <w:p>
      <w:pPr>
        <w:spacing w:before="14" w:line="220" w:lineRule="auto"/>
        <w:ind w:left="1840" w:right="2326" w:firstLine="840"/>
        <w:jc w:val="left"/>
        <w:rPr>
          <w:rFonts w:hint="eastAsia" w:ascii="Microsoft JhengHei" w:eastAsia="Microsoft JhengHei"/>
          <w:b/>
          <w:sz w:val="21"/>
        </w:rPr>
      </w:pPr>
      <w:r>
        <w:rPr>
          <w:color w:val="4E443B"/>
          <w:sz w:val="21"/>
          <w:shd w:val="clear" w:color="auto" w:fill="FBFBF9"/>
        </w:rPr>
        <w:t xml:space="preserve">已提交表示该文件已经被安全地保存在本地数据库中了； </w:t>
      </w:r>
      <w:r>
        <w:rPr>
          <w:rFonts w:hint="eastAsia" w:ascii="Microsoft JhengHei" w:eastAsia="Microsoft JhengHei"/>
          <w:b/>
          <w:color w:val="FF0000"/>
          <w:sz w:val="21"/>
          <w:shd w:val="clear" w:color="auto" w:fill="FBFBF9"/>
        </w:rPr>
        <w:t>已修改（</w:t>
      </w:r>
      <w:r>
        <w:rPr>
          <w:rFonts w:ascii="Georgia" w:eastAsia="Georgia"/>
          <w:b/>
          <w:color w:val="FF0000"/>
          <w:sz w:val="21"/>
          <w:shd w:val="clear" w:color="auto" w:fill="FBFBF9"/>
        </w:rPr>
        <w:t>modified</w:t>
      </w:r>
      <w:r>
        <w:rPr>
          <w:rFonts w:hint="eastAsia" w:ascii="Microsoft JhengHei" w:eastAsia="Microsoft JhengHei"/>
          <w:b/>
          <w:color w:val="FF0000"/>
          <w:sz w:val="21"/>
          <w:shd w:val="clear" w:color="auto" w:fill="FBFBF9"/>
        </w:rPr>
        <w:t>）</w:t>
      </w:r>
    </w:p>
    <w:p>
      <w:pPr>
        <w:spacing w:before="21" w:line="220" w:lineRule="auto"/>
        <w:ind w:left="1840" w:right="2957" w:firstLine="840"/>
        <w:jc w:val="left"/>
        <w:rPr>
          <w:rFonts w:hint="eastAsia" w:ascii="Microsoft JhengHei" w:eastAsia="Microsoft JhengHei"/>
          <w:b/>
          <w:sz w:val="21"/>
        </w:rPr>
      </w:pPr>
      <w:r>
        <w:rPr>
          <w:color w:val="4E443B"/>
          <w:sz w:val="21"/>
          <w:shd w:val="clear" w:color="auto" w:fill="FBFBF9"/>
        </w:rPr>
        <w:t xml:space="preserve">已修改表示修改了某个文件，但还没有提交保存； </w:t>
      </w:r>
      <w:r>
        <w:rPr>
          <w:rFonts w:hint="eastAsia" w:ascii="Microsoft JhengHei" w:eastAsia="Microsoft JhengHei"/>
          <w:b/>
          <w:color w:val="FF0000"/>
          <w:sz w:val="21"/>
          <w:shd w:val="clear" w:color="auto" w:fill="FBFBF9"/>
        </w:rPr>
        <w:t>已暂存（</w:t>
      </w:r>
      <w:r>
        <w:rPr>
          <w:rFonts w:ascii="Georgia" w:eastAsia="Georgia"/>
          <w:b/>
          <w:color w:val="FF0000"/>
          <w:sz w:val="21"/>
          <w:shd w:val="clear" w:color="auto" w:fill="FBFBF9"/>
        </w:rPr>
        <w:t>staged</w:t>
      </w:r>
      <w:r>
        <w:rPr>
          <w:rFonts w:hint="eastAsia" w:ascii="Microsoft JhengHei" w:eastAsia="Microsoft JhengHei"/>
          <w:b/>
          <w:color w:val="FF0000"/>
          <w:sz w:val="21"/>
          <w:shd w:val="clear" w:color="auto" w:fill="FBFBF9"/>
        </w:rPr>
        <w:t>）</w:t>
      </w:r>
    </w:p>
    <w:p>
      <w:pPr>
        <w:spacing w:before="22" w:line="220" w:lineRule="auto"/>
        <w:ind w:left="1708" w:right="2117" w:firstLine="972"/>
        <w:jc w:val="left"/>
        <w:rPr>
          <w:rFonts w:hint="eastAsia" w:ascii="Microsoft JhengHei" w:eastAsia="Microsoft JhengHei"/>
          <w:b/>
          <w:sz w:val="21"/>
        </w:rPr>
      </w:pPr>
      <w:r>
        <w:rPr>
          <w:color w:val="4E443B"/>
          <w:spacing w:val="-3"/>
          <w:sz w:val="21"/>
          <w:shd w:val="clear" w:color="auto" w:fill="FBFBF9"/>
        </w:rPr>
        <w:t>已暂存表示把已修改的文件放在下次提交时要保存的清单中</w:t>
      </w:r>
      <w:r>
        <w:rPr>
          <w:rFonts w:hint="eastAsia" w:ascii="Microsoft JhengHei" w:eastAsia="Microsoft JhengHei"/>
          <w:b/>
          <w:spacing w:val="-3"/>
          <w:sz w:val="21"/>
          <w:shd w:val="clear" w:color="auto" w:fill="FBFBF9"/>
        </w:rPr>
        <w:t xml:space="preserve">由此我们看到 </w:t>
      </w:r>
      <w:r>
        <w:rPr>
          <w:rFonts w:ascii="Georgia" w:eastAsia="Georgia"/>
          <w:b/>
          <w:sz w:val="21"/>
          <w:shd w:val="clear" w:color="auto" w:fill="FBFBF9"/>
        </w:rPr>
        <w:t>Git</w:t>
      </w:r>
      <w:r>
        <w:rPr>
          <w:rFonts w:ascii="Georgia" w:eastAsia="Georgia"/>
          <w:b/>
          <w:spacing w:val="52"/>
          <w:sz w:val="21"/>
          <w:shd w:val="clear" w:color="auto" w:fill="FBFBF9"/>
        </w:rPr>
        <w:t xml:space="preserve"> </w:t>
      </w:r>
      <w:r>
        <w:rPr>
          <w:rFonts w:hint="eastAsia" w:ascii="Microsoft JhengHei" w:eastAsia="Microsoft JhengHei"/>
          <w:b/>
          <w:spacing w:val="-2"/>
          <w:sz w:val="21"/>
          <w:shd w:val="clear" w:color="auto" w:fill="FBFBF9"/>
        </w:rPr>
        <w:t>管理项目时，文件流转的三个工作区域：</w:t>
      </w:r>
    </w:p>
    <w:p>
      <w:pPr>
        <w:pStyle w:val="5"/>
        <w:spacing w:line="321" w:lineRule="exact"/>
        <w:ind w:left="2261"/>
      </w:pPr>
      <w:r>
        <w:drawing>
          <wp:anchor distT="0" distB="0" distL="0" distR="0" simplePos="0" relativeHeight="251663360" behindDoc="0" locked="0" layoutInCell="1" allowOverlap="1">
            <wp:simplePos x="0" y="0"/>
            <wp:positionH relativeFrom="page">
              <wp:posOffset>2223770</wp:posOffset>
            </wp:positionH>
            <wp:positionV relativeFrom="paragraph">
              <wp:posOffset>277495</wp:posOffset>
            </wp:positionV>
            <wp:extent cx="3497580" cy="3192780"/>
            <wp:effectExtent l="0" t="0" r="0" b="0"/>
            <wp:wrapTopAndBottom/>
            <wp:docPr id="6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4.png"/>
                    <pic:cNvPicPr>
                      <a:picLocks noChangeAspect="1"/>
                    </pic:cNvPicPr>
                  </pic:nvPicPr>
                  <pic:blipFill>
                    <a:blip r:embed="rId50" cstate="print"/>
                    <a:stretch>
                      <a:fillRect/>
                    </a:stretch>
                  </pic:blipFill>
                  <pic:spPr>
                    <a:xfrm>
                      <a:off x="0" y="0"/>
                      <a:ext cx="3497717" cy="3192970"/>
                    </a:xfrm>
                    <a:prstGeom prst="rect">
                      <a:avLst/>
                    </a:prstGeom>
                  </pic:spPr>
                </pic:pic>
              </a:graphicData>
            </a:graphic>
          </wp:anchor>
        </w:drawing>
      </w:r>
      <w:r>
        <w:rPr>
          <w:rFonts w:ascii="Times New Roman" w:hAnsi="Times New Roman" w:eastAsia="Times New Roman"/>
          <w:color w:val="FF0000"/>
          <w:spacing w:val="-53"/>
          <w:w w:val="100"/>
          <w:shd w:val="clear" w:color="auto" w:fill="FBFBF9"/>
        </w:rPr>
        <w:t xml:space="preserve"> </w:t>
      </w:r>
      <w:r>
        <w:rPr>
          <w:rFonts w:ascii="Wingdings" w:hAnsi="Wingdings" w:eastAsia="Wingdings"/>
          <w:color w:val="FF0000"/>
          <w:shd w:val="clear" w:color="auto" w:fill="FBFBF9"/>
        </w:rPr>
        <w:t></w:t>
      </w:r>
      <w:r>
        <w:rPr>
          <w:rFonts w:ascii="Georgia" w:hAnsi="Georgia" w:eastAsia="Georgia"/>
          <w:color w:val="FF0000"/>
          <w:shd w:val="clear" w:color="auto" w:fill="FBFBF9"/>
        </w:rPr>
        <w:t xml:space="preserve">Git </w:t>
      </w:r>
      <w:r>
        <w:rPr>
          <w:color w:val="FF0000"/>
          <w:spacing w:val="-1"/>
          <w:shd w:val="clear" w:color="auto" w:fill="FBFBF9"/>
        </w:rPr>
        <w:t>的工作目录，暂存区域</w:t>
      </w:r>
      <w:r>
        <w:rPr>
          <w:rFonts w:ascii="Georgia" w:hAnsi="Georgia" w:eastAsia="Georgia"/>
          <w:color w:val="FF0000"/>
          <w:spacing w:val="-3"/>
          <w:shd w:val="clear" w:color="auto" w:fill="FBFBF9"/>
        </w:rPr>
        <w:t>,</w:t>
      </w:r>
      <w:r>
        <w:rPr>
          <w:color w:val="FF0000"/>
          <w:shd w:val="clear" w:color="auto" w:fill="FBFBF9"/>
        </w:rPr>
        <w:t>本地仓库！！！！</w:t>
      </w:r>
    </w:p>
    <w:p>
      <w:pPr>
        <w:spacing w:after="0" w:line="321" w:lineRule="exact"/>
        <w:sectPr>
          <w:pgSz w:w="11910" w:h="16840"/>
          <w:pgMar w:top="1620" w:right="0" w:bottom="1260" w:left="1640" w:header="850" w:footer="1064" w:gutter="0"/>
          <w:cols w:space="720" w:num="1"/>
        </w:sectPr>
      </w:pPr>
    </w:p>
    <w:p>
      <w:pPr>
        <w:pStyle w:val="10"/>
        <w:numPr>
          <w:ilvl w:val="0"/>
          <w:numId w:val="1"/>
        </w:numPr>
        <w:tabs>
          <w:tab w:val="left" w:pos="581"/>
        </w:tabs>
        <w:spacing w:before="0" w:after="0" w:line="338" w:lineRule="exact"/>
        <w:ind w:left="580" w:right="0" w:hanging="209"/>
        <w:jc w:val="left"/>
        <w:rPr>
          <w:b/>
          <w:sz w:val="24"/>
        </w:rPr>
      </w:pPr>
      <w:r>
        <w:rPr>
          <w:rFonts w:ascii="Times New Roman" w:eastAsia="Times New Roman"/>
          <w:b/>
          <w:color w:val="FF0000"/>
          <w:sz w:val="24"/>
          <w:shd w:val="clear" w:color="auto" w:fill="FBFBF9"/>
        </w:rPr>
        <w:t>Git</w:t>
      </w:r>
      <w:r>
        <w:rPr>
          <w:rFonts w:ascii="Times New Roman" w:eastAsia="Times New Roman"/>
          <w:b/>
          <w:color w:val="FF0000"/>
          <w:spacing w:val="-1"/>
          <w:sz w:val="24"/>
          <w:shd w:val="clear" w:color="auto" w:fill="FBFBF9"/>
        </w:rPr>
        <w:t xml:space="preserve"> </w:t>
      </w:r>
      <w:r>
        <w:rPr>
          <w:b/>
          <w:color w:val="FF0000"/>
          <w:sz w:val="24"/>
          <w:shd w:val="clear" w:color="auto" w:fill="FBFBF9"/>
        </w:rPr>
        <w:t>工作流程</w:t>
      </w:r>
    </w:p>
    <w:p>
      <w:pPr>
        <w:pStyle w:val="6"/>
        <w:spacing w:before="2"/>
        <w:rPr>
          <w:rFonts w:ascii="Microsoft JhengHei"/>
          <w:b/>
          <w:sz w:val="11"/>
        </w:rPr>
      </w:pPr>
      <w:r>
        <mc:AlternateContent>
          <mc:Choice Requires="wps">
            <w:drawing>
              <wp:anchor distT="0" distB="0" distL="0" distR="0" simplePos="0" relativeHeight="251663360" behindDoc="0" locked="0" layoutInCell="1" allowOverlap="1">
                <wp:simplePos x="0" y="0"/>
                <wp:positionH relativeFrom="page">
                  <wp:posOffset>1629410</wp:posOffset>
                </wp:positionH>
                <wp:positionV relativeFrom="paragraph">
                  <wp:posOffset>144780</wp:posOffset>
                </wp:positionV>
                <wp:extent cx="4807585" cy="2554605"/>
                <wp:effectExtent l="0" t="0" r="0" b="0"/>
                <wp:wrapTopAndBottom/>
                <wp:docPr id="168" name="文本框 578"/>
                <wp:cNvGraphicFramePr/>
                <a:graphic xmlns:a="http://schemas.openxmlformats.org/drawingml/2006/main">
                  <a:graphicData uri="http://schemas.microsoft.com/office/word/2010/wordprocessingShape">
                    <wps:wsp>
                      <wps:cNvSpPr txBox="1"/>
                      <wps:spPr>
                        <a:xfrm>
                          <a:off x="0" y="0"/>
                          <a:ext cx="4807585" cy="2554605"/>
                        </a:xfrm>
                        <a:prstGeom prst="rect">
                          <a:avLst/>
                        </a:prstGeom>
                        <a:solidFill>
                          <a:srgbClr val="FBFBF9"/>
                        </a:solidFill>
                        <a:ln>
                          <a:noFill/>
                        </a:ln>
                      </wps:spPr>
                      <wps:txbx>
                        <w:txbxContent>
                          <w:p>
                            <w:pPr>
                              <w:pStyle w:val="6"/>
                              <w:spacing w:before="25" w:line="278" w:lineRule="auto"/>
                              <w:ind w:left="28" w:right="22" w:firstLine="420"/>
                            </w:pPr>
                            <w:r>
                              <w:rPr>
                                <w:color w:val="4E443B"/>
                                <w:spacing w:val="-3"/>
                              </w:rPr>
                              <w:t xml:space="preserve">每个项目都有一个 </w:t>
                            </w:r>
                            <w:r>
                              <w:rPr>
                                <w:rFonts w:ascii="Georgia" w:eastAsia="Georgia"/>
                                <w:color w:val="4E443B"/>
                              </w:rPr>
                              <w:t xml:space="preserve">Git </w:t>
                            </w:r>
                            <w:r>
                              <w:rPr>
                                <w:color w:val="4E443B"/>
                                <w:spacing w:val="-2"/>
                              </w:rPr>
                              <w:t>目录</w:t>
                            </w:r>
                            <w:r>
                              <w:rPr>
                                <w:color w:val="4E443B"/>
                              </w:rPr>
                              <w:t>（</w:t>
                            </w:r>
                            <w:r>
                              <w:rPr>
                                <w:rFonts w:ascii="Georgia" w:eastAsia="Georgia"/>
                                <w:color w:val="4E443B"/>
                              </w:rPr>
                              <w:t xml:space="preserve">.git </w:t>
                            </w:r>
                            <w:r>
                              <w:rPr>
                                <w:color w:val="4E443B"/>
                              </w:rPr>
                              <w:t>）</w:t>
                            </w:r>
                            <w:r>
                              <w:rPr>
                                <w:color w:val="4E443B"/>
                                <w:spacing w:val="1"/>
                              </w:rPr>
                              <w:t xml:space="preserve">它是 </w:t>
                            </w:r>
                            <w:r>
                              <w:rPr>
                                <w:rFonts w:ascii="Georgia" w:eastAsia="Georgia"/>
                                <w:color w:val="4E443B"/>
                              </w:rPr>
                              <w:t xml:space="preserve">Git </w:t>
                            </w:r>
                            <w:r>
                              <w:rPr>
                                <w:color w:val="4E443B"/>
                                <w:spacing w:val="-3"/>
                              </w:rPr>
                              <w:t>用来保存元数据和对象数据库</w:t>
                            </w:r>
                            <w:r>
                              <w:rPr>
                                <w:color w:val="4E443B"/>
                                <w:spacing w:val="-8"/>
                              </w:rPr>
                              <w:t>的地方。该目录非常重要，每次克隆镜像仓库的时候，实际拷贝的就是这个目录里</w:t>
                            </w:r>
                            <w:r>
                              <w:rPr>
                                <w:color w:val="4E443B"/>
                                <w:spacing w:val="-5"/>
                              </w:rPr>
                              <w:t>面的数据。</w:t>
                            </w:r>
                          </w:p>
                          <w:p>
                            <w:pPr>
                              <w:pStyle w:val="6"/>
                              <w:spacing w:before="2"/>
                              <w:rPr>
                                <w:rFonts w:ascii="Microsoft JhengHei"/>
                                <w:b/>
                                <w:sz w:val="15"/>
                              </w:rPr>
                            </w:pPr>
                          </w:p>
                          <w:p>
                            <w:pPr>
                              <w:pStyle w:val="6"/>
                              <w:numPr>
                                <w:ilvl w:val="0"/>
                                <w:numId w:val="15"/>
                              </w:numPr>
                              <w:tabs>
                                <w:tab w:val="left" w:pos="388"/>
                                <w:tab w:val="left" w:pos="389"/>
                              </w:tabs>
                              <w:spacing w:before="0" w:after="0" w:line="240" w:lineRule="auto"/>
                              <w:ind w:left="388" w:right="0" w:hanging="360"/>
                              <w:jc w:val="left"/>
                            </w:pPr>
                            <w:r>
                              <w:rPr>
                                <w:color w:val="4E443B"/>
                                <w:spacing w:val="-3"/>
                              </w:rPr>
                              <w:t>在工作目录中修改某些文件。</w:t>
                            </w:r>
                          </w:p>
                          <w:p>
                            <w:pPr>
                              <w:pStyle w:val="6"/>
                              <w:numPr>
                                <w:ilvl w:val="1"/>
                                <w:numId w:val="15"/>
                              </w:numPr>
                              <w:tabs>
                                <w:tab w:val="left" w:pos="868"/>
                                <w:tab w:val="left" w:pos="869"/>
                              </w:tabs>
                              <w:spacing w:before="43" w:after="0" w:line="278" w:lineRule="auto"/>
                              <w:ind w:left="868" w:right="24" w:hanging="420"/>
                              <w:jc w:val="left"/>
                            </w:pPr>
                            <w:r>
                              <w:rPr>
                                <w:color w:val="4E443B"/>
                                <w:spacing w:val="-6"/>
                              </w:rPr>
                              <w:t>从项目中取出某个版本的所有文件和目录，用以开始后续工作的叫做工作</w:t>
                            </w:r>
                            <w:r>
                              <w:rPr>
                                <w:color w:val="4E443B"/>
                                <w:spacing w:val="-3"/>
                              </w:rPr>
                              <w:t xml:space="preserve">目录。这些文件实际上都是从 </w:t>
                            </w:r>
                            <w:r>
                              <w:rPr>
                                <w:rFonts w:ascii="Georgia" w:eastAsia="Georgia"/>
                                <w:color w:val="4E443B"/>
                              </w:rPr>
                              <w:t>Git</w:t>
                            </w:r>
                            <w:r>
                              <w:rPr>
                                <w:rFonts w:ascii="Georgia" w:eastAsia="Georgia"/>
                                <w:color w:val="4E443B"/>
                                <w:spacing w:val="12"/>
                              </w:rPr>
                              <w:t xml:space="preserve"> </w:t>
                            </w:r>
                            <w:r>
                              <w:rPr>
                                <w:color w:val="4E443B"/>
                                <w:spacing w:val="-3"/>
                              </w:rPr>
                              <w:t>目录中的压缩对象数据库中提取出来的，接下来就可以在工作目录中对这些文件进行编辑。</w:t>
                            </w:r>
                          </w:p>
                          <w:p>
                            <w:pPr>
                              <w:pStyle w:val="6"/>
                              <w:numPr>
                                <w:ilvl w:val="0"/>
                                <w:numId w:val="15"/>
                              </w:numPr>
                              <w:tabs>
                                <w:tab w:val="left" w:pos="389"/>
                              </w:tabs>
                              <w:spacing w:before="0" w:after="0" w:line="269" w:lineRule="exact"/>
                              <w:ind w:left="388" w:right="0" w:hanging="360"/>
                              <w:jc w:val="left"/>
                            </w:pPr>
                            <w:r>
                              <w:rPr>
                                <w:color w:val="4E443B"/>
                                <w:spacing w:val="-3"/>
                              </w:rPr>
                              <w:t>保存到暂存区域，对暂存区做快照</w:t>
                            </w:r>
                          </w:p>
                          <w:p>
                            <w:pPr>
                              <w:pStyle w:val="6"/>
                              <w:numPr>
                                <w:ilvl w:val="1"/>
                                <w:numId w:val="15"/>
                              </w:numPr>
                              <w:tabs>
                                <w:tab w:val="left" w:pos="868"/>
                                <w:tab w:val="left" w:pos="869"/>
                              </w:tabs>
                              <w:spacing w:before="43" w:after="0" w:line="278" w:lineRule="auto"/>
                              <w:ind w:left="868" w:right="108" w:hanging="420"/>
                              <w:jc w:val="left"/>
                            </w:pPr>
                            <w:r>
                              <w:rPr>
                                <w:color w:val="4E443B"/>
                                <w:spacing w:val="-3"/>
                              </w:rPr>
                              <w:t xml:space="preserve">暂存区域只不过是个简单的文件，一般都放在 </w:t>
                            </w:r>
                            <w:r>
                              <w:rPr>
                                <w:rFonts w:ascii="Georgia" w:eastAsia="Georgia"/>
                                <w:color w:val="4E443B"/>
                              </w:rPr>
                              <w:t>Git</w:t>
                            </w:r>
                            <w:r>
                              <w:rPr>
                                <w:rFonts w:ascii="Georgia" w:eastAsia="Georgia"/>
                                <w:color w:val="4E443B"/>
                                <w:spacing w:val="17"/>
                              </w:rPr>
                              <w:t xml:space="preserve"> </w:t>
                            </w:r>
                            <w:r>
                              <w:rPr>
                                <w:color w:val="4E443B"/>
                                <w:spacing w:val="-3"/>
                              </w:rPr>
                              <w:t>目录中。有时候人们会把这个文件叫做索引文件，不过标准说法还是叫暂存区域。</w:t>
                            </w:r>
                          </w:p>
                          <w:p>
                            <w:pPr>
                              <w:pStyle w:val="6"/>
                              <w:numPr>
                                <w:ilvl w:val="0"/>
                                <w:numId w:val="15"/>
                              </w:numPr>
                              <w:tabs>
                                <w:tab w:val="left" w:pos="389"/>
                              </w:tabs>
                              <w:spacing w:before="0" w:after="0" w:line="278" w:lineRule="auto"/>
                              <w:ind w:left="388" w:right="62" w:hanging="360"/>
                              <w:jc w:val="left"/>
                            </w:pPr>
                            <w:r>
                              <w:rPr>
                                <w:color w:val="4E443B"/>
                                <w:spacing w:val="-3"/>
                              </w:rPr>
                              <w:t>提交更新，将保存在暂存区域的文件快照永久转储到本地数据库</w:t>
                            </w:r>
                            <w:r>
                              <w:rPr>
                                <w:color w:val="4E443B"/>
                              </w:rPr>
                              <w:t>（</w:t>
                            </w:r>
                            <w:r>
                              <w:rPr>
                                <w:rFonts w:ascii="Georgia" w:eastAsia="Georgia"/>
                                <w:color w:val="4E443B"/>
                              </w:rPr>
                              <w:t>Git</w:t>
                            </w:r>
                            <w:r>
                              <w:rPr>
                                <w:rFonts w:ascii="Georgia" w:eastAsia="Georgia"/>
                                <w:color w:val="4E443B"/>
                                <w:spacing w:val="33"/>
                              </w:rPr>
                              <w:t xml:space="preserve"> </w:t>
                            </w:r>
                            <w:r>
                              <w:rPr>
                                <w:color w:val="4E443B"/>
                                <w:spacing w:val="-2"/>
                              </w:rPr>
                              <w:t>目录</w:t>
                            </w:r>
                            <w:r>
                              <w:rPr>
                                <w:color w:val="4E443B"/>
                              </w:rPr>
                              <w:t>） 中</w:t>
                            </w:r>
                          </w:p>
                        </w:txbxContent>
                      </wps:txbx>
                      <wps:bodyPr lIns="0" tIns="0" rIns="0" bIns="0" upright="1"/>
                    </wps:wsp>
                  </a:graphicData>
                </a:graphic>
              </wp:anchor>
            </w:drawing>
          </mc:Choice>
          <mc:Fallback>
            <w:pict>
              <v:shape id="文本框 578" o:spid="_x0000_s1026" o:spt="202" type="#_x0000_t202" style="position:absolute;left:0pt;margin-left:128.3pt;margin-top:11.4pt;height:201.15pt;width:378.55pt;mso-position-horizontal-relative:page;mso-wrap-distance-bottom:0pt;mso-wrap-distance-top:0pt;z-index:251663360;mso-width-relative:page;mso-height-relative:page;" fillcolor="#FBFBF9" filled="t" stroked="f" coordsize="21600,21600" o:gfxdata="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DoZWeNsAAAALAQAADwAAAAAAAAAB&#10;ACAAAAAiAAAAZHJzL2Rvd25yZXYueG1sUEsBAhQAFAAAAAgAh07iQO62jhHUAQAAoAMAAA4AAAAA&#10;AAAAAQAgAAAAKgEAAGRycy9lMm9Eb2MueG1sUEsFBgAAAAAGAAYAWQEAAHAFAAAAAA==&#10;">
                <v:fill on="t" focussize="0,0"/>
                <v:stroke on="f"/>
                <v:imagedata o:title=""/>
                <o:lock v:ext="edit" aspectratio="f"/>
                <v:textbox inset="0mm,0mm,0mm,0mm">
                  <w:txbxContent>
                    <w:p>
                      <w:pPr>
                        <w:pStyle w:val="6"/>
                        <w:spacing w:before="25" w:line="278" w:lineRule="auto"/>
                        <w:ind w:left="28" w:right="22" w:firstLine="420"/>
                      </w:pPr>
                      <w:r>
                        <w:rPr>
                          <w:color w:val="4E443B"/>
                          <w:spacing w:val="-3"/>
                        </w:rPr>
                        <w:t xml:space="preserve">每个项目都有一个 </w:t>
                      </w:r>
                      <w:r>
                        <w:rPr>
                          <w:rFonts w:ascii="Georgia" w:eastAsia="Georgia"/>
                          <w:color w:val="4E443B"/>
                        </w:rPr>
                        <w:t xml:space="preserve">Git </w:t>
                      </w:r>
                      <w:r>
                        <w:rPr>
                          <w:color w:val="4E443B"/>
                          <w:spacing w:val="-2"/>
                        </w:rPr>
                        <w:t>目录</w:t>
                      </w:r>
                      <w:r>
                        <w:rPr>
                          <w:color w:val="4E443B"/>
                        </w:rPr>
                        <w:t>（</w:t>
                      </w:r>
                      <w:r>
                        <w:rPr>
                          <w:rFonts w:ascii="Georgia" w:eastAsia="Georgia"/>
                          <w:color w:val="4E443B"/>
                        </w:rPr>
                        <w:t xml:space="preserve">.git </w:t>
                      </w:r>
                      <w:r>
                        <w:rPr>
                          <w:color w:val="4E443B"/>
                        </w:rPr>
                        <w:t>）</w:t>
                      </w:r>
                      <w:r>
                        <w:rPr>
                          <w:color w:val="4E443B"/>
                          <w:spacing w:val="1"/>
                        </w:rPr>
                        <w:t xml:space="preserve">它是 </w:t>
                      </w:r>
                      <w:r>
                        <w:rPr>
                          <w:rFonts w:ascii="Georgia" w:eastAsia="Georgia"/>
                          <w:color w:val="4E443B"/>
                        </w:rPr>
                        <w:t xml:space="preserve">Git </w:t>
                      </w:r>
                      <w:r>
                        <w:rPr>
                          <w:color w:val="4E443B"/>
                          <w:spacing w:val="-3"/>
                        </w:rPr>
                        <w:t>用来保存元数据和对象数据库</w:t>
                      </w:r>
                      <w:r>
                        <w:rPr>
                          <w:color w:val="4E443B"/>
                          <w:spacing w:val="-8"/>
                        </w:rPr>
                        <w:t>的地方。该目录非常重要，每次克隆镜像仓库的时候，实际拷贝的就是这个目录里</w:t>
                      </w:r>
                      <w:r>
                        <w:rPr>
                          <w:color w:val="4E443B"/>
                          <w:spacing w:val="-5"/>
                        </w:rPr>
                        <w:t>面的数据。</w:t>
                      </w:r>
                    </w:p>
                    <w:p>
                      <w:pPr>
                        <w:pStyle w:val="6"/>
                        <w:spacing w:before="2"/>
                        <w:rPr>
                          <w:rFonts w:ascii="Microsoft JhengHei"/>
                          <w:b/>
                          <w:sz w:val="15"/>
                        </w:rPr>
                      </w:pPr>
                    </w:p>
                    <w:p>
                      <w:pPr>
                        <w:pStyle w:val="6"/>
                        <w:numPr>
                          <w:ilvl w:val="0"/>
                          <w:numId w:val="15"/>
                        </w:numPr>
                        <w:tabs>
                          <w:tab w:val="left" w:pos="388"/>
                          <w:tab w:val="left" w:pos="389"/>
                        </w:tabs>
                        <w:spacing w:before="0" w:after="0" w:line="240" w:lineRule="auto"/>
                        <w:ind w:left="388" w:right="0" w:hanging="360"/>
                        <w:jc w:val="left"/>
                      </w:pPr>
                      <w:r>
                        <w:rPr>
                          <w:color w:val="4E443B"/>
                          <w:spacing w:val="-3"/>
                        </w:rPr>
                        <w:t>在工作目录中修改某些文件。</w:t>
                      </w:r>
                    </w:p>
                    <w:p>
                      <w:pPr>
                        <w:pStyle w:val="6"/>
                        <w:numPr>
                          <w:ilvl w:val="1"/>
                          <w:numId w:val="15"/>
                        </w:numPr>
                        <w:tabs>
                          <w:tab w:val="left" w:pos="868"/>
                          <w:tab w:val="left" w:pos="869"/>
                        </w:tabs>
                        <w:spacing w:before="43" w:after="0" w:line="278" w:lineRule="auto"/>
                        <w:ind w:left="868" w:right="24" w:hanging="420"/>
                        <w:jc w:val="left"/>
                      </w:pPr>
                      <w:r>
                        <w:rPr>
                          <w:color w:val="4E443B"/>
                          <w:spacing w:val="-6"/>
                        </w:rPr>
                        <w:t>从项目中取出某个版本的所有文件和目录，用以开始后续工作的叫做工作</w:t>
                      </w:r>
                      <w:r>
                        <w:rPr>
                          <w:color w:val="4E443B"/>
                          <w:spacing w:val="-3"/>
                        </w:rPr>
                        <w:t xml:space="preserve">目录。这些文件实际上都是从 </w:t>
                      </w:r>
                      <w:r>
                        <w:rPr>
                          <w:rFonts w:ascii="Georgia" w:eastAsia="Georgia"/>
                          <w:color w:val="4E443B"/>
                        </w:rPr>
                        <w:t>Git</w:t>
                      </w:r>
                      <w:r>
                        <w:rPr>
                          <w:rFonts w:ascii="Georgia" w:eastAsia="Georgia"/>
                          <w:color w:val="4E443B"/>
                          <w:spacing w:val="12"/>
                        </w:rPr>
                        <w:t xml:space="preserve"> </w:t>
                      </w:r>
                      <w:r>
                        <w:rPr>
                          <w:color w:val="4E443B"/>
                          <w:spacing w:val="-3"/>
                        </w:rPr>
                        <w:t>目录中的压缩对象数据库中提取出来的，接下来就可以在工作目录中对这些文件进行编辑。</w:t>
                      </w:r>
                    </w:p>
                    <w:p>
                      <w:pPr>
                        <w:pStyle w:val="6"/>
                        <w:numPr>
                          <w:ilvl w:val="0"/>
                          <w:numId w:val="15"/>
                        </w:numPr>
                        <w:tabs>
                          <w:tab w:val="left" w:pos="389"/>
                        </w:tabs>
                        <w:spacing w:before="0" w:after="0" w:line="269" w:lineRule="exact"/>
                        <w:ind w:left="388" w:right="0" w:hanging="360"/>
                        <w:jc w:val="left"/>
                      </w:pPr>
                      <w:r>
                        <w:rPr>
                          <w:color w:val="4E443B"/>
                          <w:spacing w:val="-3"/>
                        </w:rPr>
                        <w:t>保存到暂存区域，对暂存区做快照</w:t>
                      </w:r>
                    </w:p>
                    <w:p>
                      <w:pPr>
                        <w:pStyle w:val="6"/>
                        <w:numPr>
                          <w:ilvl w:val="1"/>
                          <w:numId w:val="15"/>
                        </w:numPr>
                        <w:tabs>
                          <w:tab w:val="left" w:pos="868"/>
                          <w:tab w:val="left" w:pos="869"/>
                        </w:tabs>
                        <w:spacing w:before="43" w:after="0" w:line="278" w:lineRule="auto"/>
                        <w:ind w:left="868" w:right="108" w:hanging="420"/>
                        <w:jc w:val="left"/>
                      </w:pPr>
                      <w:r>
                        <w:rPr>
                          <w:color w:val="4E443B"/>
                          <w:spacing w:val="-3"/>
                        </w:rPr>
                        <w:t xml:space="preserve">暂存区域只不过是个简单的文件，一般都放在 </w:t>
                      </w:r>
                      <w:r>
                        <w:rPr>
                          <w:rFonts w:ascii="Georgia" w:eastAsia="Georgia"/>
                          <w:color w:val="4E443B"/>
                        </w:rPr>
                        <w:t>Git</w:t>
                      </w:r>
                      <w:r>
                        <w:rPr>
                          <w:rFonts w:ascii="Georgia" w:eastAsia="Georgia"/>
                          <w:color w:val="4E443B"/>
                          <w:spacing w:val="17"/>
                        </w:rPr>
                        <w:t xml:space="preserve"> </w:t>
                      </w:r>
                      <w:r>
                        <w:rPr>
                          <w:color w:val="4E443B"/>
                          <w:spacing w:val="-3"/>
                        </w:rPr>
                        <w:t>目录中。有时候人们会把这个文件叫做索引文件，不过标准说法还是叫暂存区域。</w:t>
                      </w:r>
                    </w:p>
                    <w:p>
                      <w:pPr>
                        <w:pStyle w:val="6"/>
                        <w:numPr>
                          <w:ilvl w:val="0"/>
                          <w:numId w:val="15"/>
                        </w:numPr>
                        <w:tabs>
                          <w:tab w:val="left" w:pos="389"/>
                        </w:tabs>
                        <w:spacing w:before="0" w:after="0" w:line="278" w:lineRule="auto"/>
                        <w:ind w:left="388" w:right="62" w:hanging="360"/>
                        <w:jc w:val="left"/>
                      </w:pPr>
                      <w:r>
                        <w:rPr>
                          <w:color w:val="4E443B"/>
                          <w:spacing w:val="-3"/>
                        </w:rPr>
                        <w:t>提交更新，将保存在暂存区域的文件快照永久转储到本地数据库</w:t>
                      </w:r>
                      <w:r>
                        <w:rPr>
                          <w:color w:val="4E443B"/>
                        </w:rPr>
                        <w:t>（</w:t>
                      </w:r>
                      <w:r>
                        <w:rPr>
                          <w:rFonts w:ascii="Georgia" w:eastAsia="Georgia"/>
                          <w:color w:val="4E443B"/>
                        </w:rPr>
                        <w:t>Git</w:t>
                      </w:r>
                      <w:r>
                        <w:rPr>
                          <w:rFonts w:ascii="Georgia" w:eastAsia="Georgia"/>
                          <w:color w:val="4E443B"/>
                          <w:spacing w:val="33"/>
                        </w:rPr>
                        <w:t xml:space="preserve"> </w:t>
                      </w:r>
                      <w:r>
                        <w:rPr>
                          <w:color w:val="4E443B"/>
                          <w:spacing w:val="-2"/>
                        </w:rPr>
                        <w:t>目录</w:t>
                      </w:r>
                      <w:r>
                        <w:rPr>
                          <w:color w:val="4E443B"/>
                        </w:rPr>
                        <w:t>） 中</w:t>
                      </w:r>
                    </w:p>
                  </w:txbxContent>
                </v:textbox>
                <w10:wrap type="topAndBottom"/>
              </v:shape>
            </w:pict>
          </mc:Fallback>
        </mc:AlternateContent>
      </w:r>
      <w:r>
        <mc:AlternateContent>
          <mc:Choice Requires="wpg">
            <w:drawing>
              <wp:anchor distT="0" distB="0" distL="0" distR="0" simplePos="0" relativeHeight="251663360" behindDoc="0" locked="0" layoutInCell="1" allowOverlap="1">
                <wp:simplePos x="0" y="0"/>
                <wp:positionH relativeFrom="page">
                  <wp:posOffset>1858010</wp:posOffset>
                </wp:positionH>
                <wp:positionV relativeFrom="paragraph">
                  <wp:posOffset>2877820</wp:posOffset>
                </wp:positionV>
                <wp:extent cx="4627245" cy="594360"/>
                <wp:effectExtent l="0" t="0" r="0" b="0"/>
                <wp:wrapTopAndBottom/>
                <wp:docPr id="181" name="组合 579"/>
                <wp:cNvGraphicFramePr/>
                <a:graphic xmlns:a="http://schemas.openxmlformats.org/drawingml/2006/main">
                  <a:graphicData uri="http://schemas.microsoft.com/office/word/2010/wordprocessingGroup">
                    <wpg:wgp>
                      <wpg:cNvGrpSpPr/>
                      <wpg:grpSpPr>
                        <a:xfrm>
                          <a:off x="0" y="0"/>
                          <a:ext cx="4627245" cy="594360"/>
                          <a:chOff x="2926" y="4532"/>
                          <a:chExt cx="7287" cy="936"/>
                        </a:xfrm>
                      </wpg:grpSpPr>
                      <wps:wsp>
                        <wps:cNvPr id="172" name="矩形 580"/>
                        <wps:cNvSpPr/>
                        <wps:spPr>
                          <a:xfrm>
                            <a:off x="2926" y="4532"/>
                            <a:ext cx="7211" cy="312"/>
                          </a:xfrm>
                          <a:prstGeom prst="rect">
                            <a:avLst/>
                          </a:prstGeom>
                          <a:solidFill>
                            <a:srgbClr val="FBFBF9"/>
                          </a:solidFill>
                          <a:ln>
                            <a:noFill/>
                          </a:ln>
                        </wps:spPr>
                        <wps:bodyPr upright="1"/>
                      </wps:wsp>
                      <wps:wsp>
                        <wps:cNvPr id="173" name="矩形 581"/>
                        <wps:cNvSpPr/>
                        <wps:spPr>
                          <a:xfrm>
                            <a:off x="2954" y="4551"/>
                            <a:ext cx="7075" cy="274"/>
                          </a:xfrm>
                          <a:prstGeom prst="rect">
                            <a:avLst/>
                          </a:prstGeom>
                          <a:solidFill>
                            <a:srgbClr val="FBFBF9"/>
                          </a:solidFill>
                          <a:ln>
                            <a:noFill/>
                          </a:ln>
                        </wps:spPr>
                        <wps:bodyPr upright="1"/>
                      </wps:wsp>
                      <wps:wsp>
                        <wps:cNvPr id="174" name="矩形 582"/>
                        <wps:cNvSpPr/>
                        <wps:spPr>
                          <a:xfrm>
                            <a:off x="2926" y="4844"/>
                            <a:ext cx="7211" cy="20"/>
                          </a:xfrm>
                          <a:prstGeom prst="rect">
                            <a:avLst/>
                          </a:prstGeom>
                          <a:solidFill>
                            <a:srgbClr val="FBFBF9"/>
                          </a:solidFill>
                          <a:ln>
                            <a:noFill/>
                          </a:ln>
                        </wps:spPr>
                        <wps:bodyPr upright="1"/>
                      </wps:wsp>
                      <wps:wsp>
                        <wps:cNvPr id="175" name="矩形 583"/>
                        <wps:cNvSpPr/>
                        <wps:spPr>
                          <a:xfrm>
                            <a:off x="2926" y="5136"/>
                            <a:ext cx="7211" cy="20"/>
                          </a:xfrm>
                          <a:prstGeom prst="rect">
                            <a:avLst/>
                          </a:prstGeom>
                          <a:solidFill>
                            <a:srgbClr val="FBFBF9"/>
                          </a:solidFill>
                          <a:ln>
                            <a:noFill/>
                          </a:ln>
                        </wps:spPr>
                        <wps:bodyPr upright="1"/>
                      </wps:wsp>
                      <wps:wsp>
                        <wps:cNvPr id="176" name="矩形 584"/>
                        <wps:cNvSpPr/>
                        <wps:spPr>
                          <a:xfrm>
                            <a:off x="2954" y="4863"/>
                            <a:ext cx="7154" cy="274"/>
                          </a:xfrm>
                          <a:prstGeom prst="rect">
                            <a:avLst/>
                          </a:prstGeom>
                          <a:solidFill>
                            <a:srgbClr val="FBFBF9"/>
                          </a:solidFill>
                          <a:ln>
                            <a:noFill/>
                          </a:ln>
                        </wps:spPr>
                        <wps:bodyPr upright="1"/>
                      </wps:wsp>
                      <wps:wsp>
                        <wps:cNvPr id="177" name="矩形 585"/>
                        <wps:cNvSpPr/>
                        <wps:spPr>
                          <a:xfrm>
                            <a:off x="2926" y="5156"/>
                            <a:ext cx="7211" cy="20"/>
                          </a:xfrm>
                          <a:prstGeom prst="rect">
                            <a:avLst/>
                          </a:prstGeom>
                          <a:solidFill>
                            <a:srgbClr val="FBFBF9"/>
                          </a:solidFill>
                          <a:ln>
                            <a:noFill/>
                          </a:ln>
                        </wps:spPr>
                        <wps:bodyPr upright="1"/>
                      </wps:wsp>
                      <wps:wsp>
                        <wps:cNvPr id="178" name="矩形 586"/>
                        <wps:cNvSpPr/>
                        <wps:spPr>
                          <a:xfrm>
                            <a:off x="2926" y="5448"/>
                            <a:ext cx="7211" cy="20"/>
                          </a:xfrm>
                          <a:prstGeom prst="rect">
                            <a:avLst/>
                          </a:prstGeom>
                          <a:solidFill>
                            <a:srgbClr val="FBFBF9"/>
                          </a:solidFill>
                          <a:ln>
                            <a:noFill/>
                          </a:ln>
                        </wps:spPr>
                        <wps:bodyPr upright="1"/>
                      </wps:wsp>
                      <wps:wsp>
                        <wps:cNvPr id="179" name="矩形 587"/>
                        <wps:cNvSpPr/>
                        <wps:spPr>
                          <a:xfrm>
                            <a:off x="2954" y="5175"/>
                            <a:ext cx="7154" cy="274"/>
                          </a:xfrm>
                          <a:prstGeom prst="rect">
                            <a:avLst/>
                          </a:prstGeom>
                          <a:solidFill>
                            <a:srgbClr val="FBFBF9"/>
                          </a:solidFill>
                          <a:ln>
                            <a:noFill/>
                          </a:ln>
                        </wps:spPr>
                        <wps:bodyPr upright="1"/>
                      </wps:wsp>
                      <wps:wsp>
                        <wps:cNvPr id="180" name="文本框 588"/>
                        <wps:cNvSpPr txBox="1"/>
                        <wps:spPr>
                          <a:xfrm>
                            <a:off x="2926" y="4532"/>
                            <a:ext cx="7287" cy="936"/>
                          </a:xfrm>
                          <a:prstGeom prst="rect">
                            <a:avLst/>
                          </a:prstGeom>
                          <a:noFill/>
                          <a:ln>
                            <a:noFill/>
                          </a:ln>
                        </wps:spPr>
                        <wps:txbx>
                          <w:txbxContent>
                            <w:p>
                              <w:pPr>
                                <w:spacing w:before="6" w:line="194" w:lineRule="auto"/>
                                <w:ind w:left="28" w:right="0" w:firstLine="0"/>
                                <w:jc w:val="both"/>
                                <w:rPr>
                                  <w:rFonts w:hint="eastAsia" w:ascii="Microsoft JhengHei" w:eastAsia="Microsoft JhengHei"/>
                                  <w:b/>
                                  <w:sz w:val="21"/>
                                </w:rPr>
                              </w:pPr>
                              <w:r>
                                <w:rPr>
                                  <w:rFonts w:hint="eastAsia" w:ascii="Microsoft JhengHei" w:eastAsia="Microsoft JhengHei"/>
                                  <w:b/>
                                  <w:color w:val="4E443B"/>
                                  <w:spacing w:val="-3"/>
                                  <w:sz w:val="21"/>
                                </w:rPr>
                                <w:t xml:space="preserve">我们可以从文件所处的位置来判断状态：如果是  </w:t>
                              </w:r>
                              <w:r>
                                <w:rPr>
                                  <w:rFonts w:ascii="Georgia" w:eastAsia="Georgia"/>
                                  <w:b/>
                                  <w:color w:val="4E443B"/>
                                  <w:sz w:val="21"/>
                                </w:rPr>
                                <w:t>Git</w:t>
                              </w:r>
                              <w:r>
                                <w:rPr>
                                  <w:rFonts w:ascii="Georgia" w:eastAsia="Georgia"/>
                                  <w:b/>
                                  <w:color w:val="4E443B"/>
                                  <w:spacing w:val="3"/>
                                  <w:sz w:val="21"/>
                                </w:rPr>
                                <w:t xml:space="preserve">  </w:t>
                              </w:r>
                              <w:r>
                                <w:rPr>
                                  <w:rFonts w:hint="eastAsia" w:ascii="Microsoft JhengHei" w:eastAsia="Microsoft JhengHei"/>
                                  <w:b/>
                                  <w:color w:val="4E443B"/>
                                  <w:sz w:val="21"/>
                                </w:rPr>
                                <w:t>目录中保存着的特定版</w:t>
                              </w:r>
                              <w:r>
                                <w:rPr>
                                  <w:rFonts w:hint="eastAsia" w:ascii="Microsoft JhengHei" w:eastAsia="Microsoft JhengHei"/>
                                  <w:b/>
                                  <w:color w:val="4E443B"/>
                                  <w:spacing w:val="-5"/>
                                  <w:sz w:val="21"/>
                                </w:rPr>
                                <w:t>本文件，就属于已提交状态；如果作了修改并已放入暂存区域，就属于已暂存</w:t>
                              </w:r>
                              <w:r>
                                <w:rPr>
                                  <w:rFonts w:hint="eastAsia" w:ascii="Microsoft JhengHei" w:eastAsia="Microsoft JhengHei"/>
                                  <w:b/>
                                  <w:color w:val="4E443B"/>
                                  <w:spacing w:val="-13"/>
                                  <w:sz w:val="21"/>
                                </w:rPr>
                                <w:t>状态；如果自上次取出后，作了修改但还没有放到暂存区域，就是已修改状态。</w:t>
                              </w:r>
                            </w:p>
                          </w:txbxContent>
                        </wps:txbx>
                        <wps:bodyPr lIns="0" tIns="0" rIns="0" bIns="0" upright="1"/>
                      </wps:wsp>
                    </wpg:wgp>
                  </a:graphicData>
                </a:graphic>
              </wp:anchor>
            </w:drawing>
          </mc:Choice>
          <mc:Fallback>
            <w:pict>
              <v:group id="组合 579" o:spid="_x0000_s1026" o:spt="203" style="position:absolute;left:0pt;margin-left:146.3pt;margin-top:226.6pt;height:46.8pt;width:364.35pt;mso-position-horizontal-relative:page;mso-wrap-distance-bottom:0pt;mso-wrap-distance-top:0pt;z-index:251663360;mso-width-relative:page;mso-height-relative:page;" coordorigin="2926,4532" coordsize="7287,936" o:gfxdata="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">
                <o:lock v:ext="edit" aspectratio="f"/>
                <v:rect id="矩形 580" o:spid="_x0000_s1026" o:spt="1" style="position:absolute;left:2926;top:4532;height:312;width:7211;" fillcolor="#FBFBF9" filled="t" stroked="f" coordsize="21600,21600" o:gfxdata="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H0Dz7sAAADc&#10;AAAADwAAAAAAAAABACAAAAAiAAAAZHJzL2Rvd25yZXYueG1sUEsBAhQAFAAAAAgAh07iQDMvBZ47&#10;AAAAOQAAABAAAAAAAAAAAQAgAAAACgEAAGRycy9zaGFwZXhtbC54bWxQSwUGAAAAAAYABgBbAQAA&#10;tAMAAAAA&#10;">
                  <v:fill on="t" focussize="0,0"/>
                  <v:stroke on="f"/>
                  <v:imagedata o:title=""/>
                  <o:lock v:ext="edit" aspectratio="f"/>
                </v:rect>
                <v:rect id="矩形 581" o:spid="_x0000_s1026" o:spt="1" style="position:absolute;left:2954;top:4551;height:274;width:7075;" fillcolor="#FBFBF9" filled="t" stroked="f" coordsize="21600,21600" o:gfxdata="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xplS8AAAA&#10;3AAAAA8AAAAAAAAAAQAgAAAAIgAAAGRycy9kb3ducmV2LnhtbFBLAQIUABQAAAAIAIdO4kAzLwWe&#10;OwAAADkAAAAQAAAAAAAAAAEAIAAAAAsBAABkcnMvc2hhcGV4bWwueG1sUEsFBgAAAAAGAAYAWwEA&#10;ALUDAAAAAA==&#10;">
                  <v:fill on="t" focussize="0,0"/>
                  <v:stroke on="f"/>
                  <v:imagedata o:title=""/>
                  <o:lock v:ext="edit" aspectratio="f"/>
                </v:rect>
                <v:rect id="矩形 582" o:spid="_x0000_s1026" o:spt="1" style="position:absolute;left:2926;top:4844;height:20;width:7211;" fillcolor="#FBFBF9" filled="t" stroked="f" coordsize="21600,21600" o:gfxdata="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Ng+ILsAAADc&#10;AAAADwAAAAAAAAABACAAAAAiAAAAZHJzL2Rvd25yZXYueG1sUEsBAhQAFAAAAAgAh07iQDMvBZ47&#10;AAAAOQAAABAAAAAAAAAAAQAgAAAACgEAAGRycy9zaGFwZXhtbC54bWxQSwUGAAAAAAYABgBbAQAA&#10;tAMAAAAA&#10;">
                  <v:fill on="t" focussize="0,0"/>
                  <v:stroke on="f"/>
                  <v:imagedata o:title=""/>
                  <o:lock v:ext="edit" aspectratio="f"/>
                </v:rect>
                <v:rect id="矩形 583" o:spid="_x0000_s1026" o:spt="1" style="position:absolute;left:2926;top:5136;height:20;width:7211;" fillcolor="#FBFBF9" filled="t" stroked="f" coordsize="21600,21600" o:gfxdata="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5Sbu7sAAADc&#10;AAAADwAAAAAAAAABACAAAAAiAAAAZHJzL2Rvd25yZXYueG1sUEsBAhQAFAAAAAgAh07iQDMvBZ47&#10;AAAAOQAAABAAAAAAAAAAAQAgAAAACgEAAGRycy9zaGFwZXhtbC54bWxQSwUGAAAAAAYABgBbAQAA&#10;tAMAAAAA&#10;">
                  <v:fill on="t" focussize="0,0"/>
                  <v:stroke on="f"/>
                  <v:imagedata o:title=""/>
                  <o:lock v:ext="edit" aspectratio="f"/>
                </v:rect>
                <v:rect id="矩形 584" o:spid="_x0000_s1026" o:spt="1" style="position:absolute;left:2954;top:4863;height:274;width:7154;" fillcolor="#FBFBF9" filled="t" stroked="f" coordsize="21600,21600" o:gfxdata="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0YFzLsAAADc&#10;AAAADwAAAAAAAAABACAAAAAiAAAAZHJzL2Rvd25yZXYueG1sUEsBAhQAFAAAAAgAh07iQDMvBZ47&#10;AAAAOQAAABAAAAAAAAAAAQAgAAAACgEAAGRycy9zaGFwZXhtbC54bWxQSwUGAAAAAAYABgBbAQAA&#10;tAMAAAAA&#10;">
                  <v:fill on="t" focussize="0,0"/>
                  <v:stroke on="f"/>
                  <v:imagedata o:title=""/>
                  <o:lock v:ext="edit" aspectratio="f"/>
                </v:rect>
                <v:rect id="矩形 585" o:spid="_x0000_s1026" o:spt="1" style="position:absolute;left:2926;top:5156;height:20;width:7211;" fillcolor="#FBFBF9" filled="t" stroked="f" coordsize="21600,21600" o:gfxdata="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KoFe8AAAA&#10;3AAAAA8AAAAAAAAAAQAgAAAAIgAAAGRycy9kb3ducmV2LnhtbFBLAQIUABQAAAAIAIdO4kAzLwWe&#10;OwAAADkAAAAQAAAAAAAAAAEAIAAAAAsBAABkcnMvc2hhcGV4bWwueG1sUEsFBgAAAAAGAAYAWwEA&#10;ALUDAAAAAA==&#10;">
                  <v:fill on="t" focussize="0,0"/>
                  <v:stroke on="f"/>
                  <v:imagedata o:title=""/>
                  <o:lock v:ext="edit" aspectratio="f"/>
                </v:rect>
                <v:rect id="矩形 586" o:spid="_x0000_s1026" o:spt="1" style="position:absolute;left:2926;top:5448;height:20;width:7211;" fillcolor="#FBFBF9" filled="t" stroked="f" coordsize="21600,21600" o:gfxdata="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ZU0Jb4A&#10;AADcAAAADwAAAAAAAAABACAAAAAiAAAAZHJzL2Rvd25yZXYueG1sUEsBAhQAFAAAAAgAh07iQDMv&#10;BZ47AAAAOQAAABAAAAAAAAAAAQAgAAAADQEAAGRycy9zaGFwZXhtbC54bWxQSwUGAAAAAAYABgBb&#10;AQAAtwMAAAAA&#10;">
                  <v:fill on="t" focussize="0,0"/>
                  <v:stroke on="f"/>
                  <v:imagedata o:title=""/>
                  <o:lock v:ext="edit" aspectratio="f"/>
                </v:rect>
                <v:rect id="矩形 587" o:spid="_x0000_s1026" o:spt="1" style="position:absolute;left:2954;top:5175;height:274;width:7154;" fillcolor="#FBFBF9" filled="t" stroked="f" coordsize="21600,21600" o:gfxdata="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mRvrsAAADc&#10;AAAADwAAAAAAAAABACAAAAAiAAAAZHJzL2Rvd25yZXYueG1sUEsBAhQAFAAAAAgAh07iQDMvBZ47&#10;AAAAOQAAABAAAAAAAAAAAQAgAAAACgEAAGRycy9zaGFwZXhtbC54bWxQSwUGAAAAAAYABgBbAQAA&#10;tAMAAAAA&#10;">
                  <v:fill on="t" focussize="0,0"/>
                  <v:stroke on="f"/>
                  <v:imagedata o:title=""/>
                  <o:lock v:ext="edit" aspectratio="f"/>
                </v:rect>
                <v:shape id="文本框 588" o:spid="_x0000_s1026" o:spt="202" type="#_x0000_t202" style="position:absolute;left:2926;top:4532;height:936;width:7287;" filled="f" stroked="f" coordsize="21600,21600" o:gfxdata="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TVT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6" w:line="194" w:lineRule="auto"/>
                          <w:ind w:left="28" w:right="0" w:firstLine="0"/>
                          <w:jc w:val="both"/>
                          <w:rPr>
                            <w:rFonts w:hint="eastAsia" w:ascii="Microsoft JhengHei" w:eastAsia="Microsoft JhengHei"/>
                            <w:b/>
                            <w:sz w:val="21"/>
                          </w:rPr>
                        </w:pPr>
                        <w:r>
                          <w:rPr>
                            <w:rFonts w:hint="eastAsia" w:ascii="Microsoft JhengHei" w:eastAsia="Microsoft JhengHei"/>
                            <w:b/>
                            <w:color w:val="4E443B"/>
                            <w:spacing w:val="-3"/>
                            <w:sz w:val="21"/>
                          </w:rPr>
                          <w:t xml:space="preserve">我们可以从文件所处的位置来判断状态：如果是  </w:t>
                        </w:r>
                        <w:r>
                          <w:rPr>
                            <w:rFonts w:ascii="Georgia" w:eastAsia="Georgia"/>
                            <w:b/>
                            <w:color w:val="4E443B"/>
                            <w:sz w:val="21"/>
                          </w:rPr>
                          <w:t>Git</w:t>
                        </w:r>
                        <w:r>
                          <w:rPr>
                            <w:rFonts w:ascii="Georgia" w:eastAsia="Georgia"/>
                            <w:b/>
                            <w:color w:val="4E443B"/>
                            <w:spacing w:val="3"/>
                            <w:sz w:val="21"/>
                          </w:rPr>
                          <w:t xml:space="preserve">  </w:t>
                        </w:r>
                        <w:r>
                          <w:rPr>
                            <w:rFonts w:hint="eastAsia" w:ascii="Microsoft JhengHei" w:eastAsia="Microsoft JhengHei"/>
                            <w:b/>
                            <w:color w:val="4E443B"/>
                            <w:sz w:val="21"/>
                          </w:rPr>
                          <w:t>目录中保存着的特定版</w:t>
                        </w:r>
                        <w:r>
                          <w:rPr>
                            <w:rFonts w:hint="eastAsia" w:ascii="Microsoft JhengHei" w:eastAsia="Microsoft JhengHei"/>
                            <w:b/>
                            <w:color w:val="4E443B"/>
                            <w:spacing w:val="-5"/>
                            <w:sz w:val="21"/>
                          </w:rPr>
                          <w:t>本文件，就属于已提交状态；如果作了修改并已放入暂存区域，就属于已暂存</w:t>
                        </w:r>
                        <w:r>
                          <w:rPr>
                            <w:rFonts w:hint="eastAsia" w:ascii="Microsoft JhengHei" w:eastAsia="Microsoft JhengHei"/>
                            <w:b/>
                            <w:color w:val="4E443B"/>
                            <w:spacing w:val="-13"/>
                            <w:sz w:val="21"/>
                          </w:rPr>
                          <w:t>状态；如果自上次取出后，作了修改但还没有放到暂存区域，就是已修改状态。</w:t>
                        </w:r>
                      </w:p>
                    </w:txbxContent>
                  </v:textbox>
                </v:shape>
                <w10:wrap type="topAndBottom"/>
              </v:group>
            </w:pict>
          </mc:Fallback>
        </mc:AlternateContent>
      </w:r>
    </w:p>
    <w:p>
      <w:pPr>
        <w:pStyle w:val="6"/>
        <w:spacing w:before="6"/>
        <w:rPr>
          <w:rFonts w:ascii="Microsoft JhengHei"/>
          <w:b/>
          <w:sz w:val="12"/>
        </w:rPr>
      </w:pPr>
    </w:p>
    <w:p>
      <w:pPr>
        <w:pStyle w:val="6"/>
        <w:spacing w:before="7"/>
        <w:rPr>
          <w:rFonts w:ascii="Microsoft JhengHei"/>
          <w:b/>
          <w:sz w:val="12"/>
        </w:rPr>
      </w:pPr>
    </w:p>
    <w:p>
      <w:pPr>
        <w:tabs>
          <w:tab w:val="left" w:pos="1840"/>
        </w:tabs>
        <w:spacing w:before="0" w:line="716" w:lineRule="exact"/>
        <w:ind w:left="160" w:right="0" w:firstLine="0"/>
        <w:jc w:val="left"/>
        <w:rPr>
          <w:rFonts w:hint="eastAsia" w:ascii="Microsoft JhengHei" w:eastAsia="Microsoft JhengHei"/>
          <w:b/>
          <w:sz w:val="44"/>
        </w:rPr>
      </w:pPr>
      <w:r>
        <w:rPr>
          <w:rFonts w:hint="eastAsia" w:ascii="Microsoft JhengHei" w:eastAsia="Microsoft JhengHei"/>
          <w:b/>
          <w:sz w:val="44"/>
        </w:rPr>
        <w:t>第</w:t>
      </w:r>
      <w:r>
        <w:rPr>
          <w:rFonts w:hint="eastAsia" w:ascii="Microsoft JhengHei" w:eastAsia="Microsoft JhengHei"/>
          <w:b/>
          <w:spacing w:val="1"/>
          <w:sz w:val="44"/>
        </w:rPr>
        <w:t xml:space="preserve"> </w:t>
      </w:r>
      <w:r>
        <w:rPr>
          <w:rFonts w:ascii="Times New Roman" w:eastAsia="Times New Roman"/>
          <w:b/>
          <w:sz w:val="44"/>
        </w:rPr>
        <w:t>2</w:t>
      </w:r>
      <w:r>
        <w:rPr>
          <w:rFonts w:ascii="Times New Roman" w:eastAsia="Times New Roman"/>
          <w:b/>
          <w:spacing w:val="1"/>
          <w:sz w:val="44"/>
        </w:rPr>
        <w:t xml:space="preserve"> </w:t>
      </w:r>
      <w:r>
        <w:rPr>
          <w:rFonts w:hint="eastAsia" w:ascii="Microsoft JhengHei" w:eastAsia="Microsoft JhengHei"/>
          <w:b/>
          <w:sz w:val="44"/>
        </w:rPr>
        <w:t>章</w:t>
      </w:r>
      <w:r>
        <w:rPr>
          <w:rFonts w:hint="eastAsia" w:ascii="Microsoft JhengHei" w:eastAsia="Microsoft JhengHei"/>
          <w:b/>
          <w:sz w:val="44"/>
        </w:rPr>
        <w:tab/>
      </w:r>
      <w:r>
        <w:rPr>
          <w:rFonts w:hint="eastAsia" w:ascii="Microsoft JhengHei" w:eastAsia="Microsoft JhengHei"/>
          <w:b/>
          <w:sz w:val="44"/>
        </w:rPr>
        <w:t>代码风格</w:t>
      </w:r>
    </w:p>
    <w:p>
      <w:pPr>
        <w:pStyle w:val="10"/>
        <w:numPr>
          <w:ilvl w:val="1"/>
          <w:numId w:val="16"/>
        </w:numPr>
        <w:tabs>
          <w:tab w:val="left" w:pos="694"/>
        </w:tabs>
        <w:spacing w:before="342" w:after="0" w:line="240" w:lineRule="auto"/>
        <w:ind w:left="693" w:right="0" w:hanging="533"/>
        <w:jc w:val="left"/>
        <w:rPr>
          <w:rFonts w:ascii="Arial"/>
          <w:b/>
          <w:sz w:val="32"/>
        </w:rPr>
      </w:pPr>
      <w:r>
        <w:rPr>
          <w:rFonts w:ascii="Arial"/>
          <w:b/>
          <w:sz w:val="32"/>
        </w:rPr>
        <w:t>Eslint</w:t>
      </w:r>
    </w:p>
    <w:p>
      <w:pPr>
        <w:pStyle w:val="6"/>
        <w:spacing w:before="6"/>
        <w:rPr>
          <w:rFonts w:ascii="Arial"/>
          <w:b/>
          <w:sz w:val="35"/>
        </w:rPr>
      </w:pPr>
    </w:p>
    <w:p>
      <w:pPr>
        <w:pStyle w:val="6"/>
        <w:spacing w:before="1" w:line="278" w:lineRule="auto"/>
        <w:ind w:left="160" w:right="1697" w:firstLine="419"/>
        <w:jc w:val="both"/>
      </w:pPr>
      <w:r>
        <w:rPr>
          <w:rFonts w:ascii="Times New Roman" w:eastAsia="Times New Roman"/>
        </w:rPr>
        <w:t xml:space="preserve">ESLint </w:t>
      </w:r>
      <w:r>
        <w:rPr>
          <w:spacing w:val="-1"/>
        </w:rPr>
        <w:t xml:space="preserve">是一个开源的 </w:t>
      </w:r>
      <w:r>
        <w:rPr>
          <w:rFonts w:ascii="Times New Roman" w:eastAsia="Times New Roman"/>
        </w:rPr>
        <w:t xml:space="preserve">JavaScript  </w:t>
      </w:r>
      <w:r>
        <w:rPr>
          <w:spacing w:val="-3"/>
        </w:rPr>
        <w:t xml:space="preserve">代码检查工具，由 </w:t>
      </w:r>
      <w:r>
        <w:rPr>
          <w:rFonts w:ascii="Times New Roman" w:eastAsia="Times New Roman"/>
        </w:rPr>
        <w:t xml:space="preserve">Nicholas C. Zakas  </w:t>
      </w:r>
      <w:r>
        <w:rPr>
          <w:spacing w:val="-26"/>
        </w:rPr>
        <w:t xml:space="preserve">于 </w:t>
      </w:r>
      <w:r>
        <w:rPr>
          <w:rFonts w:ascii="Times New Roman" w:eastAsia="Times New Roman"/>
        </w:rPr>
        <w:t xml:space="preserve">2013 </w:t>
      </w:r>
      <w:r>
        <w:rPr>
          <w:spacing w:val="-27"/>
        </w:rPr>
        <w:t xml:space="preserve">年 </w:t>
      </w:r>
      <w:r>
        <w:rPr>
          <w:rFonts w:ascii="Times New Roman" w:eastAsia="Times New Roman"/>
        </w:rPr>
        <w:t xml:space="preserve">6 </w:t>
      </w:r>
      <w:r>
        <w:t>月</w:t>
      </w:r>
      <w:r>
        <w:rPr>
          <w:spacing w:val="-10"/>
        </w:rPr>
        <w:t>创建。代码检查是一种静态的分析，常用于寻找有问题的模式或者代码，并且不依赖于具体</w:t>
      </w:r>
      <w:r>
        <w:rPr>
          <w:spacing w:val="-5"/>
        </w:rPr>
        <w:t>的编码风格。对大多数编程语言来说都会有代码检查，一般来说编译程序会内置检查工具。</w:t>
      </w:r>
    </w:p>
    <w:p>
      <w:pPr>
        <w:pStyle w:val="6"/>
        <w:spacing w:line="278" w:lineRule="auto"/>
        <w:ind w:left="160" w:right="1793" w:firstLine="419"/>
        <w:jc w:val="both"/>
      </w:pPr>
      <w:r>
        <w:rPr>
          <w:rFonts w:ascii="Times New Roman" w:eastAsia="Times New Roman"/>
        </w:rPr>
        <w:t xml:space="preserve">JavaScript </w:t>
      </w:r>
      <w:r>
        <w:rPr>
          <w:spacing w:val="-6"/>
        </w:rPr>
        <w:t>是一个动态的弱类型语言，在开发中比较容易出错。因为没有编译程序，为</w:t>
      </w:r>
      <w:r>
        <w:rPr>
          <w:spacing w:val="-4"/>
        </w:rPr>
        <w:t xml:space="preserve">了寻找 </w:t>
      </w:r>
      <w:r>
        <w:rPr>
          <w:rFonts w:ascii="Times New Roman" w:eastAsia="Times New Roman"/>
        </w:rPr>
        <w:t xml:space="preserve">JavaScript </w:t>
      </w:r>
      <w:r>
        <w:rPr>
          <w:spacing w:val="-8"/>
        </w:rPr>
        <w:t xml:space="preserve">代码错误通常需要在执行过程中不断调试。像 </w:t>
      </w:r>
      <w:r>
        <w:rPr>
          <w:rFonts w:ascii="Times New Roman" w:eastAsia="Times New Roman"/>
        </w:rPr>
        <w:t xml:space="preserve">ESLint </w:t>
      </w:r>
      <w:r>
        <w:rPr>
          <w:spacing w:val="-3"/>
        </w:rPr>
        <w:t>这样的可以让程序员在编码的过程中发现问题而不是在执行的过程中。</w:t>
      </w:r>
    </w:p>
    <w:p>
      <w:pPr>
        <w:pStyle w:val="6"/>
        <w:spacing w:line="278" w:lineRule="auto"/>
        <w:ind w:left="160" w:right="1791" w:firstLine="419"/>
        <w:jc w:val="both"/>
      </w:pPr>
      <w:r>
        <w:rPr>
          <w:rFonts w:ascii="Times New Roman" w:eastAsia="Times New Roman"/>
        </w:rPr>
        <w:t xml:space="preserve">ESLint </w:t>
      </w:r>
      <w:r>
        <w:t>的初衷是为了让程序员可以创建自己的检测规则。</w:t>
      </w:r>
      <w:r>
        <w:rPr>
          <w:rFonts w:ascii="Times New Roman" w:eastAsia="Times New Roman"/>
        </w:rPr>
        <w:t xml:space="preserve">ESLint </w:t>
      </w:r>
      <w:r>
        <w:t>的所有规则都被设计成可插入的。</w:t>
      </w:r>
      <w:r>
        <w:rPr>
          <w:rFonts w:ascii="Times New Roman" w:eastAsia="Times New Roman"/>
        </w:rPr>
        <w:t xml:space="preserve">ESLint </w:t>
      </w:r>
      <w:r>
        <w:t>的默认规则与其他的插件并没有什么区别，规则本身和测试可以依赖于同样的模式。为了便于人们使用，</w:t>
      </w:r>
      <w:r>
        <w:rPr>
          <w:rFonts w:ascii="Times New Roman" w:eastAsia="Times New Roman"/>
        </w:rPr>
        <w:t xml:space="preserve">ESLint </w:t>
      </w:r>
      <w:r>
        <w:t>内置了一些规则，当然，你可以在使用过程中自定义规则。</w:t>
      </w:r>
    </w:p>
    <w:p>
      <w:pPr>
        <w:pStyle w:val="6"/>
        <w:ind w:left="580"/>
      </w:pPr>
      <w:r>
        <w:rPr>
          <w:rFonts w:ascii="Times New Roman" w:eastAsia="Times New Roman"/>
        </w:rPr>
        <w:t xml:space="preserve">ESLint </w:t>
      </w:r>
      <w:r>
        <w:t xml:space="preserve">使用 </w:t>
      </w:r>
      <w:r>
        <w:rPr>
          <w:rFonts w:ascii="Times New Roman" w:eastAsia="Times New Roman"/>
        </w:rPr>
        <w:t xml:space="preserve">Node.js </w:t>
      </w:r>
      <w:r>
        <w:t>编写，这样既可以有一个快速的运行环境的同时也便于安装。</w:t>
      </w:r>
    </w:p>
    <w:p>
      <w:pPr>
        <w:pStyle w:val="3"/>
        <w:numPr>
          <w:ilvl w:val="2"/>
          <w:numId w:val="16"/>
        </w:numPr>
        <w:tabs>
          <w:tab w:val="left" w:pos="581"/>
        </w:tabs>
        <w:spacing w:before="82" w:after="0" w:line="240" w:lineRule="auto"/>
        <w:ind w:left="580" w:right="0" w:hanging="209"/>
        <w:jc w:val="left"/>
      </w:pPr>
      <w:r>
        <w:rPr>
          <w:color w:val="FF0000"/>
        </w:rPr>
        <w:t>编码规范</w:t>
      </w:r>
    </w:p>
    <w:p>
      <w:pPr>
        <w:pStyle w:val="6"/>
        <w:spacing w:before="111"/>
        <w:ind w:left="580"/>
      </w:pPr>
      <w:r>
        <w:t>每个程序员都有自己的编码习惯</w:t>
      </w:r>
    </w:p>
    <w:p>
      <w:pPr>
        <w:pStyle w:val="6"/>
        <w:spacing w:before="43"/>
        <w:ind w:left="1000"/>
      </w:pPr>
      <w:r>
        <w:t xml:space="preserve">有的人写代码一行代码结尾必须加分号 </w:t>
      </w:r>
      <w:r>
        <w:rPr>
          <w:rFonts w:ascii="Times New Roman" w:eastAsia="Times New Roman"/>
        </w:rPr>
        <w:t>;</w:t>
      </w:r>
      <w:r>
        <w:t xml:space="preserve">，有的人觉得不加分号 </w:t>
      </w:r>
      <w:r>
        <w:rPr>
          <w:rFonts w:ascii="Times New Roman" w:eastAsia="Times New Roman"/>
        </w:rPr>
        <w:t xml:space="preserve">; </w:t>
      </w:r>
      <w:r>
        <w:t>更好看；</w:t>
      </w:r>
    </w:p>
    <w:p>
      <w:pPr>
        <w:pStyle w:val="6"/>
        <w:spacing w:before="43" w:line="278" w:lineRule="auto"/>
        <w:ind w:left="580" w:right="1791" w:firstLine="420"/>
      </w:pPr>
      <w:r>
        <w:rPr>
          <w:spacing w:val="-2"/>
        </w:rPr>
        <w:t xml:space="preserve">有的人写代码一行代码不会超过 </w:t>
      </w:r>
      <w:r>
        <w:rPr>
          <w:rFonts w:ascii="Times New Roman" w:eastAsia="Times New Roman"/>
        </w:rPr>
        <w:t xml:space="preserve">80 </w:t>
      </w:r>
      <w:r>
        <w:rPr>
          <w:spacing w:val="-12"/>
        </w:rPr>
        <w:t>个字符，认为这样看起来简洁明了，有的人喜</w:t>
      </w:r>
      <w:r>
        <w:rPr>
          <w:spacing w:val="-6"/>
        </w:rPr>
        <w:t>欢把所有逻辑都写在一行代码上，觉得别人看不懂的代码很牛逼；</w:t>
      </w:r>
    </w:p>
    <w:p>
      <w:pPr>
        <w:pStyle w:val="6"/>
        <w:spacing w:line="278" w:lineRule="auto"/>
        <w:ind w:left="580" w:right="1730" w:firstLine="420"/>
        <w:rPr>
          <w:rFonts w:ascii="Times New Roman" w:eastAsia="Times New Roman"/>
        </w:rPr>
      </w:pPr>
      <w:r>
        <w:t xml:space="preserve">有的人使用变量必然会先定义 </w:t>
      </w:r>
      <w:r>
        <w:rPr>
          <w:rFonts w:ascii="Times New Roman" w:eastAsia="Times New Roman"/>
        </w:rPr>
        <w:t>var a = 10;</w:t>
      </w:r>
      <w:r>
        <w:t xml:space="preserve">，而粗心的人写变量可能没有定义过就直接使用 </w:t>
      </w:r>
      <w:r>
        <w:rPr>
          <w:rFonts w:ascii="Times New Roman" w:eastAsia="Times New Roman"/>
        </w:rPr>
        <w:t>b = 10;</w:t>
      </w:r>
    </w:p>
    <w:p>
      <w:pPr>
        <w:spacing w:after="0" w:line="278" w:lineRule="auto"/>
        <w:rPr>
          <w:rFonts w:ascii="Times New Roman" w:eastAsia="Times New Roman"/>
        </w:rPr>
        <w:sectPr>
          <w:pgSz w:w="11910" w:h="16840"/>
          <w:pgMar w:top="1600" w:right="0" w:bottom="1260" w:left="1640" w:header="850" w:footer="1064" w:gutter="0"/>
          <w:cols w:space="720" w:num="1"/>
        </w:sectPr>
      </w:pPr>
    </w:p>
    <w:p>
      <w:pPr>
        <w:pStyle w:val="3"/>
        <w:numPr>
          <w:ilvl w:val="2"/>
          <w:numId w:val="16"/>
        </w:numPr>
        <w:tabs>
          <w:tab w:val="left" w:pos="581"/>
        </w:tabs>
        <w:spacing w:before="0" w:after="0" w:line="338" w:lineRule="exact"/>
        <w:ind w:left="580" w:right="0" w:hanging="209"/>
        <w:jc w:val="left"/>
      </w:pPr>
      <w:r>
        <w:rPr>
          <w:rFonts w:ascii="Times New Roman" w:eastAsia="Times New Roman"/>
          <w:color w:val="FF0000"/>
        </w:rPr>
        <w:t>Lint</w:t>
      </w:r>
      <w:r>
        <w:rPr>
          <w:rFonts w:ascii="Times New Roman" w:eastAsia="Times New Roman"/>
          <w:color w:val="FF0000"/>
          <w:spacing w:val="-1"/>
        </w:rPr>
        <w:t xml:space="preserve"> </w:t>
      </w:r>
      <w:r>
        <w:rPr>
          <w:color w:val="FF0000"/>
        </w:rPr>
        <w:t>的含义</w:t>
      </w:r>
    </w:p>
    <w:p>
      <w:pPr>
        <w:pStyle w:val="6"/>
        <w:spacing w:before="112" w:line="278" w:lineRule="auto"/>
        <w:ind w:left="580" w:right="1791" w:firstLine="420"/>
        <w:jc w:val="both"/>
      </w:pPr>
      <w:r>
        <w:rPr>
          <w:spacing w:val="-9"/>
        </w:rPr>
        <w:t>如果你写自己的项目怎么折腾都没关系，但是在公司中老板希望每个人写出的代码</w:t>
      </w:r>
      <w:r>
        <w:rPr>
          <w:spacing w:val="-11"/>
        </w:rPr>
        <w:t>都要符合一个统一的规则，这样别人看源码就能够看得懂，因为源码是符合统一的编码</w:t>
      </w:r>
      <w:r>
        <w:rPr>
          <w:spacing w:val="-6"/>
        </w:rPr>
        <w:t>规范制定的。</w:t>
      </w:r>
    </w:p>
    <w:p>
      <w:pPr>
        <w:pStyle w:val="6"/>
        <w:spacing w:line="278" w:lineRule="auto"/>
        <w:ind w:left="580" w:right="1791" w:firstLine="420"/>
        <w:jc w:val="both"/>
      </w:pPr>
      <w:r>
        <w:rPr>
          <w:spacing w:val="-10"/>
        </w:rPr>
        <w:t>那么问题来了，总不能每个人写的代码老板都要一行行代码去检查吧，这是一件很</w:t>
      </w:r>
      <w:r>
        <w:rPr>
          <w:spacing w:val="-12"/>
        </w:rPr>
        <w:t>蠢的事情。凡是重复性的工作，都应该被制作成工具来节约成本。这个工具应该做两件事情：</w:t>
      </w:r>
    </w:p>
    <w:p>
      <w:pPr>
        <w:pStyle w:val="6"/>
        <w:spacing w:line="268" w:lineRule="exact"/>
        <w:ind w:left="1420"/>
      </w:pPr>
      <w:r>
        <w:t>提供编码规范；</w:t>
      </w:r>
    </w:p>
    <w:p>
      <w:pPr>
        <w:pStyle w:val="6"/>
        <w:spacing w:before="43" w:line="278" w:lineRule="auto"/>
        <w:ind w:left="1000" w:right="1791" w:firstLine="420"/>
      </w:pPr>
      <w:r>
        <w:rPr>
          <w:spacing w:val="-10"/>
        </w:rPr>
        <w:t>提供自动检验代码的程序，并打印检验结果：告诉你哪一个文件哪一行代码不</w:t>
      </w:r>
      <w:r>
        <w:rPr>
          <w:spacing w:val="-5"/>
        </w:rPr>
        <w:t>符合哪一条编码规范，方便你去修改代码。</w:t>
      </w:r>
    </w:p>
    <w:p>
      <w:pPr>
        <w:pStyle w:val="5"/>
        <w:spacing w:line="317" w:lineRule="exact"/>
      </w:pPr>
      <w:r>
        <w:rPr>
          <w:rFonts w:ascii="Times New Roman" w:eastAsia="Times New Roman"/>
          <w:color w:val="FF0000"/>
        </w:rPr>
        <w:t xml:space="preserve">Lint </w:t>
      </w:r>
      <w:r>
        <w:rPr>
          <w:color w:val="FF0000"/>
          <w:spacing w:val="-3"/>
        </w:rPr>
        <w:t xml:space="preserve">是检验代码格式工具的一个统称，具体的工具有 </w:t>
      </w:r>
      <w:r>
        <w:rPr>
          <w:rFonts w:ascii="Times New Roman" w:eastAsia="Times New Roman"/>
          <w:color w:val="FF0000"/>
        </w:rPr>
        <w:t xml:space="preserve">Jslint </w:t>
      </w:r>
      <w:r>
        <w:rPr>
          <w:color w:val="FF0000"/>
        </w:rPr>
        <w:t xml:space="preserve">、 </w:t>
      </w:r>
      <w:r>
        <w:rPr>
          <w:rFonts w:ascii="Times New Roman" w:eastAsia="Times New Roman"/>
          <w:color w:val="FF0000"/>
        </w:rPr>
        <w:t>Eslint</w:t>
      </w:r>
      <w:r>
        <w:rPr>
          <w:rFonts w:ascii="Times New Roman" w:eastAsia="Times New Roman"/>
          <w:color w:val="FF0000"/>
          <w:spacing w:val="52"/>
        </w:rPr>
        <w:t xml:space="preserve"> </w:t>
      </w:r>
      <w:r>
        <w:rPr>
          <w:color w:val="FF0000"/>
        </w:rPr>
        <w:t>等等</w:t>
      </w:r>
    </w:p>
    <w:p>
      <w:pPr>
        <w:pStyle w:val="10"/>
        <w:numPr>
          <w:ilvl w:val="2"/>
          <w:numId w:val="16"/>
        </w:numPr>
        <w:tabs>
          <w:tab w:val="left" w:pos="581"/>
        </w:tabs>
        <w:spacing w:before="35" w:after="0" w:line="240" w:lineRule="auto"/>
        <w:ind w:left="580" w:right="0" w:hanging="209"/>
        <w:jc w:val="left"/>
        <w:rPr>
          <w:rFonts w:ascii="Times New Roman" w:eastAsia="Times New Roman"/>
          <w:b/>
          <w:sz w:val="24"/>
        </w:rPr>
      </w:pPr>
      <w:r>
        <w:rPr>
          <w:b/>
          <w:color w:val="FF0000"/>
          <w:sz w:val="24"/>
        </w:rPr>
        <w:t xml:space="preserve">使用 </w:t>
      </w:r>
      <w:r>
        <w:rPr>
          <w:rFonts w:ascii="Times New Roman" w:eastAsia="Times New Roman"/>
          <w:b/>
          <w:color w:val="FF0000"/>
          <w:sz w:val="24"/>
        </w:rPr>
        <w:t>Eslint</w:t>
      </w:r>
    </w:p>
    <w:p>
      <w:pPr>
        <w:pStyle w:val="6"/>
        <w:spacing w:before="109" w:line="240" w:lineRule="exact"/>
        <w:ind w:right="4862"/>
        <w:jc w:val="center"/>
      </w:pPr>
      <w:r>
        <w:rPr>
          <w:color w:val="2E2E2E"/>
          <w:shd w:val="clear" w:color="auto" w:fill="F7F7F7"/>
        </w:rPr>
        <w:t xml:space="preserve">确保你的电脑安装了 </w:t>
      </w:r>
      <w:r>
        <w:rPr>
          <w:rFonts w:ascii="Arial" w:eastAsia="Arial"/>
          <w:color w:val="2E2E2E"/>
          <w:shd w:val="clear" w:color="auto" w:fill="F7F7F7"/>
        </w:rPr>
        <w:t xml:space="preserve">node </w:t>
      </w:r>
      <w:r>
        <w:rPr>
          <w:color w:val="2E2E2E"/>
          <w:shd w:val="clear" w:color="auto" w:fill="F7F7F7"/>
        </w:rPr>
        <w:t xml:space="preserve">和 </w:t>
      </w:r>
      <w:r>
        <w:rPr>
          <w:rFonts w:ascii="Arial" w:eastAsia="Arial"/>
          <w:color w:val="2E2E2E"/>
          <w:shd w:val="clear" w:color="auto" w:fill="F7F7F7"/>
        </w:rPr>
        <w:t xml:space="preserve">npm </w:t>
      </w:r>
      <w:r>
        <w:rPr>
          <w:color w:val="2E2E2E"/>
          <w:shd w:val="clear" w:color="auto" w:fill="F7F7F7"/>
        </w:rPr>
        <w:t>环境</w:t>
      </w:r>
    </w:p>
    <w:p>
      <w:pPr>
        <w:pStyle w:val="3"/>
        <w:numPr>
          <w:ilvl w:val="3"/>
          <w:numId w:val="16"/>
        </w:numPr>
        <w:tabs>
          <w:tab w:val="left" w:pos="1714"/>
        </w:tabs>
        <w:spacing w:before="0" w:after="0" w:line="404" w:lineRule="exact"/>
        <w:ind w:left="1713" w:right="0" w:hanging="420"/>
        <w:jc w:val="left"/>
        <w:rPr>
          <w:rFonts w:ascii="Wingdings" w:eastAsia="Wingdings"/>
        </w:rPr>
      </w:pPr>
      <w:r>
        <w:t>创建项目</w:t>
      </w:r>
    </w:p>
    <w:p>
      <w:pPr>
        <w:pStyle w:val="6"/>
        <w:spacing w:line="212" w:lineRule="exact"/>
        <w:ind w:left="1631" w:right="7764"/>
        <w:jc w:val="center"/>
        <w:rPr>
          <w:rFonts w:ascii="Times New Roman"/>
        </w:rPr>
      </w:pPr>
      <w:r>
        <w:rPr>
          <w:rFonts w:ascii="Times New Roman"/>
        </w:rPr>
        <w:t>npm init</w:t>
      </w:r>
    </w:p>
    <w:p>
      <w:pPr>
        <w:pStyle w:val="3"/>
        <w:numPr>
          <w:ilvl w:val="3"/>
          <w:numId w:val="16"/>
        </w:numPr>
        <w:tabs>
          <w:tab w:val="left" w:pos="1714"/>
        </w:tabs>
        <w:spacing w:before="0" w:after="0" w:line="412" w:lineRule="exact"/>
        <w:ind w:left="1713" w:right="0" w:hanging="420"/>
        <w:jc w:val="left"/>
        <w:rPr>
          <w:rFonts w:ascii="Wingdings" w:eastAsia="Wingdings"/>
        </w:rPr>
      </w:pPr>
      <w:r>
        <w:t>本地安装</w:t>
      </w:r>
    </w:p>
    <w:p>
      <w:pPr>
        <w:pStyle w:val="6"/>
        <w:spacing w:line="212" w:lineRule="exact"/>
        <w:ind w:left="503" w:right="5420"/>
        <w:jc w:val="center"/>
        <w:rPr>
          <w:rFonts w:ascii="Times New Roman"/>
        </w:rPr>
      </w:pPr>
      <w:r>
        <w:rPr>
          <w:rFonts w:ascii="Times New Roman"/>
        </w:rPr>
        <w:t>npm i eslint --save-dev</w:t>
      </w:r>
    </w:p>
    <w:p>
      <w:pPr>
        <w:pStyle w:val="10"/>
        <w:numPr>
          <w:ilvl w:val="3"/>
          <w:numId w:val="16"/>
        </w:numPr>
        <w:tabs>
          <w:tab w:val="left" w:pos="1714"/>
        </w:tabs>
        <w:spacing w:before="0" w:after="0" w:line="412" w:lineRule="exact"/>
        <w:ind w:left="1713" w:right="0" w:hanging="420"/>
        <w:jc w:val="left"/>
        <w:rPr>
          <w:rFonts w:ascii="Wingdings" w:eastAsia="Wingdings"/>
          <w:b/>
          <w:sz w:val="24"/>
        </w:rPr>
      </w:pPr>
      <w:r>
        <w:rPr>
          <w:b/>
          <w:sz w:val="24"/>
        </w:rPr>
        <w:t xml:space="preserve">设置 </w:t>
      </w:r>
      <w:r>
        <w:rPr>
          <w:rFonts w:ascii="Times New Roman" w:eastAsia="Times New Roman"/>
          <w:color w:val="FF0000"/>
          <w:sz w:val="24"/>
        </w:rPr>
        <w:t>package.json</w:t>
      </w:r>
      <w:r>
        <w:rPr>
          <w:rFonts w:ascii="Times New Roman" w:eastAsia="Times New Roman"/>
          <w:color w:val="FF0000"/>
          <w:spacing w:val="-1"/>
          <w:sz w:val="24"/>
        </w:rPr>
        <w:t xml:space="preserve"> </w:t>
      </w:r>
      <w:r>
        <w:rPr>
          <w:b/>
          <w:sz w:val="24"/>
        </w:rPr>
        <w:t>文件</w:t>
      </w:r>
    </w:p>
    <w:p>
      <w:pPr>
        <w:pStyle w:val="6"/>
        <w:spacing w:line="234" w:lineRule="exact"/>
        <w:ind w:left="1840"/>
        <w:rPr>
          <w:rFonts w:ascii="Times New Roman"/>
        </w:rPr>
      </w:pPr>
      <w:r>
        <w:rPr>
          <w:rFonts w:ascii="Times New Roman"/>
        </w:rPr>
        <w:t>"scripts"</w:t>
      </w:r>
      <w:r>
        <w:rPr>
          <w:rFonts w:ascii="Times New Roman"/>
          <w:color w:val="ABB1BE"/>
        </w:rPr>
        <w:t>: {</w:t>
      </w:r>
    </w:p>
    <w:p>
      <w:pPr>
        <w:pStyle w:val="6"/>
        <w:spacing w:before="71" w:line="309" w:lineRule="auto"/>
        <w:ind w:left="2263" w:right="5766"/>
        <w:rPr>
          <w:rFonts w:ascii="Times New Roman"/>
        </w:rPr>
      </w:pPr>
      <w:r>
        <w:rPr>
          <w:rFonts w:ascii="Times New Roman"/>
        </w:rPr>
        <w:t>"lint"</w:t>
      </w:r>
      <w:r>
        <w:rPr>
          <w:rFonts w:ascii="Times New Roman"/>
          <w:color w:val="ABB1BE"/>
        </w:rPr>
        <w:t xml:space="preserve">: </w:t>
      </w:r>
      <w:r>
        <w:rPr>
          <w:rFonts w:ascii="Times New Roman"/>
        </w:rPr>
        <w:t>"eslint src"</w:t>
      </w:r>
      <w:r>
        <w:rPr>
          <w:rFonts w:ascii="Times New Roman"/>
          <w:color w:val="ABB1BE"/>
        </w:rPr>
        <w:t xml:space="preserve">, </w:t>
      </w:r>
      <w:r>
        <w:rPr>
          <w:rFonts w:ascii="Times New Roman"/>
        </w:rPr>
        <w:t>"lint:create"</w:t>
      </w:r>
      <w:r>
        <w:rPr>
          <w:rFonts w:ascii="Times New Roman"/>
          <w:color w:val="ABB1BE"/>
        </w:rPr>
        <w:t xml:space="preserve">: </w:t>
      </w:r>
      <w:r>
        <w:rPr>
          <w:rFonts w:ascii="Times New Roman"/>
        </w:rPr>
        <w:t>"eslint --init"</w:t>
      </w:r>
    </w:p>
    <w:p>
      <w:pPr>
        <w:pStyle w:val="6"/>
        <w:spacing w:before="1"/>
        <w:ind w:left="2051"/>
        <w:rPr>
          <w:rFonts w:ascii="Times New Roman"/>
        </w:rPr>
      </w:pPr>
      <w:r>
        <w:rPr>
          <w:rFonts w:ascii="Times New Roman"/>
          <w:w w:val="100"/>
        </w:rPr>
        <w:t>}</w:t>
      </w:r>
    </w:p>
    <w:p>
      <w:pPr>
        <w:pStyle w:val="10"/>
        <w:numPr>
          <w:ilvl w:val="0"/>
          <w:numId w:val="17"/>
        </w:numPr>
        <w:tabs>
          <w:tab w:val="left" w:pos="1001"/>
        </w:tabs>
        <w:spacing w:before="65" w:after="0" w:line="240" w:lineRule="auto"/>
        <w:ind w:left="1000" w:right="0" w:hanging="209"/>
        <w:jc w:val="left"/>
        <w:rPr>
          <w:rFonts w:ascii="Calibri Light"/>
          <w:b w:val="0"/>
          <w:sz w:val="21"/>
        </w:rPr>
      </w:pPr>
      <w:r>
        <w:rPr>
          <w:rFonts w:ascii="Calibri Light"/>
          <w:b w:val="0"/>
          <w:color w:val="FF0000"/>
          <w:spacing w:val="-3"/>
          <w:sz w:val="21"/>
        </w:rPr>
        <w:t>Eslint</w:t>
      </w:r>
      <w:r>
        <w:rPr>
          <w:rFonts w:ascii="Calibri Light"/>
          <w:b w:val="0"/>
          <w:color w:val="FF0000"/>
          <w:spacing w:val="-2"/>
          <w:sz w:val="21"/>
        </w:rPr>
        <w:t xml:space="preserve"> </w:t>
      </w:r>
      <w:r>
        <w:rPr>
          <w:rFonts w:ascii="Calibri Light"/>
          <w:b w:val="0"/>
          <w:color w:val="FF0000"/>
          <w:sz w:val="21"/>
        </w:rPr>
        <w:t>--init</w:t>
      </w:r>
    </w:p>
    <w:p>
      <w:pPr>
        <w:spacing w:before="50"/>
        <w:ind w:left="1420" w:right="0" w:firstLine="0"/>
        <w:jc w:val="left"/>
        <w:rPr>
          <w:sz w:val="21"/>
        </w:rPr>
      </w:pPr>
      <w:r>
        <w:rPr>
          <w:color w:val="2E2E2E"/>
          <w:sz w:val="21"/>
        </w:rPr>
        <w:t xml:space="preserve">生成 </w:t>
      </w:r>
      <w:r>
        <w:rPr>
          <w:rFonts w:ascii="Consolas" w:eastAsia="Consolas"/>
          <w:color w:val="C6244E"/>
          <w:sz w:val="18"/>
          <w:shd w:val="clear" w:color="auto" w:fill="F6F6F6"/>
        </w:rPr>
        <w:t>.eslintrc.js</w:t>
      </w:r>
      <w:r>
        <w:rPr>
          <w:rFonts w:ascii="Consolas" w:eastAsia="Consolas"/>
          <w:color w:val="C6244E"/>
          <w:sz w:val="18"/>
        </w:rPr>
        <w:t xml:space="preserve"> </w:t>
      </w:r>
      <w:r>
        <w:rPr>
          <w:color w:val="2E2E2E"/>
          <w:sz w:val="21"/>
        </w:rPr>
        <w:t>文件。提供编码规则</w:t>
      </w:r>
    </w:p>
    <w:p>
      <w:pPr>
        <w:pStyle w:val="10"/>
        <w:numPr>
          <w:ilvl w:val="0"/>
          <w:numId w:val="17"/>
        </w:numPr>
        <w:tabs>
          <w:tab w:val="left" w:pos="1001"/>
        </w:tabs>
        <w:spacing w:before="48" w:after="0" w:line="240" w:lineRule="auto"/>
        <w:ind w:left="1000" w:right="0" w:hanging="209"/>
        <w:jc w:val="left"/>
        <w:rPr>
          <w:rFonts w:ascii="Calibri Light"/>
          <w:b w:val="0"/>
          <w:sz w:val="21"/>
        </w:rPr>
      </w:pPr>
      <w:r>
        <w:rPr>
          <w:rFonts w:ascii="Calibri Light"/>
          <w:b w:val="0"/>
          <w:color w:val="FF0000"/>
          <w:spacing w:val="-3"/>
          <w:sz w:val="21"/>
        </w:rPr>
        <w:t>eslint</w:t>
      </w:r>
      <w:r>
        <w:rPr>
          <w:rFonts w:ascii="Calibri Light"/>
          <w:b w:val="0"/>
          <w:color w:val="FF0000"/>
          <w:spacing w:val="-5"/>
          <w:sz w:val="21"/>
        </w:rPr>
        <w:t xml:space="preserve"> </w:t>
      </w:r>
      <w:r>
        <w:rPr>
          <w:rFonts w:ascii="Calibri Light"/>
          <w:b w:val="0"/>
          <w:color w:val="FF0000"/>
          <w:sz w:val="21"/>
        </w:rPr>
        <w:t>src</w:t>
      </w:r>
    </w:p>
    <w:p>
      <w:pPr>
        <w:spacing w:before="51"/>
        <w:ind w:left="1420" w:right="0" w:firstLine="0"/>
        <w:jc w:val="left"/>
        <w:rPr>
          <w:sz w:val="21"/>
        </w:rPr>
      </w:pPr>
      <w:r>
        <w:rPr>
          <w:color w:val="2E2E2E"/>
          <w:sz w:val="21"/>
        </w:rPr>
        <w:t xml:space="preserve">校验代码的程序，自动检验 </w:t>
      </w:r>
      <w:r>
        <w:rPr>
          <w:rFonts w:ascii="Consolas" w:eastAsia="Consolas"/>
          <w:color w:val="C6244E"/>
          <w:sz w:val="18"/>
          <w:shd w:val="clear" w:color="auto" w:fill="F6F6F6"/>
        </w:rPr>
        <w:t>src</w:t>
      </w:r>
      <w:r>
        <w:rPr>
          <w:rFonts w:ascii="Consolas" w:eastAsia="Consolas"/>
          <w:color w:val="C6244E"/>
          <w:sz w:val="18"/>
        </w:rPr>
        <w:t xml:space="preserve"> </w:t>
      </w:r>
      <w:r>
        <w:rPr>
          <w:color w:val="2E2E2E"/>
          <w:sz w:val="21"/>
        </w:rPr>
        <w:t xml:space="preserve">目录下所有的 </w:t>
      </w:r>
      <w:r>
        <w:rPr>
          <w:rFonts w:ascii="Consolas" w:eastAsia="Consolas"/>
          <w:color w:val="C6244E"/>
          <w:sz w:val="18"/>
          <w:shd w:val="clear" w:color="auto" w:fill="F6F6F6"/>
        </w:rPr>
        <w:t>.js</w:t>
      </w:r>
      <w:r>
        <w:rPr>
          <w:rFonts w:ascii="Consolas" w:eastAsia="Consolas"/>
          <w:color w:val="C6244E"/>
          <w:sz w:val="18"/>
        </w:rPr>
        <w:t xml:space="preserve"> </w:t>
      </w:r>
      <w:r>
        <w:rPr>
          <w:color w:val="2E2E2E"/>
          <w:sz w:val="21"/>
        </w:rPr>
        <w:t>文件</w:t>
      </w:r>
    </w:p>
    <w:p>
      <w:pPr>
        <w:pStyle w:val="3"/>
        <w:numPr>
          <w:ilvl w:val="2"/>
          <w:numId w:val="16"/>
        </w:numPr>
        <w:tabs>
          <w:tab w:val="left" w:pos="581"/>
        </w:tabs>
        <w:spacing w:before="82" w:after="0" w:line="240" w:lineRule="auto"/>
        <w:ind w:left="580" w:right="0" w:hanging="209"/>
        <w:jc w:val="left"/>
      </w:pPr>
      <w:r>
        <w:rPr>
          <w:color w:val="FF0000"/>
        </w:rPr>
        <w:t>检测文件</w:t>
      </w:r>
    </w:p>
    <w:p>
      <w:pPr>
        <w:pStyle w:val="10"/>
        <w:numPr>
          <w:ilvl w:val="3"/>
          <w:numId w:val="16"/>
        </w:numPr>
        <w:tabs>
          <w:tab w:val="left" w:pos="1714"/>
        </w:tabs>
        <w:spacing w:before="10" w:after="0" w:line="433" w:lineRule="exact"/>
        <w:ind w:left="1713" w:right="0" w:hanging="420"/>
        <w:jc w:val="left"/>
        <w:rPr>
          <w:rFonts w:ascii="Wingdings" w:eastAsia="Wingdings"/>
          <w:b/>
          <w:sz w:val="24"/>
        </w:rPr>
      </w:pPr>
      <w:r>
        <w:rPr>
          <w:b/>
          <w:sz w:val="24"/>
        </w:rPr>
        <w:t>文件内容</w:t>
      </w:r>
    </w:p>
    <w:p>
      <w:pPr>
        <w:pStyle w:val="6"/>
        <w:spacing w:line="234" w:lineRule="exact"/>
        <w:ind w:left="1713"/>
        <w:rPr>
          <w:rFonts w:ascii="Times New Roman"/>
        </w:rPr>
      </w:pPr>
      <w:r>
        <w:rPr>
          <w:rFonts w:ascii="Times New Roman"/>
        </w:rPr>
        <w:t>src/index.js</w:t>
      </w:r>
    </w:p>
    <w:p>
      <w:pPr>
        <w:spacing w:before="82" w:line="203" w:lineRule="exact"/>
        <w:ind w:left="2261" w:right="0" w:firstLine="0"/>
        <w:jc w:val="left"/>
        <w:rPr>
          <w:rFonts w:ascii="Times New Roman"/>
          <w:sz w:val="19"/>
        </w:rPr>
      </w:pPr>
      <w:r>
        <w:rPr>
          <w:rFonts w:ascii="Times New Roman"/>
          <w:b/>
          <w:color w:val="CC7831"/>
          <w:sz w:val="19"/>
        </w:rPr>
        <w:t xml:space="preserve">const </w:t>
      </w:r>
      <w:r>
        <w:rPr>
          <w:rFonts w:ascii="Times New Roman"/>
          <w:color w:val="A9B7C5"/>
          <w:sz w:val="19"/>
        </w:rPr>
        <w:t xml:space="preserve">lint = </w:t>
      </w:r>
      <w:r>
        <w:rPr>
          <w:rFonts w:ascii="Times New Roman"/>
          <w:color w:val="6A8658"/>
          <w:sz w:val="19"/>
        </w:rPr>
        <w:t>'eslint'</w:t>
      </w:r>
    </w:p>
    <w:p>
      <w:pPr>
        <w:pStyle w:val="3"/>
        <w:numPr>
          <w:ilvl w:val="3"/>
          <w:numId w:val="16"/>
        </w:numPr>
        <w:tabs>
          <w:tab w:val="left" w:pos="1714"/>
        </w:tabs>
        <w:spacing w:before="0" w:after="0" w:line="418" w:lineRule="exact"/>
        <w:ind w:left="1713" w:right="0" w:hanging="420"/>
        <w:jc w:val="left"/>
        <w:rPr>
          <w:rFonts w:ascii="Wingdings" w:eastAsia="Wingdings"/>
        </w:rPr>
      </w:pPr>
      <w:r>
        <w:t>错误信息</w:t>
      </w:r>
    </w:p>
    <w:p>
      <w:pPr>
        <w:pStyle w:val="6"/>
        <w:tabs>
          <w:tab w:val="left" w:pos="2634"/>
          <w:tab w:val="left" w:pos="3253"/>
          <w:tab w:val="left" w:pos="7135"/>
        </w:tabs>
        <w:spacing w:line="234" w:lineRule="exact"/>
        <w:ind w:left="2051"/>
        <w:rPr>
          <w:rFonts w:ascii="Times New Roman"/>
        </w:rPr>
      </w:pPr>
      <w:r>
        <w:rPr>
          <w:rFonts w:ascii="Times New Roman"/>
        </w:rPr>
        <w:t>1:7</w:t>
      </w:r>
      <w:r>
        <w:rPr>
          <w:rFonts w:ascii="Times New Roman"/>
        </w:rPr>
        <w:tab/>
      </w:r>
      <w:r>
        <w:rPr>
          <w:rFonts w:ascii="Times New Roman"/>
        </w:rPr>
        <w:t>error</w:t>
      </w:r>
      <w:r>
        <w:rPr>
          <w:rFonts w:ascii="Times New Roman"/>
        </w:rPr>
        <w:tab/>
      </w:r>
      <w:r>
        <w:rPr>
          <w:rFonts w:ascii="Times New Roman"/>
        </w:rPr>
        <w:t>'lint' is assigned a value but</w:t>
      </w:r>
      <w:r>
        <w:rPr>
          <w:rFonts w:ascii="Times New Roman"/>
          <w:spacing w:val="-8"/>
        </w:rPr>
        <w:t xml:space="preserve"> </w:t>
      </w:r>
      <w:r>
        <w:rPr>
          <w:rFonts w:ascii="Times New Roman"/>
        </w:rPr>
        <w:t>never</w:t>
      </w:r>
      <w:r>
        <w:rPr>
          <w:rFonts w:ascii="Times New Roman"/>
          <w:spacing w:val="-2"/>
        </w:rPr>
        <w:t xml:space="preserve"> </w:t>
      </w:r>
      <w:r>
        <w:rPr>
          <w:rFonts w:ascii="Times New Roman"/>
        </w:rPr>
        <w:t>used</w:t>
      </w:r>
      <w:r>
        <w:rPr>
          <w:rFonts w:ascii="Times New Roman"/>
        </w:rPr>
        <w:tab/>
      </w:r>
      <w:r>
        <w:rPr>
          <w:rFonts w:ascii="Times New Roman"/>
        </w:rPr>
        <w:t>no-unused-vars</w:t>
      </w:r>
    </w:p>
    <w:p>
      <w:pPr>
        <w:pStyle w:val="6"/>
        <w:spacing w:before="60"/>
        <w:ind w:left="3101"/>
      </w:pPr>
      <w:r>
        <w:t>定义的变量没有被使用到</w:t>
      </w:r>
    </w:p>
    <w:p>
      <w:pPr>
        <w:pStyle w:val="6"/>
        <w:tabs>
          <w:tab w:val="left" w:pos="2634"/>
          <w:tab w:val="left" w:pos="3251"/>
          <w:tab w:val="left" w:pos="7230"/>
        </w:tabs>
        <w:spacing w:before="54"/>
        <w:ind w:left="2051"/>
        <w:rPr>
          <w:rFonts w:ascii="Times New Roman"/>
        </w:rPr>
      </w:pPr>
      <w:r>
        <w:rPr>
          <w:rFonts w:ascii="Times New Roman"/>
        </w:rPr>
        <w:t>1:22</w:t>
      </w:r>
      <w:r>
        <w:rPr>
          <w:rFonts w:ascii="Times New Roman"/>
        </w:rPr>
        <w:tab/>
      </w:r>
      <w:r>
        <w:rPr>
          <w:rFonts w:ascii="Times New Roman"/>
        </w:rPr>
        <w:t>error</w:t>
      </w:r>
      <w:r>
        <w:rPr>
          <w:rFonts w:ascii="Times New Roman"/>
        </w:rPr>
        <w:tab/>
      </w:r>
      <w:r>
        <w:rPr>
          <w:rFonts w:ascii="Times New Roman"/>
        </w:rPr>
        <w:t>Newline required at end of file but</w:t>
      </w:r>
      <w:r>
        <w:rPr>
          <w:rFonts w:ascii="Times New Roman"/>
          <w:spacing w:val="-9"/>
        </w:rPr>
        <w:t xml:space="preserve"> </w:t>
      </w:r>
      <w:r>
        <w:rPr>
          <w:rFonts w:ascii="Times New Roman"/>
        </w:rPr>
        <w:t>not</w:t>
      </w:r>
      <w:r>
        <w:rPr>
          <w:rFonts w:ascii="Times New Roman"/>
          <w:spacing w:val="-1"/>
        </w:rPr>
        <w:t xml:space="preserve"> </w:t>
      </w:r>
      <w:r>
        <w:rPr>
          <w:rFonts w:ascii="Times New Roman"/>
        </w:rPr>
        <w:t>found</w:t>
      </w:r>
      <w:r>
        <w:rPr>
          <w:rFonts w:ascii="Times New Roman"/>
        </w:rPr>
        <w:tab/>
      </w:r>
      <w:r>
        <w:rPr>
          <w:rFonts w:ascii="Times New Roman"/>
        </w:rPr>
        <w:t>eol-last</w:t>
      </w:r>
    </w:p>
    <w:p>
      <w:pPr>
        <w:pStyle w:val="6"/>
        <w:spacing w:before="59"/>
        <w:ind w:left="3101"/>
      </w:pPr>
      <w:r>
        <w:t>新行是必须的 但是没有找到</w:t>
      </w:r>
    </w:p>
    <w:p>
      <w:pPr>
        <w:pStyle w:val="3"/>
        <w:numPr>
          <w:ilvl w:val="3"/>
          <w:numId w:val="16"/>
        </w:numPr>
        <w:tabs>
          <w:tab w:val="left" w:pos="1714"/>
        </w:tabs>
        <w:spacing w:before="0" w:after="0" w:line="369" w:lineRule="exact"/>
        <w:ind w:left="1713" w:right="0" w:hanging="420"/>
        <w:jc w:val="left"/>
        <w:rPr>
          <w:rFonts w:ascii="Wingdings" w:eastAsia="Wingdings"/>
        </w:rPr>
      </w:pPr>
      <w:r>
        <w:t>规则表</w:t>
      </w:r>
    </w:p>
    <w:p>
      <w:pPr>
        <w:pStyle w:val="6"/>
        <w:spacing w:line="255" w:lineRule="exact"/>
        <w:ind w:left="2133"/>
      </w:pPr>
      <w:r>
        <w:rPr>
          <w:color w:val="2E2E2E"/>
        </w:rPr>
        <w:t xml:space="preserve">如果对编码规范具体某一条规则不了解的话，可以在 </w:t>
      </w:r>
      <w:r>
        <w:rPr>
          <w:rFonts w:ascii="Arial" w:eastAsia="Arial"/>
          <w:color w:val="3093D0"/>
          <w:u w:val="single" w:color="3093D0"/>
        </w:rPr>
        <w:t xml:space="preserve">eslint </w:t>
      </w:r>
      <w:r>
        <w:rPr>
          <w:color w:val="3093D0"/>
          <w:u w:val="single" w:color="3093D0"/>
        </w:rPr>
        <w:t>规则表</w:t>
      </w:r>
      <w:r>
        <w:rPr>
          <w:color w:val="3093D0"/>
        </w:rPr>
        <w:t xml:space="preserve"> </w:t>
      </w:r>
      <w:r>
        <w:rPr>
          <w:color w:val="2E2E2E"/>
        </w:rPr>
        <w:t>查</w:t>
      </w:r>
    </w:p>
    <w:p>
      <w:pPr>
        <w:pStyle w:val="6"/>
        <w:spacing w:before="43"/>
        <w:ind w:left="1713"/>
        <w:rPr>
          <w:rFonts w:ascii="Times New Roman" w:eastAsia="Times New Roman"/>
        </w:rPr>
      </w:pPr>
      <w:r>
        <w:rPr>
          <w:color w:val="2E2E2E"/>
        </w:rPr>
        <w:t>看用法</w:t>
      </w:r>
      <w:r>
        <w:t>：</w:t>
      </w:r>
      <w:r>
        <w:rPr>
          <w:rFonts w:ascii="Times New Roman" w:eastAsia="Times New Roman"/>
          <w:color w:val="0000FF"/>
          <w:u w:val="single" w:color="0000FF"/>
        </w:rPr>
        <w:t>https://cn.eslint.org/docs/rules/</w:t>
      </w:r>
    </w:p>
    <w:p>
      <w:pPr>
        <w:pStyle w:val="6"/>
        <w:spacing w:before="43" w:line="278" w:lineRule="auto"/>
        <w:ind w:left="1713" w:right="1794" w:firstLine="420"/>
      </w:pPr>
      <w:r>
        <w:rPr>
          <w:color w:val="2E2E2E"/>
        </w:rPr>
        <w:t>（不建议去背规则表，而是用到什么查什么，把它当成字典来用，不那么累）</w:t>
      </w:r>
    </w:p>
    <w:p>
      <w:pPr>
        <w:pStyle w:val="3"/>
        <w:numPr>
          <w:ilvl w:val="3"/>
          <w:numId w:val="16"/>
        </w:numPr>
        <w:tabs>
          <w:tab w:val="left" w:pos="1714"/>
        </w:tabs>
        <w:spacing w:before="0" w:after="0" w:line="274" w:lineRule="exact"/>
        <w:ind w:left="1713" w:right="0" w:hanging="420"/>
        <w:jc w:val="left"/>
        <w:rPr>
          <w:rFonts w:ascii="Wingdings"/>
        </w:rPr>
      </w:pPr>
      <w:r>
        <w:rPr>
          <w:rFonts w:ascii="Times New Roman"/>
        </w:rPr>
        <w:t>fix</w:t>
      </w:r>
    </w:p>
    <w:p>
      <w:pPr>
        <w:pStyle w:val="6"/>
        <w:spacing w:before="38"/>
        <w:ind w:left="1840"/>
      </w:pPr>
      <w:r>
        <w:rPr>
          <w:rFonts w:ascii="Times New Roman" w:eastAsia="Times New Roman"/>
        </w:rPr>
        <w:t xml:space="preserve">"lint": "eslint src --fix",  </w:t>
      </w:r>
      <w:r>
        <w:t xml:space="preserve">加上 </w:t>
      </w:r>
      <w:r>
        <w:rPr>
          <w:rFonts w:ascii="Times New Roman" w:eastAsia="Times New Roman"/>
        </w:rPr>
        <w:t xml:space="preserve">--fix  </w:t>
      </w:r>
      <w:r>
        <w:rPr>
          <w:spacing w:val="-18"/>
        </w:rPr>
        <w:t xml:space="preserve">参数，是 </w:t>
      </w:r>
      <w:r>
        <w:rPr>
          <w:rFonts w:ascii="Times New Roman" w:eastAsia="Times New Roman"/>
        </w:rPr>
        <w:t xml:space="preserve">Eslint </w:t>
      </w:r>
      <w:r>
        <w:rPr>
          <w:spacing w:val="-3"/>
        </w:rPr>
        <w:t>提供的自动修复基础错</w:t>
      </w:r>
    </w:p>
    <w:p>
      <w:pPr>
        <w:spacing w:after="0"/>
        <w:sectPr>
          <w:pgSz w:w="11910" w:h="16840"/>
          <w:pgMar w:top="1600" w:right="0" w:bottom="1260" w:left="1640" w:header="850" w:footer="1064" w:gutter="0"/>
          <w:cols w:space="720" w:num="1"/>
        </w:sectPr>
      </w:pPr>
    </w:p>
    <w:p>
      <w:pPr>
        <w:pStyle w:val="6"/>
        <w:spacing w:line="242" w:lineRule="exact"/>
        <w:ind w:left="1708"/>
      </w:pPr>
      <w:r>
        <w:t>误的功能。</w:t>
      </w:r>
    </w:p>
    <w:p>
      <w:pPr>
        <w:spacing w:before="43" w:line="278" w:lineRule="auto"/>
        <w:ind w:left="1840" w:right="1728" w:firstLine="132"/>
        <w:jc w:val="left"/>
        <w:rPr>
          <w:sz w:val="21"/>
        </w:rPr>
      </w:pPr>
      <w:r>
        <w:rPr>
          <w:rFonts w:ascii="Consolas" w:eastAsia="Consolas"/>
          <w:color w:val="C6244E"/>
          <w:sz w:val="18"/>
          <w:shd w:val="clear" w:color="auto" w:fill="F6F6F6"/>
        </w:rPr>
        <w:t>--fix</w:t>
      </w:r>
      <w:r>
        <w:rPr>
          <w:rFonts w:ascii="Consolas" w:eastAsia="Consolas"/>
          <w:color w:val="C6244E"/>
          <w:sz w:val="18"/>
        </w:rPr>
        <w:t xml:space="preserve"> </w:t>
      </w:r>
      <w:r>
        <w:rPr>
          <w:color w:val="2E2E2E"/>
          <w:spacing w:val="-2"/>
          <w:sz w:val="21"/>
        </w:rPr>
        <w:t xml:space="preserve">只能修复基础的不影响代码逻辑的错误，像 </w:t>
      </w:r>
      <w:r>
        <w:rPr>
          <w:rFonts w:ascii="Consolas" w:eastAsia="Consolas"/>
          <w:color w:val="C6244E"/>
          <w:sz w:val="18"/>
          <w:shd w:val="clear" w:color="auto" w:fill="F6F6F6"/>
        </w:rPr>
        <w:t>no-unused-vars</w:t>
      </w:r>
      <w:r>
        <w:rPr>
          <w:rFonts w:ascii="Consolas" w:eastAsia="Consolas"/>
          <w:color w:val="C6244E"/>
          <w:sz w:val="18"/>
        </w:rPr>
        <w:t xml:space="preserve"> </w:t>
      </w:r>
      <w:r>
        <w:rPr>
          <w:color w:val="2E2E2E"/>
          <w:sz w:val="21"/>
        </w:rPr>
        <w:t>这种</w:t>
      </w:r>
      <w:r>
        <w:rPr>
          <w:color w:val="2E2E2E"/>
          <w:spacing w:val="-3"/>
          <w:sz w:val="21"/>
        </w:rPr>
        <w:t>错误只能手动修改</w:t>
      </w:r>
    </w:p>
    <w:p>
      <w:pPr>
        <w:pStyle w:val="3"/>
        <w:numPr>
          <w:ilvl w:val="2"/>
          <w:numId w:val="16"/>
        </w:numPr>
        <w:tabs>
          <w:tab w:val="left" w:pos="581"/>
        </w:tabs>
        <w:spacing w:before="39" w:after="0" w:line="240" w:lineRule="auto"/>
        <w:ind w:left="580" w:right="0" w:hanging="209"/>
        <w:jc w:val="left"/>
      </w:pPr>
      <w:r>
        <w:rPr>
          <w:color w:val="FF0000"/>
        </w:rPr>
        <w:t xml:space="preserve">跳过 </w:t>
      </w:r>
      <w:r>
        <w:rPr>
          <w:rFonts w:ascii="Times New Roman" w:eastAsia="Times New Roman"/>
          <w:color w:val="FF0000"/>
        </w:rPr>
        <w:t>lint</w:t>
      </w:r>
      <w:r>
        <w:rPr>
          <w:rFonts w:ascii="Times New Roman" w:eastAsia="Times New Roman"/>
          <w:color w:val="FF0000"/>
          <w:spacing w:val="59"/>
        </w:rPr>
        <w:t xml:space="preserve"> </w:t>
      </w:r>
      <w:r>
        <w:rPr>
          <w:color w:val="FF0000"/>
        </w:rPr>
        <w:t>校验</w:t>
      </w:r>
    </w:p>
    <w:p>
      <w:pPr>
        <w:tabs>
          <w:tab w:val="left" w:pos="3909"/>
        </w:tabs>
        <w:spacing w:before="123"/>
        <w:ind w:left="1840" w:right="0" w:firstLine="0"/>
        <w:jc w:val="left"/>
        <w:rPr>
          <w:rFonts w:ascii="Times New Roman"/>
          <w:i/>
          <w:sz w:val="21"/>
        </w:rPr>
      </w:pPr>
      <w:r>
        <w:rPr>
          <w:rFonts w:ascii="Times New Roman"/>
          <w:color w:val="C578DD"/>
          <w:sz w:val="21"/>
        </w:rPr>
        <w:t xml:space="preserve">const </w:t>
      </w:r>
      <w:r>
        <w:rPr>
          <w:rFonts w:ascii="Times New Roman"/>
          <w:color w:val="ABB1BE"/>
          <w:sz w:val="21"/>
        </w:rPr>
        <w:t>apple</w:t>
      </w:r>
      <w:r>
        <w:rPr>
          <w:rFonts w:ascii="Times New Roman"/>
          <w:color w:val="ABB1BE"/>
          <w:spacing w:val="-5"/>
          <w:sz w:val="21"/>
        </w:rPr>
        <w:t xml:space="preserve"> </w:t>
      </w:r>
      <w:r>
        <w:rPr>
          <w:rFonts w:ascii="Times New Roman"/>
          <w:color w:val="ABB1BE"/>
          <w:sz w:val="21"/>
        </w:rPr>
        <w:t>=</w:t>
      </w:r>
      <w:r>
        <w:rPr>
          <w:rFonts w:ascii="Times New Roman"/>
          <w:color w:val="ABB1BE"/>
          <w:spacing w:val="1"/>
          <w:sz w:val="21"/>
        </w:rPr>
        <w:t xml:space="preserve"> </w:t>
      </w:r>
      <w:r>
        <w:rPr>
          <w:rFonts w:ascii="Times New Roman"/>
          <w:color w:val="97C379"/>
          <w:sz w:val="21"/>
        </w:rPr>
        <w:t>"apple"</w:t>
      </w:r>
      <w:r>
        <w:rPr>
          <w:rFonts w:ascii="Times New Roman"/>
          <w:color w:val="ABB1BE"/>
          <w:sz w:val="21"/>
        </w:rPr>
        <w:t>;</w:t>
      </w:r>
      <w:r>
        <w:rPr>
          <w:rFonts w:ascii="Times New Roman"/>
          <w:color w:val="ABB1BE"/>
          <w:sz w:val="21"/>
        </w:rPr>
        <w:tab/>
      </w:r>
      <w:r>
        <w:rPr>
          <w:rFonts w:ascii="Times New Roman"/>
          <w:i/>
          <w:sz w:val="21"/>
        </w:rPr>
        <w:t>//</w:t>
      </w:r>
      <w:r>
        <w:rPr>
          <w:rFonts w:ascii="Times New Roman"/>
          <w:i/>
          <w:spacing w:val="-1"/>
          <w:sz w:val="21"/>
        </w:rPr>
        <w:t xml:space="preserve"> </w:t>
      </w:r>
      <w:r>
        <w:rPr>
          <w:rFonts w:ascii="Times New Roman"/>
          <w:i/>
          <w:sz w:val="21"/>
        </w:rPr>
        <w:t>eslint-disable-line</w:t>
      </w:r>
    </w:p>
    <w:p>
      <w:pPr>
        <w:tabs>
          <w:tab w:val="left" w:pos="4096"/>
        </w:tabs>
        <w:spacing w:before="71"/>
        <w:ind w:left="1840" w:right="0" w:firstLine="0"/>
        <w:jc w:val="left"/>
        <w:rPr>
          <w:rFonts w:ascii="Times New Roman"/>
          <w:i/>
          <w:sz w:val="21"/>
        </w:rPr>
      </w:pPr>
      <w:r>
        <w:rPr>
          <w:rFonts w:ascii="Times New Roman"/>
          <w:color w:val="C578DD"/>
          <w:sz w:val="21"/>
        </w:rPr>
        <w:t xml:space="preserve">const </w:t>
      </w:r>
      <w:r>
        <w:rPr>
          <w:rFonts w:ascii="Times New Roman"/>
          <w:color w:val="ABB1BE"/>
          <w:sz w:val="21"/>
        </w:rPr>
        <w:t>balana</w:t>
      </w:r>
      <w:r>
        <w:rPr>
          <w:rFonts w:ascii="Times New Roman"/>
          <w:color w:val="ABB1BE"/>
          <w:spacing w:val="-5"/>
          <w:sz w:val="21"/>
        </w:rPr>
        <w:t xml:space="preserve"> </w:t>
      </w:r>
      <w:r>
        <w:rPr>
          <w:rFonts w:ascii="Times New Roman"/>
          <w:color w:val="ABB1BE"/>
          <w:sz w:val="21"/>
        </w:rPr>
        <w:t>=</w:t>
      </w:r>
      <w:r>
        <w:rPr>
          <w:rFonts w:ascii="Times New Roman"/>
          <w:color w:val="ABB1BE"/>
          <w:spacing w:val="1"/>
          <w:sz w:val="21"/>
        </w:rPr>
        <w:t xml:space="preserve"> </w:t>
      </w:r>
      <w:r>
        <w:rPr>
          <w:rFonts w:ascii="Times New Roman"/>
          <w:color w:val="97C379"/>
          <w:sz w:val="21"/>
        </w:rPr>
        <w:t>"balana"</w:t>
      </w:r>
      <w:r>
        <w:rPr>
          <w:rFonts w:ascii="Times New Roman"/>
          <w:color w:val="ABB1BE"/>
          <w:sz w:val="21"/>
        </w:rPr>
        <w:t>;</w:t>
      </w:r>
      <w:r>
        <w:rPr>
          <w:rFonts w:ascii="Times New Roman"/>
          <w:color w:val="ABB1BE"/>
          <w:sz w:val="21"/>
        </w:rPr>
        <w:tab/>
      </w:r>
      <w:r>
        <w:rPr>
          <w:rFonts w:ascii="Times New Roman"/>
          <w:i/>
          <w:sz w:val="21"/>
        </w:rPr>
        <w:t>//</w:t>
      </w:r>
      <w:r>
        <w:rPr>
          <w:rFonts w:ascii="Times New Roman"/>
          <w:i/>
          <w:spacing w:val="-1"/>
          <w:sz w:val="21"/>
        </w:rPr>
        <w:t xml:space="preserve"> </w:t>
      </w:r>
      <w:r>
        <w:rPr>
          <w:rFonts w:ascii="Times New Roman"/>
          <w:i/>
          <w:sz w:val="21"/>
        </w:rPr>
        <w:t>eslint-disable-line</w:t>
      </w:r>
    </w:p>
    <w:p>
      <w:pPr>
        <w:pStyle w:val="6"/>
        <w:rPr>
          <w:rFonts w:ascii="Times New Roman"/>
          <w:i/>
          <w:sz w:val="22"/>
        </w:rPr>
      </w:pPr>
    </w:p>
    <w:p>
      <w:pPr>
        <w:pStyle w:val="6"/>
        <w:spacing w:before="129" w:line="309" w:lineRule="auto"/>
        <w:ind w:left="2261" w:right="6858" w:hanging="421"/>
        <w:rPr>
          <w:rFonts w:ascii="Times New Roman"/>
        </w:rPr>
      </w:pPr>
      <w:r>
        <w:rPr>
          <w:rFonts w:ascii="Times New Roman"/>
          <w:color w:val="C578DD"/>
        </w:rPr>
        <w:t>/* eslint-disable */ alert('foo');</w:t>
      </w:r>
    </w:p>
    <w:p>
      <w:pPr>
        <w:pStyle w:val="6"/>
        <w:spacing w:before="1"/>
        <w:ind w:left="1840"/>
        <w:rPr>
          <w:rFonts w:ascii="Times New Roman"/>
        </w:rPr>
      </w:pPr>
      <w:r>
        <w:rPr>
          <w:rFonts w:ascii="Times New Roman"/>
          <w:color w:val="C578DD"/>
        </w:rPr>
        <w:t>/* eslint-enable */</w:t>
      </w:r>
    </w:p>
    <w:p>
      <w:pPr>
        <w:pStyle w:val="3"/>
        <w:numPr>
          <w:ilvl w:val="2"/>
          <w:numId w:val="16"/>
        </w:numPr>
        <w:tabs>
          <w:tab w:val="left" w:pos="581"/>
        </w:tabs>
        <w:spacing w:before="100" w:after="0" w:line="240" w:lineRule="auto"/>
        <w:ind w:left="580" w:right="0" w:hanging="209"/>
        <w:jc w:val="left"/>
      </w:pPr>
      <w:r>
        <mc:AlternateContent>
          <mc:Choice Requires="wps">
            <w:drawing>
              <wp:anchor distT="0" distB="0" distL="0" distR="0" simplePos="0" relativeHeight="251663360" behindDoc="0" locked="0" layoutInCell="1" allowOverlap="1">
                <wp:simplePos x="0" y="0"/>
                <wp:positionH relativeFrom="page">
                  <wp:posOffset>1525270</wp:posOffset>
                </wp:positionH>
                <wp:positionV relativeFrom="paragraph">
                  <wp:posOffset>400050</wp:posOffset>
                </wp:positionV>
                <wp:extent cx="4911725" cy="5944235"/>
                <wp:effectExtent l="0" t="0" r="0" b="0"/>
                <wp:wrapTopAndBottom/>
                <wp:docPr id="145" name="文本框 589"/>
                <wp:cNvGraphicFramePr/>
                <a:graphic xmlns:a="http://schemas.openxmlformats.org/drawingml/2006/main">
                  <a:graphicData uri="http://schemas.microsoft.com/office/word/2010/wordprocessingShape">
                    <wps:wsp>
                      <wps:cNvSpPr txBox="1"/>
                      <wps:spPr>
                        <a:xfrm>
                          <a:off x="0" y="0"/>
                          <a:ext cx="4911725" cy="5944235"/>
                        </a:xfrm>
                        <a:prstGeom prst="rect">
                          <a:avLst/>
                        </a:prstGeom>
                        <a:solidFill>
                          <a:srgbClr val="2B2B2B"/>
                        </a:solidFill>
                        <a:ln>
                          <a:noFill/>
                        </a:ln>
                      </wps:spPr>
                      <wps:txbx>
                        <w:txbxContent>
                          <w:p>
                            <w:pPr>
                              <w:spacing w:before="33" w:line="307" w:lineRule="auto"/>
                              <w:ind w:left="410" w:right="5977" w:hanging="382"/>
                              <w:jc w:val="left"/>
                              <w:rPr>
                                <w:sz w:val="19"/>
                              </w:rPr>
                            </w:pPr>
                            <w:r>
                              <w:rPr>
                                <w:color w:val="9776AA"/>
                                <w:sz w:val="19"/>
                              </w:rPr>
                              <w:t>module</w:t>
                            </w:r>
                            <w:r>
                              <w:rPr>
                                <w:color w:val="A9B7C5"/>
                                <w:sz w:val="19"/>
                              </w:rPr>
                              <w:t>.</w:t>
                            </w:r>
                            <w:r>
                              <w:rPr>
                                <w:color w:val="9776AA"/>
                                <w:sz w:val="19"/>
                              </w:rPr>
                              <w:t xml:space="preserve">exports </w:t>
                            </w:r>
                            <w:r>
                              <w:rPr>
                                <w:color w:val="A9B7C5"/>
                                <w:sz w:val="19"/>
                              </w:rPr>
                              <w:t xml:space="preserve">= { </w:t>
                            </w:r>
                            <w:r>
                              <w:rPr>
                                <w:color w:val="6A8658"/>
                                <w:sz w:val="19"/>
                              </w:rPr>
                              <w:t>"env"</w:t>
                            </w:r>
                            <w:r>
                              <w:rPr>
                                <w:color w:val="A9B7C5"/>
                                <w:sz w:val="19"/>
                              </w:rPr>
                              <w:t>: {</w:t>
                            </w:r>
                          </w:p>
                          <w:p>
                            <w:pPr>
                              <w:spacing w:before="0" w:line="269" w:lineRule="exact"/>
                              <w:ind w:left="789" w:right="0" w:firstLine="0"/>
                              <w:jc w:val="left"/>
                              <w:rPr>
                                <w:sz w:val="19"/>
                              </w:rPr>
                            </w:pPr>
                            <w:r>
                              <w:rPr>
                                <w:color w:val="6A8658"/>
                                <w:sz w:val="19"/>
                              </w:rPr>
                              <w:t>"browser"</w:t>
                            </w:r>
                            <w:r>
                              <w:rPr>
                                <w:color w:val="A9B7C5"/>
                                <w:sz w:val="19"/>
                              </w:rPr>
                              <w:t xml:space="preserve">: </w:t>
                            </w:r>
                            <w:r>
                              <w:rPr>
                                <w:rFonts w:ascii="Microsoft JhengHei"/>
                                <w:b/>
                                <w:color w:val="CC7831"/>
                                <w:sz w:val="19"/>
                              </w:rPr>
                              <w:t>true</w:t>
                            </w:r>
                            <w:r>
                              <w:rPr>
                                <w:color w:val="CC7831"/>
                                <w:sz w:val="19"/>
                              </w:rPr>
                              <w:t>,</w:t>
                            </w:r>
                          </w:p>
                          <w:p>
                            <w:pPr>
                              <w:spacing w:before="9" w:line="213" w:lineRule="auto"/>
                              <w:ind w:left="789" w:right="5315" w:firstLine="0"/>
                              <w:jc w:val="left"/>
                              <w:rPr>
                                <w:rFonts w:ascii="Microsoft JhengHei"/>
                                <w:b/>
                                <w:sz w:val="19"/>
                              </w:rPr>
                            </w:pPr>
                            <w:r>
                              <w:rPr>
                                <w:color w:val="6A8658"/>
                                <w:sz w:val="19"/>
                              </w:rPr>
                              <w:t>"commonjs"</w:t>
                            </w:r>
                            <w:r>
                              <w:rPr>
                                <w:color w:val="A9B7C5"/>
                                <w:sz w:val="19"/>
                              </w:rPr>
                              <w:t xml:space="preserve">: </w:t>
                            </w:r>
                            <w:r>
                              <w:rPr>
                                <w:rFonts w:ascii="Microsoft JhengHei"/>
                                <w:b/>
                                <w:color w:val="CC7831"/>
                                <w:sz w:val="19"/>
                              </w:rPr>
                              <w:t>true</w:t>
                            </w:r>
                            <w:r>
                              <w:rPr>
                                <w:color w:val="CC7831"/>
                                <w:sz w:val="19"/>
                              </w:rPr>
                              <w:t xml:space="preserve">, </w:t>
                            </w:r>
                            <w:r>
                              <w:rPr>
                                <w:color w:val="6A8658"/>
                                <w:sz w:val="19"/>
                              </w:rPr>
                              <w:t>"es6"</w:t>
                            </w:r>
                            <w:r>
                              <w:rPr>
                                <w:color w:val="A9B7C5"/>
                                <w:sz w:val="19"/>
                              </w:rPr>
                              <w:t xml:space="preserve">: </w:t>
                            </w:r>
                            <w:r>
                              <w:rPr>
                                <w:rFonts w:ascii="Microsoft JhengHei"/>
                                <w:b/>
                                <w:color w:val="CC7831"/>
                                <w:sz w:val="19"/>
                              </w:rPr>
                              <w:t>true</w:t>
                            </w:r>
                          </w:p>
                          <w:p>
                            <w:pPr>
                              <w:spacing w:before="37"/>
                              <w:ind w:left="412" w:right="0" w:firstLine="0"/>
                              <w:jc w:val="left"/>
                              <w:rPr>
                                <w:sz w:val="19"/>
                              </w:rPr>
                            </w:pPr>
                            <w:r>
                              <w:rPr>
                                <w:color w:val="A9B7C5"/>
                                <w:sz w:val="19"/>
                              </w:rPr>
                              <w:t>}</w:t>
                            </w:r>
                            <w:r>
                              <w:rPr>
                                <w:color w:val="CC7831"/>
                                <w:sz w:val="19"/>
                              </w:rPr>
                              <w:t>,</w:t>
                            </w:r>
                          </w:p>
                          <w:p>
                            <w:pPr>
                              <w:spacing w:before="69" w:line="307" w:lineRule="auto"/>
                              <w:ind w:left="410" w:right="4265" w:firstLine="0"/>
                              <w:jc w:val="left"/>
                              <w:rPr>
                                <w:sz w:val="19"/>
                              </w:rPr>
                            </w:pPr>
                            <w:r>
                              <w:rPr>
                                <w:color w:val="6A8658"/>
                                <w:sz w:val="19"/>
                              </w:rPr>
                              <w:t>"extends"</w:t>
                            </w:r>
                            <w:r>
                              <w:rPr>
                                <w:color w:val="A9B7C5"/>
                                <w:sz w:val="19"/>
                              </w:rPr>
                              <w:t xml:space="preserve">: </w:t>
                            </w:r>
                            <w:r>
                              <w:rPr>
                                <w:color w:val="6A8658"/>
                                <w:sz w:val="19"/>
                              </w:rPr>
                              <w:t>"eslint:recommended"</w:t>
                            </w:r>
                            <w:r>
                              <w:rPr>
                                <w:color w:val="CC7831"/>
                                <w:sz w:val="19"/>
                              </w:rPr>
                              <w:t xml:space="preserve">, </w:t>
                            </w:r>
                            <w:r>
                              <w:rPr>
                                <w:color w:val="6A8658"/>
                                <w:sz w:val="19"/>
                              </w:rPr>
                              <w:t>"parserOptions"</w:t>
                            </w:r>
                            <w:r>
                              <w:rPr>
                                <w:color w:val="A9B7C5"/>
                                <w:sz w:val="19"/>
                              </w:rPr>
                              <w:t>: {</w:t>
                            </w:r>
                          </w:p>
                          <w:p>
                            <w:pPr>
                              <w:spacing w:before="0" w:line="307" w:lineRule="auto"/>
                              <w:ind w:left="789" w:right="4836" w:firstLine="0"/>
                              <w:jc w:val="left"/>
                              <w:rPr>
                                <w:sz w:val="19"/>
                              </w:rPr>
                            </w:pPr>
                            <w:r>
                              <w:rPr>
                                <w:color w:val="6A8658"/>
                                <w:sz w:val="19"/>
                              </w:rPr>
                              <w:t>"ecmaVersion"</w:t>
                            </w:r>
                            <w:r>
                              <w:rPr>
                                <w:color w:val="A9B7C5"/>
                                <w:sz w:val="19"/>
                              </w:rPr>
                              <w:t xml:space="preserve">: </w:t>
                            </w:r>
                            <w:r>
                              <w:rPr>
                                <w:color w:val="6896BA"/>
                                <w:sz w:val="19"/>
                              </w:rPr>
                              <w:t>2016</w:t>
                            </w:r>
                            <w:r>
                              <w:rPr>
                                <w:color w:val="CC7831"/>
                                <w:sz w:val="19"/>
                              </w:rPr>
                              <w:t xml:space="preserve">, </w:t>
                            </w:r>
                            <w:r>
                              <w:rPr>
                                <w:color w:val="6A8658"/>
                                <w:sz w:val="19"/>
                              </w:rPr>
                              <w:t>"sourceType"</w:t>
                            </w:r>
                            <w:r>
                              <w:rPr>
                                <w:color w:val="A9B7C5"/>
                                <w:sz w:val="19"/>
                              </w:rPr>
                              <w:t xml:space="preserve">: </w:t>
                            </w:r>
                            <w:r>
                              <w:rPr>
                                <w:color w:val="6A8658"/>
                                <w:sz w:val="19"/>
                              </w:rPr>
                              <w:t>"module"</w:t>
                            </w:r>
                          </w:p>
                          <w:p>
                            <w:pPr>
                              <w:spacing w:before="2"/>
                              <w:ind w:left="410" w:right="0" w:firstLine="0"/>
                              <w:jc w:val="left"/>
                              <w:rPr>
                                <w:sz w:val="19"/>
                              </w:rPr>
                            </w:pPr>
                            <w:r>
                              <w:rPr>
                                <w:color w:val="A9B7C5"/>
                                <w:sz w:val="19"/>
                              </w:rPr>
                              <w:t>}</w:t>
                            </w:r>
                            <w:r>
                              <w:rPr>
                                <w:color w:val="CC7831"/>
                                <w:sz w:val="19"/>
                              </w:rPr>
                              <w:t>,</w:t>
                            </w:r>
                          </w:p>
                          <w:p>
                            <w:pPr>
                              <w:spacing w:before="68"/>
                              <w:ind w:left="410" w:right="0" w:firstLine="0"/>
                              <w:jc w:val="left"/>
                              <w:rPr>
                                <w:sz w:val="19"/>
                              </w:rPr>
                            </w:pPr>
                            <w:r>
                              <w:rPr>
                                <w:color w:val="6A8658"/>
                                <w:sz w:val="19"/>
                              </w:rPr>
                              <w:t>"rules"</w:t>
                            </w:r>
                            <w:r>
                              <w:rPr>
                                <w:color w:val="A9B7C5"/>
                                <w:sz w:val="19"/>
                              </w:rPr>
                              <w:t>: {</w:t>
                            </w:r>
                          </w:p>
                          <w:p>
                            <w:pPr>
                              <w:spacing w:before="69"/>
                              <w:ind w:left="789" w:right="0" w:firstLine="0"/>
                              <w:jc w:val="left"/>
                              <w:rPr>
                                <w:sz w:val="19"/>
                              </w:rPr>
                            </w:pPr>
                            <w:r>
                              <w:rPr>
                                <w:color w:val="6A8658"/>
                                <w:sz w:val="19"/>
                              </w:rPr>
                              <w:t>"indent"</w:t>
                            </w:r>
                            <w:r>
                              <w:rPr>
                                <w:color w:val="A9B7C5"/>
                                <w:sz w:val="19"/>
                              </w:rPr>
                              <w:t>: [</w:t>
                            </w:r>
                          </w:p>
                          <w:p>
                            <w:pPr>
                              <w:spacing w:before="68" w:line="307" w:lineRule="auto"/>
                              <w:ind w:left="1171" w:right="5784" w:firstLine="0"/>
                              <w:jc w:val="left"/>
                              <w:rPr>
                                <w:sz w:val="19"/>
                              </w:rPr>
                            </w:pPr>
                            <w:r>
                              <w:rPr>
                                <w:color w:val="6A8658"/>
                                <w:sz w:val="19"/>
                              </w:rPr>
                              <w:t>"error"</w:t>
                            </w:r>
                            <w:r>
                              <w:rPr>
                                <w:color w:val="CC7831"/>
                                <w:sz w:val="19"/>
                              </w:rPr>
                              <w:t xml:space="preserve">, </w:t>
                            </w:r>
                            <w:r>
                              <w:rPr>
                                <w:color w:val="6A8658"/>
                                <w:sz w:val="19"/>
                              </w:rPr>
                              <w:t>"tab"</w:t>
                            </w:r>
                          </w:p>
                          <w:p>
                            <w:pPr>
                              <w:spacing w:before="1"/>
                              <w:ind w:left="789" w:right="0" w:firstLine="0"/>
                              <w:jc w:val="left"/>
                              <w:rPr>
                                <w:sz w:val="19"/>
                              </w:rPr>
                            </w:pPr>
                            <w:r>
                              <w:rPr>
                                <w:color w:val="A9B7C5"/>
                                <w:sz w:val="19"/>
                              </w:rPr>
                              <w:t>]</w:t>
                            </w:r>
                            <w:r>
                              <w:rPr>
                                <w:color w:val="CC7831"/>
                                <w:sz w:val="19"/>
                              </w:rPr>
                              <w:t>,</w:t>
                            </w:r>
                          </w:p>
                          <w:p>
                            <w:pPr>
                              <w:spacing w:before="69" w:line="307" w:lineRule="auto"/>
                              <w:ind w:left="1171" w:right="5026" w:hanging="382"/>
                              <w:jc w:val="left"/>
                              <w:rPr>
                                <w:sz w:val="19"/>
                              </w:rPr>
                            </w:pPr>
                            <w:r>
                              <w:rPr>
                                <w:color w:val="6A8658"/>
                                <w:sz w:val="19"/>
                              </w:rPr>
                              <w:t>"linebreak-style"</w:t>
                            </w:r>
                            <w:r>
                              <w:rPr>
                                <w:color w:val="A9B7C5"/>
                                <w:sz w:val="19"/>
                              </w:rPr>
                              <w:t xml:space="preserve">: [ </w:t>
                            </w:r>
                            <w:r>
                              <w:rPr>
                                <w:color w:val="6A8658"/>
                                <w:sz w:val="19"/>
                              </w:rPr>
                              <w:t>"error"</w:t>
                            </w:r>
                            <w:r>
                              <w:rPr>
                                <w:color w:val="CC7831"/>
                                <w:sz w:val="19"/>
                              </w:rPr>
                              <w:t xml:space="preserve">, </w:t>
                            </w:r>
                            <w:r>
                              <w:rPr>
                                <w:color w:val="6A8658"/>
                                <w:sz w:val="19"/>
                              </w:rPr>
                              <w:t>"windows"</w:t>
                            </w:r>
                          </w:p>
                          <w:p>
                            <w:pPr>
                              <w:spacing w:before="1"/>
                              <w:ind w:left="789" w:right="0" w:firstLine="0"/>
                              <w:jc w:val="left"/>
                              <w:rPr>
                                <w:sz w:val="19"/>
                              </w:rPr>
                            </w:pPr>
                            <w:r>
                              <w:rPr>
                                <w:color w:val="A9B7C5"/>
                                <w:sz w:val="19"/>
                              </w:rPr>
                              <w:t>]</w:t>
                            </w:r>
                            <w:r>
                              <w:rPr>
                                <w:color w:val="CC7831"/>
                                <w:sz w:val="19"/>
                              </w:rPr>
                              <w:t>,</w:t>
                            </w:r>
                          </w:p>
                          <w:p>
                            <w:pPr>
                              <w:spacing w:before="68"/>
                              <w:ind w:left="789" w:right="0" w:firstLine="0"/>
                              <w:jc w:val="left"/>
                              <w:rPr>
                                <w:sz w:val="19"/>
                              </w:rPr>
                            </w:pPr>
                            <w:r>
                              <w:rPr>
                                <w:color w:val="6A8658"/>
                                <w:sz w:val="19"/>
                              </w:rPr>
                              <w:t>"quotes"</w:t>
                            </w:r>
                            <w:r>
                              <w:rPr>
                                <w:color w:val="A9B7C5"/>
                                <w:sz w:val="19"/>
                              </w:rPr>
                              <w:t>: [</w:t>
                            </w:r>
                          </w:p>
                          <w:p>
                            <w:pPr>
                              <w:spacing w:before="70" w:line="307" w:lineRule="auto"/>
                              <w:ind w:left="1171" w:right="5784" w:firstLine="0"/>
                              <w:jc w:val="left"/>
                              <w:rPr>
                                <w:sz w:val="19"/>
                              </w:rPr>
                            </w:pPr>
                            <w:r>
                              <w:rPr>
                                <w:color w:val="6A8658"/>
                                <w:sz w:val="19"/>
                              </w:rPr>
                              <w:t>"error"</w:t>
                            </w:r>
                            <w:r>
                              <w:rPr>
                                <w:color w:val="CC7831"/>
                                <w:sz w:val="19"/>
                              </w:rPr>
                              <w:t xml:space="preserve">, </w:t>
                            </w:r>
                            <w:r>
                              <w:rPr>
                                <w:color w:val="6A8658"/>
                                <w:sz w:val="19"/>
                              </w:rPr>
                              <w:t>"double"</w:t>
                            </w:r>
                          </w:p>
                          <w:p>
                            <w:pPr>
                              <w:spacing w:before="0"/>
                              <w:ind w:left="789" w:right="0" w:firstLine="0"/>
                              <w:jc w:val="left"/>
                              <w:rPr>
                                <w:sz w:val="19"/>
                              </w:rPr>
                            </w:pPr>
                            <w:r>
                              <w:rPr>
                                <w:color w:val="A9B7C5"/>
                                <w:sz w:val="19"/>
                              </w:rPr>
                              <w:t>]</w:t>
                            </w:r>
                            <w:r>
                              <w:rPr>
                                <w:color w:val="CC7831"/>
                                <w:sz w:val="19"/>
                              </w:rPr>
                              <w:t>,</w:t>
                            </w:r>
                          </w:p>
                          <w:p>
                            <w:pPr>
                              <w:spacing w:before="69"/>
                              <w:ind w:left="789" w:right="0" w:firstLine="0"/>
                              <w:jc w:val="left"/>
                              <w:rPr>
                                <w:sz w:val="19"/>
                              </w:rPr>
                            </w:pPr>
                            <w:r>
                              <w:rPr>
                                <w:color w:val="6A8658"/>
                                <w:sz w:val="19"/>
                              </w:rPr>
                              <w:t>"semi"</w:t>
                            </w:r>
                            <w:r>
                              <w:rPr>
                                <w:color w:val="A9B7C5"/>
                                <w:sz w:val="19"/>
                              </w:rPr>
                              <w:t>: [</w:t>
                            </w:r>
                          </w:p>
                          <w:p>
                            <w:pPr>
                              <w:spacing w:before="68" w:line="307" w:lineRule="auto"/>
                              <w:ind w:left="1171" w:right="5784" w:firstLine="0"/>
                              <w:jc w:val="left"/>
                              <w:rPr>
                                <w:sz w:val="19"/>
                              </w:rPr>
                            </w:pPr>
                            <w:r>
                              <w:rPr>
                                <w:color w:val="6A8658"/>
                                <w:sz w:val="19"/>
                              </w:rPr>
                              <w:t>"error"</w:t>
                            </w:r>
                            <w:r>
                              <w:rPr>
                                <w:color w:val="CC7831"/>
                                <w:sz w:val="19"/>
                              </w:rPr>
                              <w:t xml:space="preserve">, </w:t>
                            </w:r>
                            <w:r>
                              <w:rPr>
                                <w:color w:val="6A8658"/>
                                <w:sz w:val="19"/>
                              </w:rPr>
                              <w:t>"always"</w:t>
                            </w:r>
                          </w:p>
                          <w:p>
                            <w:pPr>
                              <w:spacing w:before="1"/>
                              <w:ind w:left="789" w:right="0" w:firstLine="0"/>
                              <w:jc w:val="left"/>
                              <w:rPr>
                                <w:sz w:val="19"/>
                              </w:rPr>
                            </w:pPr>
                            <w:r>
                              <w:rPr>
                                <w:color w:val="A9B7C5"/>
                                <w:w w:val="99"/>
                                <w:sz w:val="19"/>
                              </w:rPr>
                              <w:t>]</w:t>
                            </w:r>
                          </w:p>
                          <w:p>
                            <w:pPr>
                              <w:spacing w:before="69"/>
                              <w:ind w:left="410" w:right="0" w:firstLine="0"/>
                              <w:jc w:val="left"/>
                              <w:rPr>
                                <w:sz w:val="19"/>
                              </w:rPr>
                            </w:pPr>
                            <w:r>
                              <w:rPr>
                                <w:color w:val="A9B7C5"/>
                                <w:w w:val="99"/>
                                <w:sz w:val="19"/>
                              </w:rPr>
                              <w:t>}</w:t>
                            </w:r>
                          </w:p>
                          <w:p>
                            <w:pPr>
                              <w:spacing w:before="68"/>
                              <w:ind w:left="28" w:right="0" w:firstLine="0"/>
                              <w:jc w:val="left"/>
                              <w:rPr>
                                <w:sz w:val="19"/>
                              </w:rPr>
                            </w:pPr>
                            <w:r>
                              <w:rPr>
                                <w:color w:val="A9B7C5"/>
                                <w:sz w:val="19"/>
                              </w:rPr>
                              <w:t>}</w:t>
                            </w:r>
                            <w:r>
                              <w:rPr>
                                <w:color w:val="CC7831"/>
                                <w:sz w:val="19"/>
                              </w:rPr>
                              <w:t>;</w:t>
                            </w:r>
                          </w:p>
                        </w:txbxContent>
                      </wps:txbx>
                      <wps:bodyPr lIns="0" tIns="0" rIns="0" bIns="0" upright="1"/>
                    </wps:wsp>
                  </a:graphicData>
                </a:graphic>
              </wp:anchor>
            </w:drawing>
          </mc:Choice>
          <mc:Fallback>
            <w:pict>
              <v:shape id="文本框 589" o:spid="_x0000_s1026" o:spt="202" type="#_x0000_t202" style="position:absolute;left:0pt;margin-left:120.1pt;margin-top:31.5pt;height:468.05pt;width:386.75pt;mso-position-horizontal-relative:page;mso-wrap-distance-bottom:0pt;mso-wrap-distance-top:0pt;z-index:251663360;mso-width-relative:page;mso-height-relative:page;" fillcolor="#2B2B2B" filled="t" stroked="f" coordsize="21600,21600" o:gfxdata="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EK5raAAAACwEAAA8AAAAAAAAAAQAg&#10;AAAAIgAAAGRycy9kb3ducmV2LnhtbFBLAQIUABQAAAAIAIdO4kAcqccB0wEAAKADAAAOAAAAAAAA&#10;AAEAIAAAACkBAABkcnMvZTJvRG9jLnhtbFBLBQYAAAAABgAGAFkBAABuBQAAAAA=&#10;">
                <v:fill on="t" focussize="0,0"/>
                <v:stroke on="f"/>
                <v:imagedata o:title=""/>
                <o:lock v:ext="edit" aspectratio="f"/>
                <v:textbox inset="0mm,0mm,0mm,0mm">
                  <w:txbxContent>
                    <w:p>
                      <w:pPr>
                        <w:spacing w:before="33" w:line="307" w:lineRule="auto"/>
                        <w:ind w:left="410" w:right="5977" w:hanging="382"/>
                        <w:jc w:val="left"/>
                        <w:rPr>
                          <w:sz w:val="19"/>
                        </w:rPr>
                      </w:pPr>
                      <w:r>
                        <w:rPr>
                          <w:color w:val="9776AA"/>
                          <w:sz w:val="19"/>
                        </w:rPr>
                        <w:t>module</w:t>
                      </w:r>
                      <w:r>
                        <w:rPr>
                          <w:color w:val="A9B7C5"/>
                          <w:sz w:val="19"/>
                        </w:rPr>
                        <w:t>.</w:t>
                      </w:r>
                      <w:r>
                        <w:rPr>
                          <w:color w:val="9776AA"/>
                          <w:sz w:val="19"/>
                        </w:rPr>
                        <w:t xml:space="preserve">exports </w:t>
                      </w:r>
                      <w:r>
                        <w:rPr>
                          <w:color w:val="A9B7C5"/>
                          <w:sz w:val="19"/>
                        </w:rPr>
                        <w:t xml:space="preserve">= { </w:t>
                      </w:r>
                      <w:r>
                        <w:rPr>
                          <w:color w:val="6A8658"/>
                          <w:sz w:val="19"/>
                        </w:rPr>
                        <w:t>"env"</w:t>
                      </w:r>
                      <w:r>
                        <w:rPr>
                          <w:color w:val="A9B7C5"/>
                          <w:sz w:val="19"/>
                        </w:rPr>
                        <w:t>: {</w:t>
                      </w:r>
                    </w:p>
                    <w:p>
                      <w:pPr>
                        <w:spacing w:before="0" w:line="269" w:lineRule="exact"/>
                        <w:ind w:left="789" w:right="0" w:firstLine="0"/>
                        <w:jc w:val="left"/>
                        <w:rPr>
                          <w:sz w:val="19"/>
                        </w:rPr>
                      </w:pPr>
                      <w:r>
                        <w:rPr>
                          <w:color w:val="6A8658"/>
                          <w:sz w:val="19"/>
                        </w:rPr>
                        <w:t>"browser"</w:t>
                      </w:r>
                      <w:r>
                        <w:rPr>
                          <w:color w:val="A9B7C5"/>
                          <w:sz w:val="19"/>
                        </w:rPr>
                        <w:t xml:space="preserve">: </w:t>
                      </w:r>
                      <w:r>
                        <w:rPr>
                          <w:rFonts w:ascii="Microsoft JhengHei"/>
                          <w:b/>
                          <w:color w:val="CC7831"/>
                          <w:sz w:val="19"/>
                        </w:rPr>
                        <w:t>true</w:t>
                      </w:r>
                      <w:r>
                        <w:rPr>
                          <w:color w:val="CC7831"/>
                          <w:sz w:val="19"/>
                        </w:rPr>
                        <w:t>,</w:t>
                      </w:r>
                    </w:p>
                    <w:p>
                      <w:pPr>
                        <w:spacing w:before="9" w:line="213" w:lineRule="auto"/>
                        <w:ind w:left="789" w:right="5315" w:firstLine="0"/>
                        <w:jc w:val="left"/>
                        <w:rPr>
                          <w:rFonts w:ascii="Microsoft JhengHei"/>
                          <w:b/>
                          <w:sz w:val="19"/>
                        </w:rPr>
                      </w:pPr>
                      <w:r>
                        <w:rPr>
                          <w:color w:val="6A8658"/>
                          <w:sz w:val="19"/>
                        </w:rPr>
                        <w:t>"commonjs"</w:t>
                      </w:r>
                      <w:r>
                        <w:rPr>
                          <w:color w:val="A9B7C5"/>
                          <w:sz w:val="19"/>
                        </w:rPr>
                        <w:t xml:space="preserve">: </w:t>
                      </w:r>
                      <w:r>
                        <w:rPr>
                          <w:rFonts w:ascii="Microsoft JhengHei"/>
                          <w:b/>
                          <w:color w:val="CC7831"/>
                          <w:sz w:val="19"/>
                        </w:rPr>
                        <w:t>true</w:t>
                      </w:r>
                      <w:r>
                        <w:rPr>
                          <w:color w:val="CC7831"/>
                          <w:sz w:val="19"/>
                        </w:rPr>
                        <w:t xml:space="preserve">, </w:t>
                      </w:r>
                      <w:r>
                        <w:rPr>
                          <w:color w:val="6A8658"/>
                          <w:sz w:val="19"/>
                        </w:rPr>
                        <w:t>"es6"</w:t>
                      </w:r>
                      <w:r>
                        <w:rPr>
                          <w:color w:val="A9B7C5"/>
                          <w:sz w:val="19"/>
                        </w:rPr>
                        <w:t xml:space="preserve">: </w:t>
                      </w:r>
                      <w:r>
                        <w:rPr>
                          <w:rFonts w:ascii="Microsoft JhengHei"/>
                          <w:b/>
                          <w:color w:val="CC7831"/>
                          <w:sz w:val="19"/>
                        </w:rPr>
                        <w:t>true</w:t>
                      </w:r>
                    </w:p>
                    <w:p>
                      <w:pPr>
                        <w:spacing w:before="37"/>
                        <w:ind w:left="412" w:right="0" w:firstLine="0"/>
                        <w:jc w:val="left"/>
                        <w:rPr>
                          <w:sz w:val="19"/>
                        </w:rPr>
                      </w:pPr>
                      <w:r>
                        <w:rPr>
                          <w:color w:val="A9B7C5"/>
                          <w:sz w:val="19"/>
                        </w:rPr>
                        <w:t>}</w:t>
                      </w:r>
                      <w:r>
                        <w:rPr>
                          <w:color w:val="CC7831"/>
                          <w:sz w:val="19"/>
                        </w:rPr>
                        <w:t>,</w:t>
                      </w:r>
                    </w:p>
                    <w:p>
                      <w:pPr>
                        <w:spacing w:before="69" w:line="307" w:lineRule="auto"/>
                        <w:ind w:left="410" w:right="4265" w:firstLine="0"/>
                        <w:jc w:val="left"/>
                        <w:rPr>
                          <w:sz w:val="19"/>
                        </w:rPr>
                      </w:pPr>
                      <w:r>
                        <w:rPr>
                          <w:color w:val="6A8658"/>
                          <w:sz w:val="19"/>
                        </w:rPr>
                        <w:t>"extends"</w:t>
                      </w:r>
                      <w:r>
                        <w:rPr>
                          <w:color w:val="A9B7C5"/>
                          <w:sz w:val="19"/>
                        </w:rPr>
                        <w:t xml:space="preserve">: </w:t>
                      </w:r>
                      <w:r>
                        <w:rPr>
                          <w:color w:val="6A8658"/>
                          <w:sz w:val="19"/>
                        </w:rPr>
                        <w:t>"eslint:recommended"</w:t>
                      </w:r>
                      <w:r>
                        <w:rPr>
                          <w:color w:val="CC7831"/>
                          <w:sz w:val="19"/>
                        </w:rPr>
                        <w:t xml:space="preserve">, </w:t>
                      </w:r>
                      <w:r>
                        <w:rPr>
                          <w:color w:val="6A8658"/>
                          <w:sz w:val="19"/>
                        </w:rPr>
                        <w:t>"parserOptions"</w:t>
                      </w:r>
                      <w:r>
                        <w:rPr>
                          <w:color w:val="A9B7C5"/>
                          <w:sz w:val="19"/>
                        </w:rPr>
                        <w:t>: {</w:t>
                      </w:r>
                    </w:p>
                    <w:p>
                      <w:pPr>
                        <w:spacing w:before="0" w:line="307" w:lineRule="auto"/>
                        <w:ind w:left="789" w:right="4836" w:firstLine="0"/>
                        <w:jc w:val="left"/>
                        <w:rPr>
                          <w:sz w:val="19"/>
                        </w:rPr>
                      </w:pPr>
                      <w:r>
                        <w:rPr>
                          <w:color w:val="6A8658"/>
                          <w:sz w:val="19"/>
                        </w:rPr>
                        <w:t>"ecmaVersion"</w:t>
                      </w:r>
                      <w:r>
                        <w:rPr>
                          <w:color w:val="A9B7C5"/>
                          <w:sz w:val="19"/>
                        </w:rPr>
                        <w:t xml:space="preserve">: </w:t>
                      </w:r>
                      <w:r>
                        <w:rPr>
                          <w:color w:val="6896BA"/>
                          <w:sz w:val="19"/>
                        </w:rPr>
                        <w:t>2016</w:t>
                      </w:r>
                      <w:r>
                        <w:rPr>
                          <w:color w:val="CC7831"/>
                          <w:sz w:val="19"/>
                        </w:rPr>
                        <w:t xml:space="preserve">, </w:t>
                      </w:r>
                      <w:r>
                        <w:rPr>
                          <w:color w:val="6A8658"/>
                          <w:sz w:val="19"/>
                        </w:rPr>
                        <w:t>"sourceType"</w:t>
                      </w:r>
                      <w:r>
                        <w:rPr>
                          <w:color w:val="A9B7C5"/>
                          <w:sz w:val="19"/>
                        </w:rPr>
                        <w:t xml:space="preserve">: </w:t>
                      </w:r>
                      <w:r>
                        <w:rPr>
                          <w:color w:val="6A8658"/>
                          <w:sz w:val="19"/>
                        </w:rPr>
                        <w:t>"module"</w:t>
                      </w:r>
                    </w:p>
                    <w:p>
                      <w:pPr>
                        <w:spacing w:before="2"/>
                        <w:ind w:left="410" w:right="0" w:firstLine="0"/>
                        <w:jc w:val="left"/>
                        <w:rPr>
                          <w:sz w:val="19"/>
                        </w:rPr>
                      </w:pPr>
                      <w:r>
                        <w:rPr>
                          <w:color w:val="A9B7C5"/>
                          <w:sz w:val="19"/>
                        </w:rPr>
                        <w:t>}</w:t>
                      </w:r>
                      <w:r>
                        <w:rPr>
                          <w:color w:val="CC7831"/>
                          <w:sz w:val="19"/>
                        </w:rPr>
                        <w:t>,</w:t>
                      </w:r>
                    </w:p>
                    <w:p>
                      <w:pPr>
                        <w:spacing w:before="68"/>
                        <w:ind w:left="410" w:right="0" w:firstLine="0"/>
                        <w:jc w:val="left"/>
                        <w:rPr>
                          <w:sz w:val="19"/>
                        </w:rPr>
                      </w:pPr>
                      <w:r>
                        <w:rPr>
                          <w:color w:val="6A8658"/>
                          <w:sz w:val="19"/>
                        </w:rPr>
                        <w:t>"rules"</w:t>
                      </w:r>
                      <w:r>
                        <w:rPr>
                          <w:color w:val="A9B7C5"/>
                          <w:sz w:val="19"/>
                        </w:rPr>
                        <w:t>: {</w:t>
                      </w:r>
                    </w:p>
                    <w:p>
                      <w:pPr>
                        <w:spacing w:before="69"/>
                        <w:ind w:left="789" w:right="0" w:firstLine="0"/>
                        <w:jc w:val="left"/>
                        <w:rPr>
                          <w:sz w:val="19"/>
                        </w:rPr>
                      </w:pPr>
                      <w:r>
                        <w:rPr>
                          <w:color w:val="6A8658"/>
                          <w:sz w:val="19"/>
                        </w:rPr>
                        <w:t>"indent"</w:t>
                      </w:r>
                      <w:r>
                        <w:rPr>
                          <w:color w:val="A9B7C5"/>
                          <w:sz w:val="19"/>
                        </w:rPr>
                        <w:t>: [</w:t>
                      </w:r>
                    </w:p>
                    <w:p>
                      <w:pPr>
                        <w:spacing w:before="68" w:line="307" w:lineRule="auto"/>
                        <w:ind w:left="1171" w:right="5784" w:firstLine="0"/>
                        <w:jc w:val="left"/>
                        <w:rPr>
                          <w:sz w:val="19"/>
                        </w:rPr>
                      </w:pPr>
                      <w:r>
                        <w:rPr>
                          <w:color w:val="6A8658"/>
                          <w:sz w:val="19"/>
                        </w:rPr>
                        <w:t>"error"</w:t>
                      </w:r>
                      <w:r>
                        <w:rPr>
                          <w:color w:val="CC7831"/>
                          <w:sz w:val="19"/>
                        </w:rPr>
                        <w:t xml:space="preserve">, </w:t>
                      </w:r>
                      <w:r>
                        <w:rPr>
                          <w:color w:val="6A8658"/>
                          <w:sz w:val="19"/>
                        </w:rPr>
                        <w:t>"tab"</w:t>
                      </w:r>
                    </w:p>
                    <w:p>
                      <w:pPr>
                        <w:spacing w:before="1"/>
                        <w:ind w:left="789" w:right="0" w:firstLine="0"/>
                        <w:jc w:val="left"/>
                        <w:rPr>
                          <w:sz w:val="19"/>
                        </w:rPr>
                      </w:pPr>
                      <w:r>
                        <w:rPr>
                          <w:color w:val="A9B7C5"/>
                          <w:sz w:val="19"/>
                        </w:rPr>
                        <w:t>]</w:t>
                      </w:r>
                      <w:r>
                        <w:rPr>
                          <w:color w:val="CC7831"/>
                          <w:sz w:val="19"/>
                        </w:rPr>
                        <w:t>,</w:t>
                      </w:r>
                    </w:p>
                    <w:p>
                      <w:pPr>
                        <w:spacing w:before="69" w:line="307" w:lineRule="auto"/>
                        <w:ind w:left="1171" w:right="5026" w:hanging="382"/>
                        <w:jc w:val="left"/>
                        <w:rPr>
                          <w:sz w:val="19"/>
                        </w:rPr>
                      </w:pPr>
                      <w:r>
                        <w:rPr>
                          <w:color w:val="6A8658"/>
                          <w:sz w:val="19"/>
                        </w:rPr>
                        <w:t>"linebreak-style"</w:t>
                      </w:r>
                      <w:r>
                        <w:rPr>
                          <w:color w:val="A9B7C5"/>
                          <w:sz w:val="19"/>
                        </w:rPr>
                        <w:t xml:space="preserve">: [ </w:t>
                      </w:r>
                      <w:r>
                        <w:rPr>
                          <w:color w:val="6A8658"/>
                          <w:sz w:val="19"/>
                        </w:rPr>
                        <w:t>"error"</w:t>
                      </w:r>
                      <w:r>
                        <w:rPr>
                          <w:color w:val="CC7831"/>
                          <w:sz w:val="19"/>
                        </w:rPr>
                        <w:t xml:space="preserve">, </w:t>
                      </w:r>
                      <w:r>
                        <w:rPr>
                          <w:color w:val="6A8658"/>
                          <w:sz w:val="19"/>
                        </w:rPr>
                        <w:t>"windows"</w:t>
                      </w:r>
                    </w:p>
                    <w:p>
                      <w:pPr>
                        <w:spacing w:before="1"/>
                        <w:ind w:left="789" w:right="0" w:firstLine="0"/>
                        <w:jc w:val="left"/>
                        <w:rPr>
                          <w:sz w:val="19"/>
                        </w:rPr>
                      </w:pPr>
                      <w:r>
                        <w:rPr>
                          <w:color w:val="A9B7C5"/>
                          <w:sz w:val="19"/>
                        </w:rPr>
                        <w:t>]</w:t>
                      </w:r>
                      <w:r>
                        <w:rPr>
                          <w:color w:val="CC7831"/>
                          <w:sz w:val="19"/>
                        </w:rPr>
                        <w:t>,</w:t>
                      </w:r>
                    </w:p>
                    <w:p>
                      <w:pPr>
                        <w:spacing w:before="68"/>
                        <w:ind w:left="789" w:right="0" w:firstLine="0"/>
                        <w:jc w:val="left"/>
                        <w:rPr>
                          <w:sz w:val="19"/>
                        </w:rPr>
                      </w:pPr>
                      <w:r>
                        <w:rPr>
                          <w:color w:val="6A8658"/>
                          <w:sz w:val="19"/>
                        </w:rPr>
                        <w:t>"quotes"</w:t>
                      </w:r>
                      <w:r>
                        <w:rPr>
                          <w:color w:val="A9B7C5"/>
                          <w:sz w:val="19"/>
                        </w:rPr>
                        <w:t>: [</w:t>
                      </w:r>
                    </w:p>
                    <w:p>
                      <w:pPr>
                        <w:spacing w:before="70" w:line="307" w:lineRule="auto"/>
                        <w:ind w:left="1171" w:right="5784" w:firstLine="0"/>
                        <w:jc w:val="left"/>
                        <w:rPr>
                          <w:sz w:val="19"/>
                        </w:rPr>
                      </w:pPr>
                      <w:r>
                        <w:rPr>
                          <w:color w:val="6A8658"/>
                          <w:sz w:val="19"/>
                        </w:rPr>
                        <w:t>"error"</w:t>
                      </w:r>
                      <w:r>
                        <w:rPr>
                          <w:color w:val="CC7831"/>
                          <w:sz w:val="19"/>
                        </w:rPr>
                        <w:t xml:space="preserve">, </w:t>
                      </w:r>
                      <w:r>
                        <w:rPr>
                          <w:color w:val="6A8658"/>
                          <w:sz w:val="19"/>
                        </w:rPr>
                        <w:t>"double"</w:t>
                      </w:r>
                    </w:p>
                    <w:p>
                      <w:pPr>
                        <w:spacing w:before="0"/>
                        <w:ind w:left="789" w:right="0" w:firstLine="0"/>
                        <w:jc w:val="left"/>
                        <w:rPr>
                          <w:sz w:val="19"/>
                        </w:rPr>
                      </w:pPr>
                      <w:r>
                        <w:rPr>
                          <w:color w:val="A9B7C5"/>
                          <w:sz w:val="19"/>
                        </w:rPr>
                        <w:t>]</w:t>
                      </w:r>
                      <w:r>
                        <w:rPr>
                          <w:color w:val="CC7831"/>
                          <w:sz w:val="19"/>
                        </w:rPr>
                        <w:t>,</w:t>
                      </w:r>
                    </w:p>
                    <w:p>
                      <w:pPr>
                        <w:spacing w:before="69"/>
                        <w:ind w:left="789" w:right="0" w:firstLine="0"/>
                        <w:jc w:val="left"/>
                        <w:rPr>
                          <w:sz w:val="19"/>
                        </w:rPr>
                      </w:pPr>
                      <w:r>
                        <w:rPr>
                          <w:color w:val="6A8658"/>
                          <w:sz w:val="19"/>
                        </w:rPr>
                        <w:t>"semi"</w:t>
                      </w:r>
                      <w:r>
                        <w:rPr>
                          <w:color w:val="A9B7C5"/>
                          <w:sz w:val="19"/>
                        </w:rPr>
                        <w:t>: [</w:t>
                      </w:r>
                    </w:p>
                    <w:p>
                      <w:pPr>
                        <w:spacing w:before="68" w:line="307" w:lineRule="auto"/>
                        <w:ind w:left="1171" w:right="5784" w:firstLine="0"/>
                        <w:jc w:val="left"/>
                        <w:rPr>
                          <w:sz w:val="19"/>
                        </w:rPr>
                      </w:pPr>
                      <w:r>
                        <w:rPr>
                          <w:color w:val="6A8658"/>
                          <w:sz w:val="19"/>
                        </w:rPr>
                        <w:t>"error"</w:t>
                      </w:r>
                      <w:r>
                        <w:rPr>
                          <w:color w:val="CC7831"/>
                          <w:sz w:val="19"/>
                        </w:rPr>
                        <w:t xml:space="preserve">, </w:t>
                      </w:r>
                      <w:r>
                        <w:rPr>
                          <w:color w:val="6A8658"/>
                          <w:sz w:val="19"/>
                        </w:rPr>
                        <w:t>"always"</w:t>
                      </w:r>
                    </w:p>
                    <w:p>
                      <w:pPr>
                        <w:spacing w:before="1"/>
                        <w:ind w:left="789" w:right="0" w:firstLine="0"/>
                        <w:jc w:val="left"/>
                        <w:rPr>
                          <w:sz w:val="19"/>
                        </w:rPr>
                      </w:pPr>
                      <w:r>
                        <w:rPr>
                          <w:color w:val="A9B7C5"/>
                          <w:w w:val="99"/>
                          <w:sz w:val="19"/>
                        </w:rPr>
                        <w:t>]</w:t>
                      </w:r>
                    </w:p>
                    <w:p>
                      <w:pPr>
                        <w:spacing w:before="69"/>
                        <w:ind w:left="410" w:right="0" w:firstLine="0"/>
                        <w:jc w:val="left"/>
                        <w:rPr>
                          <w:sz w:val="19"/>
                        </w:rPr>
                      </w:pPr>
                      <w:r>
                        <w:rPr>
                          <w:color w:val="A9B7C5"/>
                          <w:w w:val="99"/>
                          <w:sz w:val="19"/>
                        </w:rPr>
                        <w:t>}</w:t>
                      </w:r>
                    </w:p>
                    <w:p>
                      <w:pPr>
                        <w:spacing w:before="68"/>
                        <w:ind w:left="28" w:right="0" w:firstLine="0"/>
                        <w:jc w:val="left"/>
                        <w:rPr>
                          <w:sz w:val="19"/>
                        </w:rPr>
                      </w:pPr>
                      <w:r>
                        <w:rPr>
                          <w:color w:val="A9B7C5"/>
                          <w:sz w:val="19"/>
                        </w:rPr>
                        <w:t>}</w:t>
                      </w:r>
                      <w:r>
                        <w:rPr>
                          <w:color w:val="CC7831"/>
                          <w:sz w:val="19"/>
                        </w:rPr>
                        <w:t>;</w:t>
                      </w:r>
                    </w:p>
                  </w:txbxContent>
                </v:textbox>
                <w10:wrap type="topAndBottom"/>
              </v:shape>
            </w:pict>
          </mc:Fallback>
        </mc:AlternateContent>
      </w:r>
      <w:r>
        <w:rPr>
          <w:rFonts w:ascii="Times New Roman" w:eastAsia="Times New Roman"/>
          <w:color w:val="FF0000"/>
        </w:rPr>
        <w:t>.eslintrc.js</w:t>
      </w:r>
      <w:r>
        <w:rPr>
          <w:rFonts w:ascii="Times New Roman" w:eastAsia="Times New Roman"/>
          <w:color w:val="FF0000"/>
          <w:spacing w:val="-1"/>
        </w:rPr>
        <w:t xml:space="preserve"> </w:t>
      </w:r>
      <w:r>
        <w:rPr>
          <w:color w:val="FF0000"/>
        </w:rPr>
        <w:t>解析</w:t>
      </w:r>
    </w:p>
    <w:p>
      <w:pPr>
        <w:pStyle w:val="6"/>
        <w:spacing w:before="7"/>
        <w:ind w:left="1211"/>
      </w:pPr>
      <w:r>
        <w:t xml:space="preserve">该文件导出一个对象，对象可以包含属性 </w:t>
      </w:r>
      <w:r>
        <w:rPr>
          <w:rFonts w:ascii="Times New Roman" w:eastAsia="Times New Roman"/>
        </w:rPr>
        <w:t>env</w:t>
      </w:r>
      <w:r>
        <w:t>、</w:t>
      </w:r>
      <w:r>
        <w:rPr>
          <w:rFonts w:ascii="Times New Roman" w:eastAsia="Times New Roman"/>
        </w:rPr>
        <w:t>extends</w:t>
      </w:r>
      <w:r>
        <w:t>、</w:t>
      </w:r>
      <w:r>
        <w:rPr>
          <w:rFonts w:ascii="Times New Roman" w:eastAsia="Times New Roman"/>
        </w:rPr>
        <w:t>parserOptions</w:t>
      </w:r>
      <w:r>
        <w:t>、</w:t>
      </w:r>
      <w:r>
        <w:rPr>
          <w:rFonts w:ascii="Times New Roman" w:eastAsia="Times New Roman"/>
        </w:rPr>
        <w:t>plugins</w:t>
      </w:r>
      <w:r>
        <w:t>、</w:t>
      </w:r>
    </w:p>
    <w:p>
      <w:pPr>
        <w:spacing w:after="0"/>
        <w:sectPr>
          <w:pgSz w:w="11910" w:h="16840"/>
          <w:pgMar w:top="1620" w:right="0" w:bottom="1260" w:left="1640" w:header="850" w:footer="1064" w:gutter="0"/>
          <w:cols w:space="720" w:num="1"/>
        </w:sectPr>
      </w:pPr>
    </w:p>
    <w:p>
      <w:pPr>
        <w:pStyle w:val="6"/>
        <w:spacing w:line="218" w:lineRule="exact"/>
        <w:ind w:left="1000"/>
        <w:rPr>
          <w:rFonts w:ascii="Times New Roman" w:eastAsia="Times New Roman"/>
        </w:rPr>
      </w:pPr>
      <w:r>
        <w:rPr>
          <w:rFonts w:ascii="Times New Roman" w:eastAsia="Times New Roman"/>
        </w:rPr>
        <w:t>rules</w:t>
      </w:r>
      <w:r>
        <w:t>、</w:t>
      </w:r>
      <w:r>
        <w:rPr>
          <w:rFonts w:ascii="Times New Roman" w:eastAsia="Times New Roman"/>
        </w:rPr>
        <w:t>globals</w:t>
      </w:r>
    </w:p>
    <w:p>
      <w:pPr>
        <w:pStyle w:val="10"/>
        <w:numPr>
          <w:ilvl w:val="3"/>
          <w:numId w:val="16"/>
        </w:numPr>
        <w:tabs>
          <w:tab w:val="left" w:pos="1713"/>
          <w:tab w:val="left" w:pos="1714"/>
        </w:tabs>
        <w:spacing w:before="0" w:after="0" w:line="406" w:lineRule="exact"/>
        <w:ind w:left="1713" w:right="0" w:hanging="420"/>
        <w:jc w:val="left"/>
        <w:rPr>
          <w:rFonts w:ascii="Wingdings" w:eastAsia="Wingdings"/>
          <w:b/>
          <w:color w:val="C6244E"/>
          <w:sz w:val="18"/>
        </w:rPr>
      </w:pPr>
      <w:r>
        <w:rPr>
          <w:rFonts w:ascii="Consolas" w:eastAsia="Consolas"/>
          <w:b/>
          <w:color w:val="C6244E"/>
          <w:sz w:val="18"/>
          <w:shd w:val="clear" w:color="auto" w:fill="F6F6F6"/>
        </w:rPr>
        <w:t>env</w:t>
      </w:r>
      <w:r>
        <w:rPr>
          <w:b/>
          <w:color w:val="2E2E2E"/>
          <w:spacing w:val="3"/>
          <w:sz w:val="24"/>
        </w:rPr>
        <w:t>、</w:t>
      </w:r>
      <w:r>
        <w:rPr>
          <w:rFonts w:ascii="Consolas" w:eastAsia="Consolas"/>
          <w:b/>
          <w:color w:val="C6244E"/>
          <w:sz w:val="18"/>
          <w:shd w:val="clear" w:color="auto" w:fill="F6F6F6"/>
        </w:rPr>
        <w:t>parserOptions</w:t>
      </w:r>
      <w:r>
        <w:rPr>
          <w:b/>
          <w:color w:val="2E2E2E"/>
          <w:sz w:val="24"/>
        </w:rPr>
        <w:t>、</w:t>
      </w:r>
      <w:r>
        <w:rPr>
          <w:rFonts w:ascii="Consolas" w:eastAsia="Consolas"/>
          <w:b/>
          <w:color w:val="C6244E"/>
          <w:sz w:val="18"/>
          <w:shd w:val="clear" w:color="auto" w:fill="F6F6F6"/>
        </w:rPr>
        <w:t>plugin</w:t>
      </w:r>
      <w:r>
        <w:rPr>
          <w:rFonts w:ascii="Consolas" w:eastAsia="Consolas"/>
          <w:b/>
          <w:color w:val="C6244E"/>
          <w:spacing w:val="-24"/>
          <w:sz w:val="18"/>
        </w:rPr>
        <w:t xml:space="preserve"> </w:t>
      </w:r>
      <w:r>
        <w:rPr>
          <w:b/>
          <w:color w:val="2E2E2E"/>
          <w:sz w:val="24"/>
        </w:rPr>
        <w:t>、</w:t>
      </w:r>
      <w:r>
        <w:rPr>
          <w:rFonts w:ascii="Consolas" w:eastAsia="Consolas"/>
          <w:b/>
          <w:color w:val="C6244E"/>
          <w:sz w:val="18"/>
          <w:shd w:val="clear" w:color="auto" w:fill="F6F6F6"/>
        </w:rPr>
        <w:t>parse</w:t>
      </w:r>
    </w:p>
    <w:p>
      <w:pPr>
        <w:spacing w:before="0" w:line="225" w:lineRule="exact"/>
        <w:ind w:left="1211" w:right="0" w:firstLine="0"/>
        <w:jc w:val="left"/>
        <w:rPr>
          <w:sz w:val="18"/>
        </w:rPr>
      </w:pPr>
      <w:r>
        <w:rPr>
          <w:rFonts w:ascii="Times New Roman" w:eastAsia="Times New Roman"/>
          <w:color w:val="C6244E"/>
          <w:sz w:val="18"/>
          <w:shd w:val="clear" w:color="auto" w:fill="F6F6F6"/>
        </w:rPr>
        <w:t xml:space="preserve">    </w:t>
      </w:r>
      <w:r>
        <w:rPr>
          <w:rFonts w:ascii="Times New Roman" w:eastAsia="Times New Roman"/>
          <w:color w:val="C6244E"/>
          <w:spacing w:val="-17"/>
          <w:sz w:val="18"/>
          <w:shd w:val="clear" w:color="auto" w:fill="F6F6F6"/>
        </w:rPr>
        <w:t xml:space="preserve"> </w:t>
      </w:r>
      <w:r>
        <w:rPr>
          <w:color w:val="C6244E"/>
          <w:sz w:val="18"/>
          <w:shd w:val="clear" w:color="auto" w:fill="F6F6F6"/>
        </w:rPr>
        <w:t>标识我们程序将要使用到的语法（交互式的指令 对我们来说不重要）</w:t>
      </w:r>
    </w:p>
    <w:p>
      <w:pPr>
        <w:spacing w:before="81" w:line="213" w:lineRule="exact"/>
        <w:ind w:left="1211" w:right="0" w:firstLine="0"/>
        <w:jc w:val="left"/>
        <w:rPr>
          <w:sz w:val="18"/>
        </w:rPr>
      </w:pPr>
      <w:r>
        <w:rPr>
          <w:rFonts w:ascii="Consolas" w:eastAsia="Consolas"/>
          <w:color w:val="C6244E"/>
          <w:sz w:val="18"/>
          <w:shd w:val="clear" w:color="auto" w:fill="F6F6F6"/>
        </w:rPr>
        <w:t xml:space="preserve">  Parse</w:t>
      </w:r>
      <w:r>
        <w:rPr>
          <w:rFonts w:ascii="Consolas" w:eastAsia="Consolas"/>
          <w:color w:val="C6244E"/>
          <w:spacing w:val="-55"/>
          <w:sz w:val="18"/>
          <w:shd w:val="clear" w:color="auto" w:fill="F6F6F6"/>
        </w:rPr>
        <w:t xml:space="preserve"> </w:t>
      </w:r>
      <w:r>
        <w:rPr>
          <w:color w:val="C6244E"/>
          <w:sz w:val="18"/>
          <w:shd w:val="clear" w:color="auto" w:fill="F6F6F6"/>
        </w:rPr>
        <w:t>代表使用的解析器</w:t>
      </w:r>
    </w:p>
    <w:p>
      <w:pPr>
        <w:pStyle w:val="10"/>
        <w:numPr>
          <w:ilvl w:val="3"/>
          <w:numId w:val="16"/>
        </w:numPr>
        <w:tabs>
          <w:tab w:val="left" w:pos="1713"/>
          <w:tab w:val="left" w:pos="1714"/>
        </w:tabs>
        <w:spacing w:before="0" w:after="0" w:line="415" w:lineRule="exact"/>
        <w:ind w:left="1713" w:right="0" w:hanging="420"/>
        <w:jc w:val="left"/>
        <w:rPr>
          <w:rFonts w:ascii="Wingdings" w:eastAsia="Wingdings"/>
          <w:b/>
          <w:color w:val="C6244E"/>
          <w:sz w:val="18"/>
        </w:rPr>
      </w:pPr>
      <w:r>
        <w:rPr>
          <w:rFonts w:ascii="Consolas" w:eastAsia="Consolas"/>
          <w:b/>
          <w:color w:val="C6244E"/>
          <w:sz w:val="18"/>
          <w:shd w:val="clear" w:color="auto" w:fill="F6F6F6"/>
        </w:rPr>
        <w:t>extends</w:t>
      </w:r>
      <w:r>
        <w:rPr>
          <w:b/>
          <w:color w:val="2E2E2E"/>
          <w:sz w:val="24"/>
        </w:rPr>
        <w:t>、</w:t>
      </w:r>
      <w:r>
        <w:rPr>
          <w:rFonts w:ascii="Consolas" w:eastAsia="Consolas"/>
          <w:b/>
          <w:color w:val="C6244E"/>
          <w:sz w:val="18"/>
          <w:shd w:val="clear" w:color="auto" w:fill="F6F6F6"/>
        </w:rPr>
        <w:t>rules</w:t>
      </w:r>
    </w:p>
    <w:p>
      <w:pPr>
        <w:spacing w:before="0" w:line="235" w:lineRule="exact"/>
        <w:ind w:left="1708" w:right="0" w:firstLine="0"/>
        <w:jc w:val="both"/>
        <w:rPr>
          <w:sz w:val="19"/>
        </w:rPr>
      </w:pPr>
      <w:r>
        <w:rPr>
          <w:color w:val="6A8658"/>
          <w:sz w:val="19"/>
        </w:rPr>
        <w:t>"extends"</w:t>
      </w:r>
      <w:r>
        <w:rPr>
          <w:color w:val="A9B7C5"/>
          <w:sz w:val="19"/>
        </w:rPr>
        <w:t xml:space="preserve">: </w:t>
      </w:r>
      <w:r>
        <w:rPr>
          <w:color w:val="6A8658"/>
          <w:sz w:val="19"/>
        </w:rPr>
        <w:t>"eslint:recommended"</w:t>
      </w:r>
      <w:r>
        <w:rPr>
          <w:color w:val="CC7831"/>
          <w:sz w:val="19"/>
        </w:rPr>
        <w:t>,</w:t>
      </w:r>
    </w:p>
    <w:p>
      <w:pPr>
        <w:pStyle w:val="6"/>
        <w:spacing w:before="58" w:line="278" w:lineRule="auto"/>
        <w:ind w:left="1708" w:right="1793"/>
        <w:jc w:val="both"/>
      </w:pPr>
      <w:r>
        <w:t xml:space="preserve">值为 </w:t>
      </w:r>
      <w:r>
        <w:rPr>
          <w:rFonts w:ascii="Times New Roman" w:hAnsi="Times New Roman" w:eastAsia="Times New Roman"/>
        </w:rPr>
        <w:t xml:space="preserve">"eslint:recommended" </w:t>
      </w:r>
      <w:r>
        <w:t xml:space="preserve">的 </w:t>
      </w:r>
      <w:r>
        <w:rPr>
          <w:rFonts w:ascii="Times New Roman" w:hAnsi="Times New Roman" w:eastAsia="Times New Roman"/>
        </w:rPr>
        <w:t xml:space="preserve">extends </w:t>
      </w:r>
      <w:r>
        <w:t xml:space="preserve">属性启用一系列核心规则，这些规则是经过前人验证的最佳实践（所谓最佳实践，就是大家伙都觉得应该遵循的编码规范），想知道最佳实践具体有哪些编码规范，可以在 </w:t>
      </w:r>
      <w:r>
        <w:rPr>
          <w:rFonts w:ascii="Times New Roman" w:hAnsi="Times New Roman" w:eastAsia="Times New Roman"/>
        </w:rPr>
        <w:t xml:space="preserve">eslint </w:t>
      </w:r>
      <w:r>
        <w:t>规则表 中查看被标记为 √ 的规则项</w:t>
      </w:r>
    </w:p>
    <w:p>
      <w:pPr>
        <w:pStyle w:val="5"/>
        <w:spacing w:line="316" w:lineRule="exact"/>
        <w:ind w:left="1708"/>
        <w:jc w:val="both"/>
      </w:pPr>
      <w:r>
        <w:rPr>
          <w:rFonts w:ascii="Times New Roman" w:eastAsia="Times New Roman"/>
          <w:color w:val="FF0000"/>
        </w:rPr>
        <w:t xml:space="preserve">eslint-config-recommended </w:t>
      </w:r>
      <w:r>
        <w:rPr>
          <w:color w:val="FF0000"/>
        </w:rPr>
        <w:t>本质上是一个包</w:t>
      </w:r>
    </w:p>
    <w:p>
      <w:pPr>
        <w:pStyle w:val="6"/>
        <w:spacing w:before="6"/>
        <w:rPr>
          <w:rFonts w:ascii="Microsoft JhengHei"/>
          <w:b/>
          <w:sz w:val="13"/>
        </w:rPr>
      </w:pPr>
    </w:p>
    <w:p>
      <w:pPr>
        <w:spacing w:after="0"/>
        <w:rPr>
          <w:rFonts w:ascii="Microsoft JhengHei"/>
          <w:sz w:val="13"/>
        </w:rPr>
        <w:sectPr>
          <w:pgSz w:w="11910" w:h="16840"/>
          <w:pgMar w:top="1620" w:right="0" w:bottom="1260" w:left="1640" w:header="850" w:footer="1064" w:gutter="0"/>
          <w:cols w:space="720" w:num="1"/>
        </w:sectPr>
      </w:pPr>
    </w:p>
    <w:p>
      <w:pPr>
        <w:pStyle w:val="6"/>
        <w:rPr>
          <w:rFonts w:ascii="Microsoft JhengHei"/>
          <w:b/>
          <w:sz w:val="26"/>
        </w:rPr>
      </w:pPr>
    </w:p>
    <w:p>
      <w:pPr>
        <w:pStyle w:val="6"/>
        <w:rPr>
          <w:rFonts w:ascii="Microsoft JhengHei"/>
          <w:b/>
          <w:sz w:val="26"/>
        </w:rPr>
      </w:pPr>
    </w:p>
    <w:p>
      <w:pPr>
        <w:pStyle w:val="6"/>
        <w:rPr>
          <w:rFonts w:ascii="Microsoft JhengHei"/>
          <w:b/>
          <w:sz w:val="26"/>
        </w:rPr>
      </w:pPr>
    </w:p>
    <w:p>
      <w:pPr>
        <w:pStyle w:val="6"/>
        <w:rPr>
          <w:rFonts w:ascii="Microsoft JhengHei"/>
          <w:b/>
          <w:sz w:val="26"/>
        </w:rPr>
      </w:pPr>
    </w:p>
    <w:p>
      <w:pPr>
        <w:pStyle w:val="6"/>
        <w:rPr>
          <w:rFonts w:ascii="Microsoft JhengHei"/>
          <w:b/>
          <w:sz w:val="26"/>
        </w:rPr>
      </w:pPr>
    </w:p>
    <w:p>
      <w:pPr>
        <w:pStyle w:val="6"/>
        <w:spacing w:before="5"/>
        <w:rPr>
          <w:rFonts w:ascii="Microsoft JhengHei"/>
          <w:b/>
          <w:sz w:val="28"/>
        </w:rPr>
      </w:pPr>
    </w:p>
    <w:p>
      <w:pPr>
        <w:pStyle w:val="10"/>
        <w:numPr>
          <w:ilvl w:val="2"/>
          <w:numId w:val="16"/>
        </w:numPr>
        <w:tabs>
          <w:tab w:val="left" w:pos="581"/>
        </w:tabs>
        <w:spacing w:before="0" w:after="0" w:line="240" w:lineRule="auto"/>
        <w:ind w:left="580" w:right="0" w:hanging="209"/>
        <w:jc w:val="left"/>
        <w:rPr>
          <w:b/>
          <w:sz w:val="24"/>
        </w:rPr>
      </w:pPr>
      <w:r>
        <w:rPr>
          <w:b/>
          <w:color w:val="FF0000"/>
          <w:sz w:val="24"/>
        </w:rPr>
        <w:t>常用规则</w:t>
      </w:r>
    </w:p>
    <w:p>
      <w:pPr>
        <w:spacing w:before="73"/>
        <w:ind w:left="123" w:right="0" w:firstLine="0"/>
        <w:jc w:val="left"/>
        <w:rPr>
          <w:sz w:val="19"/>
        </w:rPr>
      </w:pPr>
      <w:r>
        <w:br w:type="column"/>
      </w:r>
      <w:r>
        <w:rPr>
          <w:color w:val="6A8658"/>
          <w:sz w:val="19"/>
        </w:rPr>
        <w:t>rules</w:t>
      </w:r>
    </w:p>
    <w:p>
      <w:pPr>
        <w:pStyle w:val="6"/>
        <w:spacing w:before="59" w:line="278" w:lineRule="auto"/>
        <w:ind w:left="123" w:right="1793"/>
      </w:pPr>
      <w:r>
        <w:t>用于覆盖继承来的规则，</w:t>
      </w:r>
      <w:r>
        <w:rPr>
          <w:color w:val="2E2E2E"/>
        </w:rPr>
        <w:t xml:space="preserve">我们可以通过设置 </w:t>
      </w:r>
      <w:r>
        <w:rPr>
          <w:rFonts w:ascii="Arial" w:eastAsia="Arial"/>
          <w:color w:val="2E2E2E"/>
        </w:rPr>
        <w:t xml:space="preserve">rules </w:t>
      </w:r>
      <w:r>
        <w:rPr>
          <w:color w:val="2E2E2E"/>
        </w:rPr>
        <w:t>来定义我们自己的编码规范。</w:t>
      </w:r>
    </w:p>
    <w:p>
      <w:pPr>
        <w:pStyle w:val="6"/>
        <w:spacing w:line="269" w:lineRule="exact"/>
        <w:ind w:left="123"/>
      </w:pPr>
      <w:r>
        <w:rPr>
          <w:rFonts w:ascii="Arial" w:eastAsia="Arial"/>
          <w:color w:val="2E2E2E"/>
        </w:rPr>
        <w:t xml:space="preserve">ESLint </w:t>
      </w:r>
      <w:r>
        <w:rPr>
          <w:color w:val="2E2E2E"/>
        </w:rPr>
        <w:t>附带有大量的规则，修改规则应遵循如下要求</w:t>
      </w:r>
    </w:p>
    <w:p>
      <w:pPr>
        <w:pStyle w:val="6"/>
        <w:spacing w:before="42"/>
        <w:ind w:left="676"/>
      </w:pPr>
      <w:r>
        <w:rPr>
          <w:rFonts w:ascii="Arial" w:eastAsia="Arial"/>
          <w:color w:val="2E2E2E"/>
        </w:rPr>
        <w:t xml:space="preserve">"off" </w:t>
      </w:r>
      <w:r>
        <w:rPr>
          <w:color w:val="2E2E2E"/>
        </w:rPr>
        <w:t xml:space="preserve">或 </w:t>
      </w:r>
      <w:r>
        <w:rPr>
          <w:rFonts w:ascii="Arial" w:eastAsia="Arial"/>
          <w:color w:val="2E2E2E"/>
        </w:rPr>
        <w:t xml:space="preserve">0 - </w:t>
      </w:r>
      <w:r>
        <w:rPr>
          <w:color w:val="2E2E2E"/>
        </w:rPr>
        <w:t>关闭规则</w:t>
      </w:r>
    </w:p>
    <w:p>
      <w:pPr>
        <w:pStyle w:val="6"/>
        <w:spacing w:before="43" w:line="278" w:lineRule="auto"/>
        <w:ind w:left="255" w:right="1793" w:firstLine="420"/>
        <w:rPr>
          <w:rFonts w:ascii="Arial" w:eastAsia="Arial"/>
        </w:rPr>
      </w:pPr>
      <w:r>
        <w:rPr>
          <w:rFonts w:ascii="Arial" w:eastAsia="Arial"/>
          <w:color w:val="2E2E2E"/>
        </w:rPr>
        <w:t xml:space="preserve">"warn" </w:t>
      </w:r>
      <w:r>
        <w:rPr>
          <w:color w:val="2E2E2E"/>
        </w:rPr>
        <w:t xml:space="preserve">或 </w:t>
      </w:r>
      <w:r>
        <w:rPr>
          <w:rFonts w:ascii="Arial" w:eastAsia="Arial"/>
          <w:color w:val="2E2E2E"/>
        </w:rPr>
        <w:t xml:space="preserve">1 - </w:t>
      </w:r>
      <w:r>
        <w:rPr>
          <w:color w:val="2E2E2E"/>
        </w:rPr>
        <w:t>开启规则，使用警告级别的错误：</w:t>
      </w:r>
      <w:r>
        <w:rPr>
          <w:rFonts w:ascii="Arial" w:eastAsia="Arial"/>
          <w:color w:val="2E2E2E"/>
        </w:rPr>
        <w:t>warn (</w:t>
      </w:r>
      <w:r>
        <w:rPr>
          <w:color w:val="2E2E2E"/>
        </w:rPr>
        <w:t>不会导致程序退出</w:t>
      </w:r>
      <w:r>
        <w:rPr>
          <w:rFonts w:ascii="Arial" w:eastAsia="Arial"/>
          <w:color w:val="2E2E2E"/>
        </w:rPr>
        <w:t>)</w:t>
      </w:r>
    </w:p>
    <w:p>
      <w:pPr>
        <w:pStyle w:val="6"/>
        <w:spacing w:line="278" w:lineRule="auto"/>
        <w:ind w:left="255" w:right="1793" w:firstLine="420"/>
        <w:rPr>
          <w:rFonts w:ascii="Arial" w:eastAsia="Arial"/>
        </w:rPr>
      </w:pPr>
      <w:r>
        <w:rPr>
          <w:rFonts w:ascii="Arial" w:eastAsia="Arial"/>
          <w:color w:val="2E2E2E"/>
        </w:rPr>
        <w:t xml:space="preserve">"error" </w:t>
      </w:r>
      <w:r>
        <w:rPr>
          <w:color w:val="2E2E2E"/>
        </w:rPr>
        <w:t xml:space="preserve">或 </w:t>
      </w:r>
      <w:r>
        <w:rPr>
          <w:rFonts w:ascii="Arial" w:eastAsia="Arial"/>
          <w:color w:val="2E2E2E"/>
        </w:rPr>
        <w:t xml:space="preserve">2 - </w:t>
      </w:r>
      <w:r>
        <w:rPr>
          <w:color w:val="2E2E2E"/>
        </w:rPr>
        <w:t>开启规则，使用错误级别的错误：</w:t>
      </w:r>
      <w:r>
        <w:rPr>
          <w:rFonts w:ascii="Arial" w:eastAsia="Arial"/>
          <w:color w:val="2E2E2E"/>
        </w:rPr>
        <w:t>error (</w:t>
      </w:r>
      <w:r>
        <w:rPr>
          <w:color w:val="2E2E2E"/>
        </w:rPr>
        <w:t>当被触发的时候，程序会退出</w:t>
      </w:r>
      <w:r>
        <w:rPr>
          <w:rFonts w:ascii="Arial" w:eastAsia="Arial"/>
          <w:color w:val="2E2E2E"/>
        </w:rPr>
        <w:t>)</w:t>
      </w:r>
    </w:p>
    <w:p>
      <w:pPr>
        <w:spacing w:after="0" w:line="278" w:lineRule="auto"/>
        <w:rPr>
          <w:rFonts w:ascii="Arial" w:eastAsia="Arial"/>
        </w:rPr>
        <w:sectPr>
          <w:type w:val="continuous"/>
          <w:pgSz w:w="11910" w:h="16840"/>
          <w:pgMar w:top="1580" w:right="0" w:bottom="1260" w:left="1640" w:header="720" w:footer="720" w:gutter="0"/>
          <w:cols w:equalWidth="0" w:num="2">
            <w:col w:w="1545" w:space="40"/>
            <w:col w:w="8685"/>
          </w:cols>
        </w:sectPr>
      </w:pPr>
    </w:p>
    <w:p>
      <w:pPr>
        <w:pStyle w:val="3"/>
        <w:numPr>
          <w:ilvl w:val="3"/>
          <w:numId w:val="16"/>
        </w:numPr>
        <w:tabs>
          <w:tab w:val="left" w:pos="1714"/>
        </w:tabs>
        <w:spacing w:before="10" w:after="0" w:line="428" w:lineRule="exact"/>
        <w:ind w:left="1713" w:right="0" w:hanging="420"/>
        <w:jc w:val="left"/>
        <w:rPr>
          <w:rFonts w:ascii="Wingdings"/>
        </w:rPr>
      </w:pPr>
      <w:r>
        <w:t>object-shorthand</w:t>
      </w:r>
    </w:p>
    <w:p>
      <w:pPr>
        <w:pStyle w:val="6"/>
        <w:spacing w:line="255" w:lineRule="exact"/>
        <w:ind w:left="1713"/>
      </w:pPr>
      <w:r>
        <w:t>设置该规则，表示</w:t>
      </w:r>
      <w:r>
        <w:rPr>
          <w:color w:val="0000FF"/>
          <w:u w:val="single" w:color="0000FF"/>
        </w:rPr>
        <w:t>对象属性要简写</w:t>
      </w:r>
      <w:r>
        <w:t>。</w:t>
      </w:r>
    </w:p>
    <w:p>
      <w:pPr>
        <w:pStyle w:val="4"/>
        <w:tabs>
          <w:tab w:val="left" w:pos="4572"/>
        </w:tabs>
        <w:spacing w:before="21" w:line="240" w:lineRule="auto"/>
        <w:ind w:left="2051"/>
        <w:rPr>
          <w:rFonts w:hint="eastAsia" w:ascii="宋体" w:eastAsia="宋体"/>
        </w:rPr>
      </w:pPr>
      <w:r>
        <w:rPr>
          <w:rFonts w:hint="eastAsia" w:ascii="宋体" w:eastAsia="宋体"/>
        </w:rPr>
        <w:t>var foo = {x: x};</w:t>
      </w:r>
      <w:r>
        <w:rPr>
          <w:rFonts w:hint="eastAsia" w:ascii="宋体" w:eastAsia="宋体"/>
        </w:rPr>
        <w:tab/>
      </w:r>
      <w:r>
        <w:rPr>
          <w:rFonts w:hint="eastAsia" w:ascii="宋体" w:eastAsia="宋体"/>
        </w:rPr>
        <w:t>// 会报错</w:t>
      </w:r>
    </w:p>
    <w:p>
      <w:pPr>
        <w:tabs>
          <w:tab w:val="left" w:pos="4212"/>
          <w:tab w:val="left" w:pos="5892"/>
        </w:tabs>
        <w:spacing w:before="4" w:line="242" w:lineRule="auto"/>
        <w:ind w:left="2051" w:right="3291" w:firstLine="0"/>
        <w:jc w:val="left"/>
        <w:rPr>
          <w:sz w:val="24"/>
        </w:rPr>
      </w:pPr>
      <w:r>
        <w:rPr>
          <w:sz w:val="24"/>
        </w:rPr>
        <w:t>var bar = {a: function () {}};</w:t>
      </w:r>
      <w:r>
        <w:rPr>
          <w:sz w:val="24"/>
        </w:rPr>
        <w:tab/>
      </w:r>
      <w:r>
        <w:rPr>
          <w:sz w:val="24"/>
        </w:rPr>
        <w:t>// 会报错var foo = {x};</w:t>
      </w:r>
      <w:r>
        <w:rPr>
          <w:sz w:val="24"/>
        </w:rPr>
        <w:tab/>
      </w:r>
      <w:r>
        <w:rPr>
          <w:sz w:val="24"/>
        </w:rPr>
        <w:t>// 不会报错</w:t>
      </w:r>
    </w:p>
    <w:p>
      <w:pPr>
        <w:tabs>
          <w:tab w:val="left" w:pos="4932"/>
        </w:tabs>
        <w:spacing w:before="3" w:line="270" w:lineRule="exact"/>
        <w:ind w:left="2051" w:right="0" w:firstLine="0"/>
        <w:jc w:val="left"/>
        <w:rPr>
          <w:sz w:val="24"/>
        </w:rPr>
      </w:pPr>
      <w:r>
        <w:rPr>
          <w:sz w:val="24"/>
        </w:rPr>
        <w:t>var bar = {a () {}};</w:t>
      </w:r>
      <w:r>
        <w:rPr>
          <w:sz w:val="24"/>
        </w:rPr>
        <w:tab/>
      </w:r>
      <w:r>
        <w:rPr>
          <w:sz w:val="24"/>
        </w:rPr>
        <w:t>// 不会报错</w:t>
      </w:r>
    </w:p>
    <w:p>
      <w:pPr>
        <w:pStyle w:val="10"/>
        <w:numPr>
          <w:ilvl w:val="3"/>
          <w:numId w:val="16"/>
        </w:numPr>
        <w:tabs>
          <w:tab w:val="left" w:pos="1714"/>
        </w:tabs>
        <w:spacing w:before="0" w:after="0" w:line="390" w:lineRule="exact"/>
        <w:ind w:left="1713" w:right="0" w:hanging="420"/>
        <w:jc w:val="left"/>
        <w:rPr>
          <w:rFonts w:ascii="Wingdings"/>
          <w:b/>
          <w:sz w:val="24"/>
        </w:rPr>
      </w:pPr>
      <w:r>
        <w:rPr>
          <w:b/>
          <w:sz w:val="24"/>
        </w:rPr>
        <w:t>prefer-arrow-callback</w:t>
      </w:r>
    </w:p>
    <w:p>
      <w:pPr>
        <w:pStyle w:val="6"/>
        <w:spacing w:line="255" w:lineRule="exact"/>
        <w:ind w:left="1713"/>
      </w:pPr>
      <w:r>
        <w:t>要求回调函数使用箭头函数</w:t>
      </w:r>
    </w:p>
    <w:p>
      <w:pPr>
        <w:pStyle w:val="4"/>
        <w:spacing w:before="20" w:line="242" w:lineRule="auto"/>
        <w:ind w:left="1996" w:right="2029" w:hanging="240"/>
        <w:rPr>
          <w:rFonts w:hint="eastAsia" w:ascii="宋体" w:eastAsia="宋体"/>
        </w:rPr>
      </w:pPr>
      <w:r>
        <w:rPr>
          <w:rFonts w:hint="eastAsia" w:ascii="宋体" w:eastAsia="宋体"/>
        </w:rPr>
        <w:t>回调函数，函数的参数是个函数，这个参数函数就是回调函数funciton bar () {}不是回调函数，不会报错</w:t>
      </w:r>
    </w:p>
    <w:p>
      <w:pPr>
        <w:spacing w:before="3" w:line="244" w:lineRule="auto"/>
        <w:ind w:left="2051" w:right="1907" w:hanging="296"/>
        <w:jc w:val="left"/>
        <w:rPr>
          <w:sz w:val="24"/>
        </w:rPr>
      </w:pPr>
      <w:r>
        <w:rPr>
          <w:sz w:val="24"/>
        </w:rPr>
        <w:t>setTimeout 的第一个参数就是回调函数，不用箭头函数会报错setTimeout(() =&gt; {}, 1000)</w:t>
      </w:r>
    </w:p>
    <w:p>
      <w:pPr>
        <w:pStyle w:val="10"/>
        <w:numPr>
          <w:ilvl w:val="3"/>
          <w:numId w:val="16"/>
        </w:numPr>
        <w:tabs>
          <w:tab w:val="left" w:pos="1714"/>
        </w:tabs>
        <w:spacing w:before="0" w:after="0" w:line="346" w:lineRule="exact"/>
        <w:ind w:left="1713" w:right="0" w:hanging="420"/>
        <w:jc w:val="left"/>
        <w:rPr>
          <w:rFonts w:ascii="Wingdings"/>
          <w:b/>
          <w:sz w:val="24"/>
        </w:rPr>
      </w:pPr>
      <w:r>
        <w:rPr>
          <w:b/>
          <w:spacing w:val="2"/>
          <w:w w:val="78"/>
          <w:sz w:val="24"/>
        </w:rPr>
        <w:t>n</w:t>
      </w:r>
      <w:r>
        <w:rPr>
          <w:b/>
          <w:w w:val="78"/>
          <w:sz w:val="24"/>
        </w:rPr>
        <w:t>o</w:t>
      </w:r>
      <w:r>
        <w:rPr>
          <w:b/>
          <w:spacing w:val="3"/>
          <w:w w:val="115"/>
          <w:sz w:val="24"/>
        </w:rPr>
        <w:t>-</w:t>
      </w:r>
      <w:r>
        <w:rPr>
          <w:b/>
          <w:w w:val="111"/>
          <w:sz w:val="24"/>
        </w:rPr>
        <w:t>tr</w:t>
      </w:r>
      <w:r>
        <w:rPr>
          <w:b/>
          <w:spacing w:val="2"/>
          <w:w w:val="111"/>
          <w:sz w:val="24"/>
        </w:rPr>
        <w:t>a</w:t>
      </w:r>
      <w:r>
        <w:rPr>
          <w:b/>
          <w:w w:val="181"/>
          <w:sz w:val="24"/>
        </w:rPr>
        <w:t>i</w:t>
      </w:r>
      <w:r>
        <w:rPr>
          <w:b/>
          <w:spacing w:val="2"/>
          <w:w w:val="181"/>
          <w:sz w:val="24"/>
        </w:rPr>
        <w:t>l</w:t>
      </w:r>
      <w:r>
        <w:rPr>
          <w:b/>
          <w:w w:val="96"/>
          <w:sz w:val="24"/>
        </w:rPr>
        <w:t>in</w:t>
      </w:r>
      <w:r>
        <w:rPr>
          <w:b/>
          <w:spacing w:val="2"/>
          <w:w w:val="96"/>
          <w:sz w:val="24"/>
        </w:rPr>
        <w:t>g</w:t>
      </w:r>
      <w:r>
        <w:rPr>
          <w:b/>
          <w:w w:val="115"/>
          <w:sz w:val="24"/>
        </w:rPr>
        <w:t>-</w:t>
      </w:r>
      <w:r>
        <w:rPr>
          <w:b/>
          <w:spacing w:val="2"/>
          <w:w w:val="105"/>
          <w:sz w:val="24"/>
        </w:rPr>
        <w:t>s</w:t>
      </w:r>
      <w:r>
        <w:rPr>
          <w:b/>
          <w:w w:val="87"/>
          <w:sz w:val="24"/>
        </w:rPr>
        <w:t>pa</w:t>
      </w:r>
      <w:r>
        <w:rPr>
          <w:b/>
          <w:spacing w:val="2"/>
          <w:w w:val="87"/>
          <w:sz w:val="24"/>
        </w:rPr>
        <w:t>c</w:t>
      </w:r>
      <w:r>
        <w:rPr>
          <w:b/>
          <w:w w:val="95"/>
          <w:sz w:val="24"/>
        </w:rPr>
        <w:t>es</w:t>
      </w:r>
    </w:p>
    <w:p>
      <w:pPr>
        <w:pStyle w:val="6"/>
        <w:spacing w:line="226" w:lineRule="exact"/>
        <w:ind w:left="1713"/>
      </w:pPr>
      <w:r>
        <w:t>禁止行尾空格</w:t>
      </w:r>
    </w:p>
    <w:p>
      <w:pPr>
        <w:pStyle w:val="3"/>
        <w:numPr>
          <w:ilvl w:val="3"/>
          <w:numId w:val="16"/>
        </w:numPr>
        <w:tabs>
          <w:tab w:val="left" w:pos="1714"/>
        </w:tabs>
        <w:spacing w:before="0" w:after="0" w:line="398" w:lineRule="exact"/>
        <w:ind w:left="1713" w:right="0" w:hanging="420"/>
        <w:jc w:val="left"/>
        <w:rPr>
          <w:rFonts w:ascii="Wingdings"/>
        </w:rPr>
      </w:pPr>
      <w:r>
        <w:rPr>
          <w:w w:val="95"/>
        </w:rPr>
        <w:t>no-shadow</w:t>
      </w:r>
    </w:p>
    <w:p>
      <w:pPr>
        <w:pStyle w:val="6"/>
        <w:spacing w:line="255" w:lineRule="exact"/>
        <w:ind w:left="1713"/>
      </w:pPr>
      <w:r>
        <w:t>禁止变量声明与外层作用域的变量同名</w:t>
      </w:r>
    </w:p>
    <w:p>
      <w:pPr>
        <w:pStyle w:val="4"/>
        <w:spacing w:before="20" w:line="242" w:lineRule="auto"/>
        <w:ind w:left="2081" w:right="6010" w:hanging="241"/>
        <w:rPr>
          <w:rFonts w:ascii="宋体"/>
        </w:rPr>
      </w:pPr>
      <w:r>
        <w:rPr>
          <w:rFonts w:ascii="宋体"/>
        </w:rPr>
        <w:t>function sum (num) { var num = 2;</w:t>
      </w:r>
    </w:p>
    <w:p>
      <w:pPr>
        <w:spacing w:before="3"/>
        <w:ind w:left="1840" w:right="0" w:firstLine="0"/>
        <w:jc w:val="left"/>
        <w:rPr>
          <w:sz w:val="24"/>
        </w:rPr>
      </w:pPr>
      <w:r>
        <w:rPr>
          <w:sz w:val="24"/>
        </w:rPr>
        <w:t>// 报错，因为 num 变量作为参数已经申明过了</w:t>
      </w:r>
    </w:p>
    <w:p>
      <w:pPr>
        <w:spacing w:before="4"/>
        <w:ind w:left="1840" w:right="0" w:firstLine="0"/>
        <w:jc w:val="left"/>
        <w:rPr>
          <w:sz w:val="24"/>
        </w:rPr>
      </w:pPr>
      <w:r>
        <w:rPr>
          <w:sz w:val="24"/>
        </w:rPr>
        <w:t>}</w:t>
      </w:r>
    </w:p>
    <w:p>
      <w:pPr>
        <w:spacing w:after="0"/>
        <w:jc w:val="left"/>
        <w:rPr>
          <w:sz w:val="24"/>
        </w:rPr>
        <w:sectPr>
          <w:type w:val="continuous"/>
          <w:pgSz w:w="11910" w:h="16840"/>
          <w:pgMar w:top="1580" w:right="0" w:bottom="1260" w:left="1640" w:header="720" w:footer="720" w:gutter="0"/>
          <w:cols w:space="720" w:num="1"/>
        </w:sectPr>
      </w:pPr>
    </w:p>
    <w:p>
      <w:pPr>
        <w:pStyle w:val="10"/>
        <w:numPr>
          <w:ilvl w:val="2"/>
          <w:numId w:val="16"/>
        </w:numPr>
        <w:tabs>
          <w:tab w:val="left" w:pos="581"/>
        </w:tabs>
        <w:spacing w:before="0" w:after="0" w:line="338" w:lineRule="exact"/>
        <w:ind w:left="580" w:right="0" w:hanging="209"/>
        <w:jc w:val="left"/>
        <w:rPr>
          <w:b/>
          <w:sz w:val="24"/>
        </w:rPr>
      </w:pPr>
      <w:r>
        <w:rPr>
          <w:b/>
          <w:color w:val="FF0000"/>
          <w:spacing w:val="1"/>
          <w:sz w:val="24"/>
        </w:rPr>
        <w:t xml:space="preserve">与 </w:t>
      </w:r>
      <w:r>
        <w:rPr>
          <w:rFonts w:ascii="Times New Roman" w:eastAsia="Times New Roman"/>
          <w:b/>
          <w:color w:val="FF0000"/>
          <w:sz w:val="24"/>
        </w:rPr>
        <w:t>Git</w:t>
      </w:r>
      <w:r>
        <w:rPr>
          <w:rFonts w:ascii="Times New Roman" w:eastAsia="Times New Roman"/>
          <w:b/>
          <w:color w:val="FF0000"/>
          <w:spacing w:val="-1"/>
          <w:sz w:val="24"/>
        </w:rPr>
        <w:t xml:space="preserve"> </w:t>
      </w:r>
      <w:r>
        <w:rPr>
          <w:b/>
          <w:color w:val="FF0000"/>
          <w:sz w:val="24"/>
        </w:rPr>
        <w:t>结合</w:t>
      </w:r>
    </w:p>
    <w:p>
      <w:pPr>
        <w:pStyle w:val="6"/>
        <w:spacing w:before="112" w:line="278" w:lineRule="auto"/>
        <w:ind w:left="580" w:right="1791" w:firstLine="211"/>
        <w:jc w:val="both"/>
      </w:pPr>
      <w:r>
        <w:rPr>
          <w:spacing w:val="-2"/>
        </w:rPr>
        <w:t>到目前为止</w:t>
      </w:r>
      <w:r>
        <w:rPr>
          <w:rFonts w:ascii="Times New Roman" w:eastAsia="Times New Roman"/>
        </w:rPr>
        <w:t>,</w:t>
      </w:r>
      <w:r>
        <w:rPr>
          <w:spacing w:val="-2"/>
        </w:rPr>
        <w:t xml:space="preserve">我们只是单独的在 </w:t>
      </w:r>
      <w:r>
        <w:rPr>
          <w:rFonts w:ascii="Times New Roman" w:eastAsia="Times New Roman"/>
        </w:rPr>
        <w:t xml:space="preserve">Eslint </w:t>
      </w:r>
      <w:r>
        <w:rPr>
          <w:spacing w:val="-3"/>
        </w:rPr>
        <w:t>的体系中使用编码约束。没有什么强有力的手</w:t>
      </w:r>
      <w:r>
        <w:rPr>
          <w:spacing w:val="-6"/>
        </w:rPr>
        <w:t xml:space="preserve">段来进行强制约束。我们可以在 </w:t>
      </w:r>
      <w:r>
        <w:rPr>
          <w:rFonts w:ascii="Times New Roman" w:eastAsia="Times New Roman"/>
        </w:rPr>
        <w:t xml:space="preserve">Git </w:t>
      </w:r>
      <w:r>
        <w:rPr>
          <w:spacing w:val="-10"/>
        </w:rPr>
        <w:t xml:space="preserve">中结合 </w:t>
      </w:r>
      <w:r>
        <w:rPr>
          <w:rFonts w:ascii="Times New Roman" w:eastAsia="Times New Roman"/>
        </w:rPr>
        <w:t>Eslint</w:t>
      </w:r>
      <w:r>
        <w:rPr>
          <w:spacing w:val="-6"/>
        </w:rPr>
        <w:t xml:space="preserve">。让代码在没有通过 </w:t>
      </w:r>
      <w:r>
        <w:rPr>
          <w:rFonts w:ascii="Times New Roman" w:eastAsia="Times New Roman"/>
        </w:rPr>
        <w:t xml:space="preserve">Eslint </w:t>
      </w:r>
      <w:r>
        <w:rPr>
          <w:spacing w:val="-1"/>
        </w:rPr>
        <w:t>的情况下</w:t>
      </w:r>
      <w:r>
        <w:rPr>
          <w:spacing w:val="-2"/>
        </w:rPr>
        <w:t>禁止提交。</w:t>
      </w:r>
    </w:p>
    <w:p>
      <w:pPr>
        <w:pStyle w:val="3"/>
        <w:numPr>
          <w:ilvl w:val="3"/>
          <w:numId w:val="16"/>
        </w:numPr>
        <w:tabs>
          <w:tab w:val="left" w:pos="1714"/>
        </w:tabs>
        <w:spacing w:before="0" w:after="0" w:line="242" w:lineRule="exact"/>
        <w:ind w:left="1713" w:right="0" w:hanging="420"/>
        <w:jc w:val="left"/>
        <w:rPr>
          <w:rFonts w:ascii="Wingdings"/>
        </w:rPr>
      </w:pPr>
      <w:r>
        <w:rPr>
          <w:rFonts w:ascii="Times New Roman"/>
        </w:rPr>
        <w:t>pre-commit</w:t>
      </w:r>
    </w:p>
    <w:p>
      <w:pPr>
        <w:pStyle w:val="10"/>
        <w:numPr>
          <w:ilvl w:val="3"/>
          <w:numId w:val="16"/>
        </w:numPr>
        <w:tabs>
          <w:tab w:val="left" w:pos="1714"/>
        </w:tabs>
        <w:spacing w:before="0" w:after="0" w:line="409" w:lineRule="exact"/>
        <w:ind w:left="1713" w:right="0" w:hanging="420"/>
        <w:jc w:val="left"/>
        <w:rPr>
          <w:rFonts w:ascii="Wingdings" w:eastAsia="Wingdings"/>
          <w:b/>
          <w:sz w:val="24"/>
        </w:rPr>
      </w:pPr>
      <w:r>
        <w:rPr>
          <w:b/>
          <w:sz w:val="24"/>
        </w:rPr>
        <w:t>哈士奇</w:t>
      </w:r>
    </w:p>
    <w:p>
      <w:pPr>
        <w:pStyle w:val="10"/>
        <w:numPr>
          <w:ilvl w:val="2"/>
          <w:numId w:val="16"/>
        </w:numPr>
        <w:tabs>
          <w:tab w:val="left" w:pos="581"/>
        </w:tabs>
        <w:spacing w:before="112" w:after="0" w:line="240" w:lineRule="auto"/>
        <w:ind w:left="580" w:right="0" w:hanging="209"/>
        <w:jc w:val="left"/>
        <w:rPr>
          <w:rFonts w:ascii="Times New Roman"/>
          <w:b/>
          <w:sz w:val="24"/>
        </w:rPr>
      </w:pPr>
      <w:r>
        <w:rPr>
          <w:rFonts w:ascii="Times New Roman"/>
          <w:b/>
          <w:color w:val="FF0000"/>
          <w:sz w:val="24"/>
        </w:rPr>
        <w:t>eslintignore</w:t>
      </w:r>
    </w:p>
    <w:p>
      <w:pPr>
        <w:pStyle w:val="6"/>
        <w:spacing w:before="186"/>
        <w:ind w:left="1000"/>
        <w:rPr>
          <w:rFonts w:ascii="Times New Roman"/>
        </w:rPr>
      </w:pPr>
      <w:r>
        <w:rPr>
          <w:rFonts w:ascii="Times New Roman"/>
        </w:rPr>
        <w:t>. eslintignore</w:t>
      </w:r>
    </w:p>
    <w:p>
      <w:pPr>
        <w:pStyle w:val="6"/>
        <w:rPr>
          <w:rFonts w:ascii="Times New Roman"/>
          <w:sz w:val="22"/>
        </w:rPr>
      </w:pPr>
    </w:p>
    <w:p>
      <w:pPr>
        <w:pStyle w:val="10"/>
        <w:numPr>
          <w:ilvl w:val="1"/>
          <w:numId w:val="16"/>
        </w:numPr>
        <w:tabs>
          <w:tab w:val="left" w:pos="694"/>
        </w:tabs>
        <w:spacing w:before="172" w:after="0" w:line="240" w:lineRule="auto"/>
        <w:ind w:left="693" w:right="0" w:hanging="533"/>
        <w:jc w:val="left"/>
        <w:rPr>
          <w:rFonts w:ascii="Arial"/>
          <w:b/>
          <w:sz w:val="32"/>
        </w:rPr>
      </w:pPr>
      <w:r>
        <w:rPr>
          <w:rFonts w:ascii="Arial"/>
          <w:b/>
          <w:sz w:val="32"/>
        </w:rPr>
        <w:t>EditorConfig</w:t>
      </w:r>
    </w:p>
    <w:p>
      <w:pPr>
        <w:pStyle w:val="6"/>
        <w:spacing w:before="9"/>
        <w:rPr>
          <w:rFonts w:ascii="Arial"/>
          <w:b/>
          <w:sz w:val="35"/>
        </w:rPr>
      </w:pPr>
    </w:p>
    <w:p>
      <w:pPr>
        <w:pStyle w:val="6"/>
        <w:spacing w:line="278" w:lineRule="auto"/>
        <w:ind w:left="580" w:right="1791" w:firstLine="420"/>
        <w:jc w:val="both"/>
      </w:pPr>
      <w:r>
        <w:rPr>
          <w:spacing w:val="-11"/>
        </w:rPr>
        <w:t>在团队开发中，统一的代码格式是必要的。但是不同开发人员使用的编辑工具可能</w:t>
      </w:r>
      <w:r>
        <w:rPr>
          <w:spacing w:val="-6"/>
        </w:rPr>
        <w:t>不同，这样就造成代码的不统一。</w:t>
      </w:r>
    </w:p>
    <w:p>
      <w:pPr>
        <w:pStyle w:val="6"/>
        <w:spacing w:line="278" w:lineRule="auto"/>
        <w:ind w:left="580" w:right="1791" w:firstLine="420"/>
        <w:jc w:val="both"/>
      </w:pPr>
      <w:r>
        <w:rPr>
          <w:spacing w:val="-3"/>
        </w:rPr>
        <w:t xml:space="preserve">目前为止，还是有很多人陷入在 </w:t>
      </w:r>
      <w:r>
        <w:rPr>
          <w:rFonts w:ascii="Times New Roman" w:eastAsia="Times New Roman"/>
        </w:rPr>
        <w:t xml:space="preserve">tabs vs spaces </w:t>
      </w:r>
      <w:r>
        <w:rPr>
          <w:spacing w:val="-4"/>
        </w:rPr>
        <w:t>之类的争论中。不是每个人都在严</w:t>
      </w:r>
      <w:r>
        <w:rPr>
          <w:spacing w:val="-9"/>
        </w:rPr>
        <w:t xml:space="preserve">格要求自己的代码规范和风格，对于多人协作的项目这容易出现问题。毕竟每个人所用的 </w:t>
      </w:r>
      <w:r>
        <w:rPr>
          <w:rFonts w:ascii="Times New Roman" w:eastAsia="Times New Roman"/>
          <w:spacing w:val="-9"/>
        </w:rPr>
        <w:t>IDE</w:t>
      </w:r>
      <w:r>
        <w:rPr>
          <w:rFonts w:ascii="Times New Roman" w:eastAsia="Times New Roman"/>
          <w:spacing w:val="51"/>
        </w:rPr>
        <w:t xml:space="preserve"> </w:t>
      </w:r>
      <w:r>
        <w:rPr>
          <w:spacing w:val="-3"/>
        </w:rPr>
        <w:t>和编辑器都可能不同。</w:t>
      </w:r>
    </w:p>
    <w:p>
      <w:pPr>
        <w:pStyle w:val="6"/>
        <w:spacing w:line="269" w:lineRule="exact"/>
        <w:ind w:left="1000"/>
      </w:pPr>
      <w:r>
        <w:rPr>
          <w:rFonts w:ascii="Times New Roman" w:eastAsia="Times New Roman"/>
        </w:rPr>
        <w:t xml:space="preserve">EditorConfig </w:t>
      </w:r>
      <w:r>
        <w:t>帮助开发人员定义和维护不同编辑器之间一致的编码风格。</w:t>
      </w:r>
    </w:p>
    <w:p>
      <w:pPr>
        <w:pStyle w:val="6"/>
        <w:spacing w:before="43" w:line="278" w:lineRule="auto"/>
        <w:ind w:left="580" w:right="1791"/>
        <w:jc w:val="both"/>
      </w:pPr>
      <w:r>
        <w:rPr>
          <w:rFonts w:ascii="Times New Roman" w:eastAsia="Times New Roman"/>
        </w:rPr>
        <w:t xml:space="preserve">EditorConfig </w:t>
      </w:r>
      <w:r>
        <w:rPr>
          <w:spacing w:val="-3"/>
        </w:rPr>
        <w:t>项目由定义编码样式的文件格式和一组文本编辑器插件组成，这些插件使</w:t>
      </w:r>
      <w:r>
        <w:rPr>
          <w:spacing w:val="-8"/>
        </w:rPr>
        <w:t>编辑器能够读取文件格式并坚持已定义的样式。编辑器配置文件易于阅读，并且可以很</w:t>
      </w:r>
      <w:r>
        <w:rPr>
          <w:spacing w:val="-5"/>
        </w:rPr>
        <w:t>好地与版本控制系统一起工作</w:t>
      </w:r>
    </w:p>
    <w:p>
      <w:pPr>
        <w:pStyle w:val="6"/>
        <w:spacing w:line="278" w:lineRule="auto"/>
        <w:ind w:left="580" w:right="1769" w:firstLine="420"/>
        <w:jc w:val="both"/>
      </w:pPr>
      <w:r>
        <w:t xml:space="preserve">你只需配置一个 </w:t>
      </w:r>
      <w:r>
        <w:rPr>
          <w:rFonts w:ascii="Times New Roman" w:eastAsia="Times New Roman"/>
        </w:rPr>
        <w:t xml:space="preserve">.editorconfig </w:t>
      </w:r>
      <w:r>
        <w:t xml:space="preserve">文件，在其中设置好要遵守的代码规范，放在项目的根目录下，就能够在几乎所有的主流 </w:t>
      </w:r>
      <w:r>
        <w:rPr>
          <w:rFonts w:ascii="Times New Roman" w:eastAsia="Times New Roman"/>
        </w:rPr>
        <w:t xml:space="preserve">IDE </w:t>
      </w:r>
      <w:r>
        <w:t xml:space="preserve">和编辑器中复用了，可以将 </w:t>
      </w:r>
      <w:r>
        <w:rPr>
          <w:rFonts w:ascii="Times New Roman" w:eastAsia="Times New Roman"/>
        </w:rPr>
        <w:t xml:space="preserve">.editorconfig </w:t>
      </w:r>
      <w:r>
        <w:t xml:space="preserve">文件也提交到版本控制系统中，就不需要针对不同 </w:t>
      </w:r>
      <w:r>
        <w:rPr>
          <w:rFonts w:ascii="Times New Roman" w:eastAsia="Times New Roman"/>
        </w:rPr>
        <w:t xml:space="preserve">IDE </w:t>
      </w:r>
      <w:r>
        <w:t>和编辑器再单独进行设置了。</w:t>
      </w:r>
    </w:p>
    <w:p>
      <w:pPr>
        <w:pStyle w:val="3"/>
        <w:numPr>
          <w:ilvl w:val="2"/>
          <w:numId w:val="16"/>
        </w:numPr>
        <w:tabs>
          <w:tab w:val="left" w:pos="581"/>
        </w:tabs>
        <w:spacing w:before="39" w:after="0" w:line="240" w:lineRule="auto"/>
        <w:ind w:left="580" w:right="0" w:hanging="209"/>
        <w:jc w:val="left"/>
      </w:pPr>
      <w:r>
        <w:rPr>
          <w:color w:val="FF0000"/>
        </w:rPr>
        <w:t>配置文件</w:t>
      </w:r>
    </w:p>
    <w:p>
      <w:pPr>
        <w:pStyle w:val="6"/>
        <w:spacing w:before="112" w:line="278" w:lineRule="auto"/>
        <w:ind w:left="1713" w:right="1793" w:firstLine="420"/>
        <w:jc w:val="both"/>
      </w:pPr>
      <w:r>
        <w:rPr>
          <w:rFonts w:ascii="Times New Roman" w:eastAsia="Times New Roman"/>
        </w:rPr>
        <w:t xml:space="preserve">EditorConfig </w:t>
      </w:r>
      <w:r>
        <w:rPr>
          <w:spacing w:val="11"/>
        </w:rPr>
        <w:t xml:space="preserve">插件会自动在项目中寻找名为 </w:t>
      </w:r>
      <w:r>
        <w:rPr>
          <w:rFonts w:ascii="Times New Roman" w:eastAsia="Times New Roman"/>
        </w:rPr>
        <w:t xml:space="preserve">.editorconfig </w:t>
      </w:r>
      <w:r>
        <w:rPr>
          <w:spacing w:val="8"/>
        </w:rPr>
        <w:t>的配置文</w:t>
      </w:r>
      <w:r>
        <w:rPr>
          <w:spacing w:val="-3"/>
        </w:rPr>
        <w:t xml:space="preserve">件，每个文件的样式偏好会自动根据该文件所在文件夹的 </w:t>
      </w:r>
      <w:r>
        <w:rPr>
          <w:rFonts w:ascii="Times New Roman" w:eastAsia="Times New Roman"/>
        </w:rPr>
        <w:t xml:space="preserve">.editorconfig </w:t>
      </w:r>
      <w:r>
        <w:t>文</w:t>
      </w:r>
      <w:r>
        <w:rPr>
          <w:spacing w:val="-3"/>
        </w:rPr>
        <w:t xml:space="preserve">件向上寻找所有同名文件，直到某个配置的文件种包含了 </w:t>
      </w:r>
      <w:r>
        <w:rPr>
          <w:rFonts w:ascii="Times New Roman" w:eastAsia="Times New Roman"/>
        </w:rPr>
        <w:t>root=true</w:t>
      </w:r>
      <w:r>
        <w:rPr>
          <w:spacing w:val="-4"/>
        </w:rPr>
        <w:t>。最接</w:t>
      </w:r>
      <w:r>
        <w:rPr>
          <w:spacing w:val="-3"/>
        </w:rPr>
        <w:t>近该文件的配置文件中的设置优先最高</w:t>
      </w:r>
    </w:p>
    <w:p>
      <w:pPr>
        <w:pStyle w:val="3"/>
        <w:numPr>
          <w:ilvl w:val="2"/>
          <w:numId w:val="16"/>
        </w:numPr>
        <w:tabs>
          <w:tab w:val="left" w:pos="581"/>
        </w:tabs>
        <w:spacing w:before="39" w:after="0" w:line="240" w:lineRule="auto"/>
        <w:ind w:left="580" w:right="0" w:hanging="209"/>
        <w:jc w:val="left"/>
      </w:pPr>
      <w:r>
        <w:rPr>
          <w:color w:val="FF0000"/>
        </w:rPr>
        <w:t>配置文件格式</w:t>
      </w:r>
    </w:p>
    <w:p>
      <w:pPr>
        <w:pStyle w:val="10"/>
        <w:numPr>
          <w:ilvl w:val="3"/>
          <w:numId w:val="16"/>
        </w:numPr>
        <w:tabs>
          <w:tab w:val="left" w:pos="1714"/>
        </w:tabs>
        <w:spacing w:before="8" w:after="0" w:line="240" w:lineRule="auto"/>
        <w:ind w:left="1713" w:right="0" w:hanging="420"/>
        <w:jc w:val="left"/>
        <w:rPr>
          <w:rFonts w:ascii="Wingdings" w:eastAsia="Wingdings"/>
          <w:b/>
          <w:sz w:val="24"/>
        </w:rPr>
      </w:pPr>
      <w:r>
        <w:rPr>
          <w:b/>
          <w:sz w:val="24"/>
        </w:rPr>
        <w:t>通配符基本</w:t>
      </w:r>
    </w:p>
    <w:p>
      <w:pPr>
        <w:spacing w:after="0" w:line="240" w:lineRule="auto"/>
        <w:jc w:val="left"/>
        <w:rPr>
          <w:rFonts w:ascii="Wingdings" w:eastAsia="Wingdings"/>
          <w:sz w:val="24"/>
        </w:rPr>
        <w:sectPr>
          <w:pgSz w:w="11910" w:h="16840"/>
          <w:pgMar w:top="1600" w:right="0" w:bottom="1260" w:left="1640" w:header="850" w:footer="1064" w:gutter="0"/>
          <w:cols w:space="720" w:num="1"/>
        </w:sectPr>
      </w:pPr>
    </w:p>
    <w:p>
      <w:pPr>
        <w:pStyle w:val="6"/>
        <w:spacing w:before="13"/>
        <w:rPr>
          <w:rFonts w:ascii="Microsoft JhengHei"/>
          <w:b/>
          <w:sz w:val="3"/>
        </w:rPr>
      </w:pPr>
    </w:p>
    <w:p>
      <w:pPr>
        <w:pStyle w:val="6"/>
        <w:ind w:left="1010"/>
        <w:rPr>
          <w:rFonts w:ascii="Microsoft JhengHei"/>
          <w:sz w:val="20"/>
        </w:rPr>
      </w:pPr>
      <w:r>
        <w:rPr>
          <w:rFonts w:ascii="Microsoft JhengHei"/>
          <w:sz w:val="20"/>
        </w:rPr>
        <w:drawing>
          <wp:inline distT="0" distB="0" distL="0" distR="0">
            <wp:extent cx="5814060" cy="2227580"/>
            <wp:effectExtent l="0" t="0" r="0" b="0"/>
            <wp:docPr id="7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5.png"/>
                    <pic:cNvPicPr>
                      <a:picLocks noChangeAspect="1"/>
                    </pic:cNvPicPr>
                  </pic:nvPicPr>
                  <pic:blipFill>
                    <a:blip r:embed="rId51" cstate="print"/>
                    <a:stretch>
                      <a:fillRect/>
                    </a:stretch>
                  </pic:blipFill>
                  <pic:spPr>
                    <a:xfrm>
                      <a:off x="0" y="0"/>
                      <a:ext cx="5814681" cy="2228088"/>
                    </a:xfrm>
                    <a:prstGeom prst="rect">
                      <a:avLst/>
                    </a:prstGeom>
                  </pic:spPr>
                </pic:pic>
              </a:graphicData>
            </a:graphic>
          </wp:inline>
        </w:drawing>
      </w:r>
    </w:p>
    <w:p>
      <w:pPr>
        <w:pStyle w:val="10"/>
        <w:numPr>
          <w:ilvl w:val="3"/>
          <w:numId w:val="16"/>
        </w:numPr>
        <w:tabs>
          <w:tab w:val="left" w:pos="1714"/>
        </w:tabs>
        <w:spacing w:before="38" w:after="0" w:line="240" w:lineRule="auto"/>
        <w:ind w:left="1713" w:right="0" w:hanging="420"/>
        <w:jc w:val="left"/>
        <w:rPr>
          <w:rFonts w:ascii="Wingdings" w:eastAsia="Wingdings"/>
          <w:b/>
          <w:sz w:val="24"/>
        </w:rPr>
      </w:pPr>
      <w:r>
        <w:drawing>
          <wp:anchor distT="0" distB="0" distL="0" distR="0" simplePos="0" relativeHeight="251665408" behindDoc="0" locked="0" layoutInCell="1" allowOverlap="1">
            <wp:simplePos x="0" y="0"/>
            <wp:positionH relativeFrom="page">
              <wp:posOffset>1676400</wp:posOffset>
            </wp:positionH>
            <wp:positionV relativeFrom="paragraph">
              <wp:posOffset>280670</wp:posOffset>
            </wp:positionV>
            <wp:extent cx="5022850" cy="6107430"/>
            <wp:effectExtent l="0" t="0" r="0" b="0"/>
            <wp:wrapNone/>
            <wp:docPr id="7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6.jpeg"/>
                    <pic:cNvPicPr>
                      <a:picLocks noChangeAspect="1"/>
                    </pic:cNvPicPr>
                  </pic:nvPicPr>
                  <pic:blipFill>
                    <a:blip r:embed="rId52" cstate="print"/>
                    <a:stretch>
                      <a:fillRect/>
                    </a:stretch>
                  </pic:blipFill>
                  <pic:spPr>
                    <a:xfrm>
                      <a:off x="0" y="0"/>
                      <a:ext cx="5022850" cy="6107630"/>
                    </a:xfrm>
                    <a:prstGeom prst="rect">
                      <a:avLst/>
                    </a:prstGeom>
                  </pic:spPr>
                </pic:pic>
              </a:graphicData>
            </a:graphic>
          </wp:anchor>
        </w:drawing>
      </w:r>
      <w:r>
        <w:rPr>
          <w:b/>
          <w:sz w:val="24"/>
        </w:rPr>
        <w:t>实例</w:t>
      </w:r>
    </w:p>
    <w:p>
      <w:pPr>
        <w:spacing w:after="0" w:line="240" w:lineRule="auto"/>
        <w:jc w:val="left"/>
        <w:rPr>
          <w:rFonts w:ascii="Wingdings" w:eastAsia="Wingdings"/>
          <w:sz w:val="24"/>
        </w:rPr>
        <w:sectPr>
          <w:pgSz w:w="11910" w:h="16840"/>
          <w:pgMar w:top="1620" w:right="0" w:bottom="1260" w:left="1640" w:header="850" w:footer="1064" w:gutter="0"/>
          <w:cols w:space="720" w:num="1"/>
        </w:sectPr>
      </w:pPr>
    </w:p>
    <w:p>
      <w:pPr>
        <w:pStyle w:val="4"/>
        <w:spacing w:before="27"/>
        <w:ind w:right="7441"/>
        <w:jc w:val="center"/>
        <w:rPr>
          <w:rFonts w:ascii="Wingdings" w:hAnsi="Wingdings"/>
        </w:rPr>
      </w:pPr>
      <w:r>
        <mc:AlternateContent>
          <mc:Choice Requires="wpg">
            <w:drawing>
              <wp:anchor distT="0" distB="0" distL="114300" distR="114300" simplePos="0" relativeHeight="251666432" behindDoc="0" locked="0" layoutInCell="1" allowOverlap="1">
                <wp:simplePos x="0" y="0"/>
                <wp:positionH relativeFrom="page">
                  <wp:posOffset>2129155</wp:posOffset>
                </wp:positionH>
                <wp:positionV relativeFrom="paragraph">
                  <wp:posOffset>0</wp:posOffset>
                </wp:positionV>
                <wp:extent cx="765810" cy="198755"/>
                <wp:effectExtent l="0" t="0" r="0" b="0"/>
                <wp:wrapNone/>
                <wp:docPr id="229" name="组合 590"/>
                <wp:cNvGraphicFramePr/>
                <a:graphic xmlns:a="http://schemas.openxmlformats.org/drawingml/2006/main">
                  <a:graphicData uri="http://schemas.microsoft.com/office/word/2010/wordprocessingGroup">
                    <wpg:wgp>
                      <wpg:cNvGrpSpPr/>
                      <wpg:grpSpPr>
                        <a:xfrm>
                          <a:off x="0" y="0"/>
                          <a:ext cx="765810" cy="198755"/>
                          <a:chOff x="3353" y="0"/>
                          <a:chExt cx="1206" cy="313"/>
                        </a:xfrm>
                      </wpg:grpSpPr>
                      <wps:wsp>
                        <wps:cNvPr id="227" name="矩形 591"/>
                        <wps:cNvSpPr/>
                        <wps:spPr>
                          <a:xfrm>
                            <a:off x="3353" y="-1"/>
                            <a:ext cx="1206" cy="313"/>
                          </a:xfrm>
                          <a:prstGeom prst="rect">
                            <a:avLst/>
                          </a:prstGeom>
                          <a:solidFill>
                            <a:srgbClr val="FFFFFF"/>
                          </a:solidFill>
                          <a:ln>
                            <a:noFill/>
                          </a:ln>
                        </wps:spPr>
                        <wps:bodyPr upright="1"/>
                      </wps:wsp>
                      <wps:wsp>
                        <wps:cNvPr id="228" name="文本框 592"/>
                        <wps:cNvSpPr txBox="1"/>
                        <wps:spPr>
                          <a:xfrm>
                            <a:off x="3353" y="-1"/>
                            <a:ext cx="1206" cy="313"/>
                          </a:xfrm>
                          <a:prstGeom prst="rect">
                            <a:avLst/>
                          </a:prstGeom>
                          <a:noFill/>
                          <a:ln>
                            <a:noFill/>
                          </a:ln>
                        </wps:spPr>
                        <wps:txbx>
                          <w:txbxContent>
                            <w:p>
                              <w:pPr>
                                <w:spacing w:before="0" w:line="312" w:lineRule="exact"/>
                                <w:ind w:left="0" w:right="0" w:firstLine="0"/>
                                <w:jc w:val="left"/>
                                <w:rPr>
                                  <w:rFonts w:hint="eastAsia" w:ascii="Microsoft JhengHei" w:eastAsia="Microsoft JhengHei"/>
                                  <w:b/>
                                  <w:sz w:val="24"/>
                                </w:rPr>
                              </w:pPr>
                              <w:r>
                                <w:rPr>
                                  <w:rFonts w:hint="eastAsia" w:ascii="Microsoft JhengHei" w:eastAsia="Microsoft JhengHei"/>
                                  <w:b/>
                                  <w:sz w:val="24"/>
                                </w:rPr>
                                <w:t>支持的参数</w:t>
                              </w:r>
                            </w:p>
                          </w:txbxContent>
                        </wps:txbx>
                        <wps:bodyPr lIns="0" tIns="0" rIns="0" bIns="0" upright="1"/>
                      </wps:wsp>
                    </wpg:wgp>
                  </a:graphicData>
                </a:graphic>
              </wp:anchor>
            </w:drawing>
          </mc:Choice>
          <mc:Fallback>
            <w:pict>
              <v:group id="组合 590" o:spid="_x0000_s1026" o:spt="203" style="position:absolute;left:0pt;margin-left:167.65pt;margin-top:0pt;height:15.65pt;width:60.3pt;mso-position-horizontal-relative:page;z-index:251666432;mso-width-relative:page;mso-height-relative:page;" coordorigin="3353,0" coordsize="1206,313" o:gfxdata="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oF+iXXAAAABwEAAA8AAAAAAAAAAQAgAAAAIgAAAGRycy9kb3ducmV2LnhtbFBLAQIUABQA&#10;AAAIAIdO4kA8kZOlYwIAACYGAAAOAAAAAAAAAAEAIAAAACYBAABkcnMvZTJvRG9jLnhtbFBLBQYA&#10;AAAABgAGAFkBAAD7BQAAAAA=&#10;">
                <o:lock v:ext="edit" aspectratio="f"/>
                <v:rect id="矩形 591" o:spid="_x0000_s1026" o:spt="1" style="position:absolute;left:3353;top:-1;height:313;width:1206;" fillcolor="#FFFFFF" filled="t" stroked="f" coordsize="21600,21600" o:gfxdata="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i8C1b4A&#10;AADcAAAADwAAAAAAAAABACAAAAAiAAAAZHJzL2Rvd25yZXYueG1sUEsBAhQAFAAAAAgAh07iQDMv&#10;BZ47AAAAOQAAABAAAAAAAAAAAQAgAAAADQEAAGRycy9zaGFwZXhtbC54bWxQSwUGAAAAAAYABgBb&#10;AQAAtwMAAAAA&#10;">
                  <v:fill on="t" focussize="0,0"/>
                  <v:stroke on="f"/>
                  <v:imagedata o:title=""/>
                  <o:lock v:ext="edit" aspectratio="f"/>
                </v:rect>
                <v:shape id="文本框 592" o:spid="_x0000_s1026" o:spt="202" type="#_x0000_t202" style="position:absolute;left:3353;top:-1;height:313;width:1206;" filled="f" stroked="f" coordsize="21600,21600" o:gfxdata="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Zne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312" w:lineRule="exact"/>
                          <w:ind w:left="0" w:right="0" w:firstLine="0"/>
                          <w:jc w:val="left"/>
                          <w:rPr>
                            <w:rFonts w:hint="eastAsia" w:ascii="Microsoft JhengHei" w:eastAsia="Microsoft JhengHei"/>
                            <w:b/>
                            <w:sz w:val="24"/>
                          </w:rPr>
                        </w:pPr>
                        <w:r>
                          <w:rPr>
                            <w:rFonts w:hint="eastAsia" w:ascii="Microsoft JhengHei" w:eastAsia="Microsoft JhengHei"/>
                            <w:b/>
                            <w:sz w:val="24"/>
                          </w:rPr>
                          <w:t>支持的参数</w:t>
                        </w:r>
                      </w:p>
                    </w:txbxContent>
                  </v:textbox>
                </v:shape>
              </v:group>
            </w:pict>
          </mc:Fallback>
        </mc:AlternateContent>
      </w:r>
      <w:r>
        <w:rPr>
          <w:rFonts w:ascii="Wingdings" w:hAnsi="Wingdings"/>
        </w:rPr>
        <w:t></w:t>
      </w:r>
    </w:p>
    <w:p>
      <w:pPr>
        <w:spacing w:before="0" w:line="350" w:lineRule="exact"/>
        <w:ind w:left="1000" w:right="0" w:firstLine="0"/>
        <w:jc w:val="left"/>
        <w:rPr>
          <w:rFonts w:hint="eastAsia" w:ascii="Microsoft JhengHei" w:eastAsia="Microsoft JhengHei"/>
          <w:b/>
          <w:sz w:val="20"/>
        </w:rPr>
      </w:pPr>
      <w:r>
        <w:rPr>
          <w:rFonts w:ascii="Consolas" w:eastAsia="Consolas"/>
          <w:b/>
          <w:color w:val="FF0000"/>
          <w:sz w:val="20"/>
          <w:shd w:val="clear" w:color="auto" w:fill="F7F7F7"/>
        </w:rPr>
        <w:t>root</w:t>
      </w:r>
      <w:r>
        <w:rPr>
          <w:rFonts w:hint="eastAsia" w:ascii="Microsoft JhengHei" w:eastAsia="Microsoft JhengHei"/>
          <w:b/>
          <w:color w:val="FF0000"/>
          <w:sz w:val="20"/>
          <w:shd w:val="clear" w:color="auto" w:fill="F7F7F7"/>
        </w:rPr>
        <w:t>：</w:t>
      </w:r>
    </w:p>
    <w:p>
      <w:pPr>
        <w:pStyle w:val="6"/>
        <w:spacing w:line="285" w:lineRule="exact"/>
        <w:ind w:left="1420"/>
        <w:rPr>
          <w:rFonts w:hint="eastAsia" w:ascii="华文细黑" w:eastAsia="华文细黑"/>
        </w:rPr>
      </w:pPr>
      <w:r>
        <w:rPr>
          <w:rFonts w:hint="eastAsia" w:ascii="华文细黑" w:eastAsia="华文细黑"/>
          <w:color w:val="333333"/>
        </w:rPr>
        <w:t>表明是最顶层的配置文件，发现设为 true 时，才会停止查找 .editorconfig</w:t>
      </w:r>
    </w:p>
    <w:p>
      <w:pPr>
        <w:spacing w:before="0" w:line="339" w:lineRule="exact"/>
        <w:ind w:left="1000" w:right="0" w:firstLine="0"/>
        <w:jc w:val="left"/>
        <w:rPr>
          <w:rFonts w:hint="eastAsia" w:ascii="Microsoft JhengHei" w:eastAsia="Microsoft JhengHei"/>
          <w:b/>
          <w:sz w:val="20"/>
        </w:rPr>
      </w:pPr>
      <w:r>
        <w:rPr>
          <w:rFonts w:ascii="Consolas" w:eastAsia="Consolas"/>
          <w:b/>
          <w:color w:val="FF0000"/>
          <w:sz w:val="20"/>
          <w:shd w:val="clear" w:color="auto" w:fill="F7F7F7"/>
        </w:rPr>
        <w:t>charset</w:t>
      </w:r>
      <w:r>
        <w:rPr>
          <w:rFonts w:hint="eastAsia" w:ascii="Microsoft JhengHei" w:eastAsia="Microsoft JhengHei"/>
          <w:b/>
          <w:color w:val="FF0000"/>
          <w:sz w:val="20"/>
          <w:shd w:val="clear" w:color="auto" w:fill="F7F7F7"/>
        </w:rPr>
        <w:t>：</w:t>
      </w:r>
    </w:p>
    <w:p>
      <w:pPr>
        <w:pStyle w:val="6"/>
        <w:spacing w:line="237" w:lineRule="auto"/>
        <w:ind w:left="1420" w:right="2012"/>
        <w:rPr>
          <w:rFonts w:hint="eastAsia" w:ascii="华文细黑" w:eastAsia="华文细黑"/>
        </w:rPr>
      </w:pPr>
      <w:r>
        <w:rPr>
          <w:rFonts w:hint="eastAsia" w:ascii="华文细黑" w:eastAsia="华文细黑"/>
          <w:color w:val="333333"/>
        </w:rPr>
        <w:t>编码类型，可以是 latin1、utf-8、utf-8-bom、utf-16be 和 utf-16le。不建议使用 utf-8-bom。</w:t>
      </w:r>
    </w:p>
    <w:p>
      <w:pPr>
        <w:spacing w:before="32"/>
        <w:ind w:left="1000" w:right="0" w:firstLine="0"/>
        <w:jc w:val="left"/>
        <w:rPr>
          <w:rFonts w:ascii="Consolas"/>
          <w:b/>
          <w:sz w:val="20"/>
        </w:rPr>
      </w:pPr>
      <w:r>
        <w:rPr>
          <w:rFonts w:ascii="Consolas"/>
          <w:b/>
          <w:color w:val="FF0000"/>
          <w:sz w:val="20"/>
          <w:shd w:val="clear" w:color="auto" w:fill="F7F7F7"/>
        </w:rPr>
        <w:t>end_of_line:</w:t>
      </w:r>
    </w:p>
    <w:p>
      <w:pPr>
        <w:pStyle w:val="6"/>
        <w:spacing w:before="40" w:line="293" w:lineRule="exact"/>
        <w:ind w:left="1420"/>
        <w:rPr>
          <w:rFonts w:hint="eastAsia" w:ascii="华文细黑" w:eastAsia="华文细黑"/>
        </w:rPr>
      </w:pPr>
      <w:r>
        <w:rPr>
          <w:rFonts w:hint="eastAsia" w:ascii="华文细黑" w:eastAsia="华文细黑"/>
          <w:color w:val="333333"/>
        </w:rPr>
        <w:t>换行符，lf、cr 或者 crlf。</w:t>
      </w:r>
    </w:p>
    <w:p>
      <w:pPr>
        <w:spacing w:before="0" w:line="339" w:lineRule="exact"/>
        <w:ind w:left="1000" w:right="0" w:firstLine="0"/>
        <w:jc w:val="left"/>
        <w:rPr>
          <w:rFonts w:hint="eastAsia" w:ascii="Microsoft JhengHei" w:eastAsia="Microsoft JhengHei"/>
          <w:b/>
          <w:sz w:val="20"/>
        </w:rPr>
      </w:pPr>
      <w:r>
        <w:rPr>
          <w:rFonts w:ascii="Consolas" w:eastAsia="Consolas"/>
          <w:b/>
          <w:color w:val="FF0000"/>
          <w:sz w:val="20"/>
          <w:shd w:val="clear" w:color="auto" w:fill="F7F7F7"/>
        </w:rPr>
        <w:t>trim_trailing_whitespace</w:t>
      </w:r>
      <w:r>
        <w:rPr>
          <w:rFonts w:hint="eastAsia" w:ascii="Microsoft JhengHei" w:eastAsia="Microsoft JhengHei"/>
          <w:b/>
          <w:color w:val="FF0000"/>
          <w:sz w:val="20"/>
          <w:shd w:val="clear" w:color="auto" w:fill="F7F7F7"/>
        </w:rPr>
        <w:t>：</w:t>
      </w:r>
    </w:p>
    <w:p>
      <w:pPr>
        <w:pStyle w:val="6"/>
        <w:spacing w:line="285" w:lineRule="exact"/>
        <w:ind w:left="1420"/>
        <w:rPr>
          <w:rFonts w:hint="eastAsia" w:ascii="华文细黑" w:eastAsia="华文细黑"/>
        </w:rPr>
      </w:pPr>
      <w:r>
        <w:rPr>
          <w:rFonts w:hint="eastAsia" w:ascii="华文细黑" w:eastAsia="华文细黑"/>
          <w:color w:val="333333"/>
        </w:rPr>
        <w:t>设为 true; 删除换行符前面的任何空白字符</w:t>
      </w:r>
    </w:p>
    <w:p>
      <w:pPr>
        <w:spacing w:before="0" w:line="339" w:lineRule="exact"/>
        <w:ind w:left="1000" w:right="0" w:firstLine="0"/>
        <w:jc w:val="left"/>
        <w:rPr>
          <w:rFonts w:hint="eastAsia" w:ascii="Microsoft JhengHei" w:eastAsia="Microsoft JhengHei"/>
          <w:b/>
          <w:sz w:val="20"/>
        </w:rPr>
      </w:pPr>
      <w:r>
        <w:rPr>
          <w:rFonts w:ascii="Consolas" w:eastAsia="Consolas"/>
          <w:b/>
          <w:color w:val="FF0000"/>
          <w:sz w:val="20"/>
          <w:shd w:val="clear" w:color="auto" w:fill="F7F7F7"/>
        </w:rPr>
        <w:t>insert_final_newline</w:t>
      </w:r>
      <w:r>
        <w:rPr>
          <w:rFonts w:hint="eastAsia" w:ascii="Microsoft JhengHei" w:eastAsia="Microsoft JhengHei"/>
          <w:b/>
          <w:color w:val="FF0000"/>
          <w:sz w:val="20"/>
          <w:shd w:val="clear" w:color="auto" w:fill="F7F7F7"/>
        </w:rPr>
        <w:t>：</w:t>
      </w:r>
    </w:p>
    <w:p>
      <w:pPr>
        <w:pStyle w:val="6"/>
        <w:spacing w:line="280" w:lineRule="exact"/>
        <w:ind w:left="1420"/>
        <w:rPr>
          <w:rFonts w:hint="eastAsia" w:ascii="华文细黑" w:eastAsia="华文细黑"/>
        </w:rPr>
      </w:pPr>
      <w:r>
        <w:rPr>
          <w:rFonts w:hint="eastAsia" w:ascii="华文细黑" w:eastAsia="华文细黑"/>
          <w:color w:val="333333"/>
        </w:rPr>
        <w:t>设为 true; 以确保文件在保存时以换行结束</w:t>
      </w:r>
    </w:p>
    <w:p>
      <w:pPr>
        <w:spacing w:before="0" w:line="349" w:lineRule="exact"/>
        <w:ind w:left="1000" w:right="0" w:firstLine="0"/>
        <w:jc w:val="left"/>
        <w:rPr>
          <w:rFonts w:hint="eastAsia" w:ascii="微软雅黑" w:eastAsia="微软雅黑"/>
          <w:b/>
          <w:sz w:val="21"/>
        </w:rPr>
      </w:pPr>
      <w:r>
        <w:rPr>
          <w:rFonts w:ascii="Consolas" w:eastAsia="Consolas"/>
          <w:b/>
          <w:color w:val="FF0000"/>
          <w:sz w:val="20"/>
          <w:shd w:val="clear" w:color="auto" w:fill="F7F7F7"/>
        </w:rPr>
        <w:t>indent_style</w:t>
      </w:r>
      <w:r>
        <w:rPr>
          <w:rFonts w:hint="eastAsia" w:ascii="微软雅黑" w:eastAsia="微软雅黑"/>
          <w:b/>
          <w:color w:val="FF0000"/>
          <w:sz w:val="21"/>
        </w:rPr>
        <w:t>：</w:t>
      </w:r>
    </w:p>
    <w:p>
      <w:pPr>
        <w:pStyle w:val="6"/>
        <w:spacing w:line="275" w:lineRule="exact"/>
        <w:ind w:left="1420"/>
        <w:rPr>
          <w:rFonts w:hint="eastAsia" w:ascii="华文细黑" w:eastAsia="华文细黑"/>
        </w:rPr>
      </w:pPr>
      <w:r>
        <w:rPr>
          <w:rFonts w:hint="eastAsia" w:ascii="华文细黑" w:eastAsia="华文细黑"/>
          <w:color w:val="333333"/>
          <w:spacing w:val="4"/>
        </w:rPr>
        <w:t xml:space="preserve">缩进风格，可以是 </w:t>
      </w:r>
      <w:r>
        <w:rPr>
          <w:rFonts w:ascii="Consolas" w:eastAsia="Consolas"/>
          <w:color w:val="333333"/>
          <w:sz w:val="20"/>
          <w:shd w:val="clear" w:color="auto" w:fill="F7F7F7"/>
        </w:rPr>
        <w:t>tab</w:t>
      </w:r>
      <w:r>
        <w:rPr>
          <w:rFonts w:ascii="Consolas" w:eastAsia="Consolas"/>
          <w:color w:val="333333"/>
          <w:sz w:val="20"/>
        </w:rPr>
        <w:t xml:space="preserve"> </w:t>
      </w:r>
      <w:r>
        <w:rPr>
          <w:rFonts w:hint="eastAsia" w:ascii="华文细黑" w:eastAsia="华文细黑"/>
          <w:color w:val="333333"/>
          <w:spacing w:val="6"/>
        </w:rPr>
        <w:t xml:space="preserve">或者 </w:t>
      </w:r>
      <w:r>
        <w:rPr>
          <w:rFonts w:ascii="Consolas" w:eastAsia="Consolas"/>
          <w:color w:val="333333"/>
          <w:spacing w:val="3"/>
          <w:sz w:val="20"/>
          <w:shd w:val="clear" w:color="auto" w:fill="F7F7F7"/>
        </w:rPr>
        <w:t>space</w:t>
      </w:r>
      <w:r>
        <w:rPr>
          <w:rFonts w:hint="eastAsia" w:ascii="华文细黑" w:eastAsia="华文细黑"/>
          <w:color w:val="333333"/>
          <w:spacing w:val="4"/>
        </w:rPr>
        <w:t xml:space="preserve">，对应 </w:t>
      </w:r>
      <w:r>
        <w:rPr>
          <w:rFonts w:hint="eastAsia" w:ascii="华文细黑" w:eastAsia="华文细黑"/>
          <w:color w:val="333333"/>
        </w:rPr>
        <w:t>hard tabs</w:t>
      </w:r>
      <w:r>
        <w:rPr>
          <w:rFonts w:hint="eastAsia" w:ascii="华文细黑" w:eastAsia="华文细黑"/>
          <w:color w:val="333333"/>
          <w:spacing w:val="7"/>
        </w:rPr>
        <w:t xml:space="preserve"> 和 </w:t>
      </w:r>
      <w:r>
        <w:rPr>
          <w:rFonts w:hint="eastAsia" w:ascii="华文细黑" w:eastAsia="华文细黑"/>
          <w:color w:val="333333"/>
        </w:rPr>
        <w:t>soft tabs</w:t>
      </w:r>
    </w:p>
    <w:p>
      <w:pPr>
        <w:pStyle w:val="5"/>
        <w:spacing w:before="26" w:line="194" w:lineRule="auto"/>
        <w:ind w:left="1420" w:right="1803" w:firstLine="420"/>
        <w:rPr>
          <w:rFonts w:hint="eastAsia" w:ascii="微软雅黑" w:eastAsia="微软雅黑"/>
        </w:rPr>
      </w:pPr>
      <w:r>
        <w:rPr>
          <w:rFonts w:hint="eastAsia" w:ascii="微软雅黑" w:eastAsia="微软雅黑"/>
          <w:color w:val="333333"/>
        </w:rPr>
        <w:t>hard-tabs 是硬件 tab，就是按一个 tab 键，soft-tabs 是软件 tab， 通过按 4 个 space 键实现。</w:t>
      </w:r>
    </w:p>
    <w:p>
      <w:pPr>
        <w:spacing w:before="0" w:line="315" w:lineRule="exact"/>
        <w:ind w:left="1000" w:right="0" w:firstLine="0"/>
        <w:jc w:val="left"/>
        <w:rPr>
          <w:rFonts w:hint="eastAsia" w:ascii="Microsoft JhengHei" w:eastAsia="Microsoft JhengHei"/>
          <w:b/>
          <w:sz w:val="20"/>
        </w:rPr>
      </w:pPr>
      <w:r>
        <w:rPr>
          <w:rFonts w:ascii="Consolas" w:eastAsia="Consolas"/>
          <w:b/>
          <w:color w:val="FF0000"/>
          <w:sz w:val="20"/>
          <w:shd w:val="clear" w:color="auto" w:fill="F7F7F7"/>
        </w:rPr>
        <w:t>indent_size</w:t>
      </w:r>
      <w:r>
        <w:rPr>
          <w:rFonts w:hint="eastAsia" w:ascii="Microsoft JhengHei" w:eastAsia="Microsoft JhengHei"/>
          <w:b/>
          <w:color w:val="FF0000"/>
          <w:sz w:val="20"/>
          <w:shd w:val="clear" w:color="auto" w:fill="F7F7F7"/>
        </w:rPr>
        <w:t>：</w:t>
      </w:r>
    </w:p>
    <w:p>
      <w:pPr>
        <w:pStyle w:val="6"/>
        <w:spacing w:line="306" w:lineRule="exact"/>
        <w:ind w:left="1420"/>
        <w:rPr>
          <w:rFonts w:hint="eastAsia" w:ascii="华文细黑" w:eastAsia="华文细黑"/>
        </w:rPr>
      </w:pPr>
      <w:r>
        <w:rPr>
          <w:rFonts w:hint="eastAsia" w:ascii="华文细黑" w:eastAsia="华文细黑"/>
          <w:color w:val="333333"/>
        </w:rPr>
        <w:t>缩进的宽度，即列数，必须是整数。</w:t>
      </w:r>
    </w:p>
    <w:p>
      <w:pPr>
        <w:pStyle w:val="2"/>
        <w:tabs>
          <w:tab w:val="left" w:pos="1840"/>
        </w:tabs>
        <w:spacing w:before="194" w:line="240" w:lineRule="auto"/>
      </w:pPr>
      <w:r>
        <w:t>第</w:t>
      </w:r>
      <w:r>
        <w:rPr>
          <w:spacing w:val="1"/>
        </w:rPr>
        <w:t xml:space="preserve"> </w:t>
      </w:r>
      <w:r>
        <w:rPr>
          <w:rFonts w:ascii="Times New Roman" w:eastAsia="Times New Roman"/>
        </w:rPr>
        <w:t>3</w:t>
      </w:r>
      <w:r>
        <w:rPr>
          <w:rFonts w:ascii="Times New Roman" w:eastAsia="Times New Roman"/>
          <w:spacing w:val="1"/>
        </w:rPr>
        <w:t xml:space="preserve"> </w:t>
      </w:r>
      <w:r>
        <w:t>章</w:t>
      </w:r>
      <w:r>
        <w:tab/>
      </w:r>
      <w:r>
        <w:t>远程仓库</w:t>
      </w:r>
    </w:p>
    <w:p>
      <w:pPr>
        <w:pStyle w:val="6"/>
        <w:spacing w:before="11"/>
        <w:rPr>
          <w:rFonts w:ascii="Microsoft JhengHei"/>
          <w:b/>
          <w:sz w:val="7"/>
        </w:rPr>
      </w:pPr>
    </w:p>
    <w:p>
      <w:pPr>
        <w:pStyle w:val="3"/>
        <w:numPr>
          <w:ilvl w:val="2"/>
          <w:numId w:val="16"/>
        </w:numPr>
        <w:tabs>
          <w:tab w:val="left" w:pos="581"/>
        </w:tabs>
        <w:spacing w:before="0" w:after="0" w:line="438" w:lineRule="exact"/>
        <w:ind w:left="580" w:right="0" w:hanging="209"/>
        <w:jc w:val="left"/>
      </w:pPr>
      <w:r>
        <mc:AlternateContent>
          <mc:Choice Requires="wpg">
            <w:drawing>
              <wp:anchor distT="0" distB="0" distL="0" distR="0" simplePos="0" relativeHeight="251664384" behindDoc="0" locked="0" layoutInCell="1" allowOverlap="1">
                <wp:simplePos x="0" y="0"/>
                <wp:positionH relativeFrom="page">
                  <wp:posOffset>1943100</wp:posOffset>
                </wp:positionH>
                <wp:positionV relativeFrom="paragraph">
                  <wp:posOffset>345440</wp:posOffset>
                </wp:positionV>
                <wp:extent cx="4475480" cy="173990"/>
                <wp:effectExtent l="0" t="0" r="0" b="0"/>
                <wp:wrapTopAndBottom/>
                <wp:docPr id="194" name="组合 593"/>
                <wp:cNvGraphicFramePr/>
                <a:graphic xmlns:a="http://schemas.openxmlformats.org/drawingml/2006/main">
                  <a:graphicData uri="http://schemas.microsoft.com/office/word/2010/wordprocessingGroup">
                    <wpg:wgp>
                      <wpg:cNvGrpSpPr/>
                      <wpg:grpSpPr>
                        <a:xfrm>
                          <a:off x="0" y="0"/>
                          <a:ext cx="4475480" cy="173990"/>
                          <a:chOff x="3060" y="544"/>
                          <a:chExt cx="7048" cy="274"/>
                        </a:xfrm>
                      </wpg:grpSpPr>
                      <wps:wsp>
                        <wps:cNvPr id="192" name="矩形 594"/>
                        <wps:cNvSpPr/>
                        <wps:spPr>
                          <a:xfrm>
                            <a:off x="3060" y="544"/>
                            <a:ext cx="7048" cy="274"/>
                          </a:xfrm>
                          <a:prstGeom prst="rect">
                            <a:avLst/>
                          </a:prstGeom>
                          <a:solidFill>
                            <a:srgbClr val="FBFBF9"/>
                          </a:solidFill>
                          <a:ln>
                            <a:noFill/>
                          </a:ln>
                        </wps:spPr>
                        <wps:bodyPr upright="1"/>
                      </wps:wsp>
                      <wps:wsp>
                        <wps:cNvPr id="193" name="文本框 595"/>
                        <wps:cNvSpPr txBox="1"/>
                        <wps:spPr>
                          <a:xfrm>
                            <a:off x="3060" y="544"/>
                            <a:ext cx="7048" cy="274"/>
                          </a:xfrm>
                          <a:prstGeom prst="rect">
                            <a:avLst/>
                          </a:prstGeom>
                          <a:noFill/>
                          <a:ln>
                            <a:noFill/>
                          </a:ln>
                        </wps:spPr>
                        <wps:txbx>
                          <w:txbxContent>
                            <w:p>
                              <w:pPr>
                                <w:spacing w:before="3"/>
                                <w:ind w:left="0" w:right="-15" w:firstLine="0"/>
                                <w:jc w:val="left"/>
                                <w:rPr>
                                  <w:sz w:val="21"/>
                                </w:rPr>
                              </w:pPr>
                              <w:r>
                                <w:rPr>
                                  <w:color w:val="4E443B"/>
                                  <w:spacing w:val="1"/>
                                  <w:sz w:val="21"/>
                                </w:rPr>
                                <w:t xml:space="preserve">一般我们总会有些文件无需纳入 </w:t>
                              </w:r>
                              <w:r>
                                <w:rPr>
                                  <w:rFonts w:ascii="Georgia" w:eastAsia="Georgia"/>
                                  <w:color w:val="4E443B"/>
                                  <w:sz w:val="21"/>
                                </w:rPr>
                                <w:t>Git</w:t>
                              </w:r>
                              <w:r>
                                <w:rPr>
                                  <w:rFonts w:ascii="Georgia" w:eastAsia="Georgia"/>
                                  <w:color w:val="4E443B"/>
                                  <w:spacing w:val="22"/>
                                  <w:sz w:val="21"/>
                                </w:rPr>
                                <w:t xml:space="preserve"> </w:t>
                              </w:r>
                              <w:r>
                                <w:rPr>
                                  <w:color w:val="4E443B"/>
                                  <w:sz w:val="21"/>
                                </w:rPr>
                                <w:t>的管理，也不希望它们总出现在未跟踪</w:t>
                              </w:r>
                            </w:p>
                          </w:txbxContent>
                        </wps:txbx>
                        <wps:bodyPr lIns="0" tIns="0" rIns="0" bIns="0" upright="1"/>
                      </wps:wsp>
                    </wpg:wgp>
                  </a:graphicData>
                </a:graphic>
              </wp:anchor>
            </w:drawing>
          </mc:Choice>
          <mc:Fallback>
            <w:pict>
              <v:group id="组合 593" o:spid="_x0000_s1026" o:spt="203" style="position:absolute;left:0pt;margin-left:153pt;margin-top:27.2pt;height:13.7pt;width:352.4pt;mso-position-horizontal-relative:page;mso-wrap-distance-bottom:0pt;mso-wrap-distance-top:0pt;z-index:251664384;mso-width-relative:page;mso-height-relative:page;" coordorigin="3060,544" coordsize="7048,274" o:gfxdata="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IMFjjaAAAACgEAAA8AAAAAAAAAAQAgAAAAIgAAAGRycy9kb3ducmV2&#10;LnhtbFBLAQIUABQAAAAIAIdO4kCSWhKfbAIAACsGAAAOAAAAAAAAAAEAIAAAACkBAABkcnMvZTJv&#10;RG9jLnhtbFBLBQYAAAAABgAGAFkBAAAHBgAAAAA=&#10;">
                <o:lock v:ext="edit" aspectratio="f"/>
                <v:rect id="矩形 594" o:spid="_x0000_s1026" o:spt="1" style="position:absolute;left:3060;top:544;height:274;width:7048;" fillcolor="#FBFBF9" filled="t" stroked="f" coordsize="21600,21600" o:gfxdata="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HlNbsAAADc&#10;AAAADwAAAAAAAAABACAAAAAiAAAAZHJzL2Rvd25yZXYueG1sUEsBAhQAFAAAAAgAh07iQDMvBZ47&#10;AAAAOQAAABAAAAAAAAAAAQAgAAAACgEAAGRycy9zaGFwZXhtbC54bWxQSwUGAAAAAAYABgBbAQAA&#10;tAMAAAAA&#10;">
                  <v:fill on="t" focussize="0,0"/>
                  <v:stroke on="f"/>
                  <v:imagedata o:title=""/>
                  <o:lock v:ext="edit" aspectratio="f"/>
                </v:rect>
                <v:shape id="文本框 595" o:spid="_x0000_s1026" o:spt="202" type="#_x0000_t202" style="position:absolute;left:3060;top:544;height:274;width:7048;" filled="f" stroked="f" coordsize="21600,21600" o:gfxdata="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YXZ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3"/>
                          <w:ind w:left="0" w:right="-15" w:firstLine="0"/>
                          <w:jc w:val="left"/>
                          <w:rPr>
                            <w:sz w:val="21"/>
                          </w:rPr>
                        </w:pPr>
                        <w:r>
                          <w:rPr>
                            <w:color w:val="4E443B"/>
                            <w:spacing w:val="1"/>
                            <w:sz w:val="21"/>
                          </w:rPr>
                          <w:t xml:space="preserve">一般我们总会有些文件无需纳入 </w:t>
                        </w:r>
                        <w:r>
                          <w:rPr>
                            <w:rFonts w:ascii="Georgia" w:eastAsia="Georgia"/>
                            <w:color w:val="4E443B"/>
                            <w:sz w:val="21"/>
                          </w:rPr>
                          <w:t>Git</w:t>
                        </w:r>
                        <w:r>
                          <w:rPr>
                            <w:rFonts w:ascii="Georgia" w:eastAsia="Georgia"/>
                            <w:color w:val="4E443B"/>
                            <w:spacing w:val="22"/>
                            <w:sz w:val="21"/>
                          </w:rPr>
                          <w:t xml:space="preserve"> </w:t>
                        </w:r>
                        <w:r>
                          <w:rPr>
                            <w:color w:val="4E443B"/>
                            <w:sz w:val="21"/>
                          </w:rPr>
                          <w:t>的管理，也不希望它们总出现在未跟踪</w:t>
                        </w:r>
                      </w:p>
                    </w:txbxContent>
                  </v:textbox>
                </v:shape>
                <w10:wrap type="topAndBottom"/>
              </v:group>
            </w:pict>
          </mc:Fallback>
        </mc:AlternateContent>
      </w:r>
      <w:r>
        <w:rPr>
          <w:color w:val="FF0000"/>
          <w:shd w:val="clear" w:color="auto" w:fill="FBFBF9"/>
        </w:rPr>
        <w:t>忽略某些文件</w:t>
      </w:r>
    </w:p>
    <w:p>
      <w:pPr>
        <w:pStyle w:val="6"/>
        <w:spacing w:line="273" w:lineRule="exact"/>
        <w:ind w:left="1000"/>
        <w:rPr>
          <w:rFonts w:ascii="Microsoft JhengHei"/>
          <w:sz w:val="20"/>
        </w:rPr>
      </w:pPr>
      <w:r>
        <w:rPr>
          <w:rFonts w:ascii="Microsoft JhengHei"/>
          <w:position w:val="-4"/>
          <w:sz w:val="20"/>
        </w:rPr>
        <mc:AlternateContent>
          <mc:Choice Requires="wps">
            <w:drawing>
              <wp:inline distT="0" distB="0" distL="114300" distR="114300">
                <wp:extent cx="4742180" cy="173990"/>
                <wp:effectExtent l="0" t="0" r="0" b="0"/>
                <wp:docPr id="397" name="文本框 596"/>
                <wp:cNvGraphicFramePr/>
                <a:graphic xmlns:a="http://schemas.openxmlformats.org/drawingml/2006/main">
                  <a:graphicData uri="http://schemas.microsoft.com/office/word/2010/wordprocessingShape">
                    <wps:wsp>
                      <wps:cNvSpPr txBox="1"/>
                      <wps:spPr>
                        <a:xfrm>
                          <a:off x="0" y="0"/>
                          <a:ext cx="4742180" cy="173990"/>
                        </a:xfrm>
                        <a:prstGeom prst="rect">
                          <a:avLst/>
                        </a:prstGeom>
                        <a:solidFill>
                          <a:srgbClr val="FBFBF9"/>
                        </a:solidFill>
                        <a:ln>
                          <a:noFill/>
                        </a:ln>
                      </wps:spPr>
                      <wps:txbx>
                        <w:txbxContent>
                          <w:p>
                            <w:pPr>
                              <w:pStyle w:val="6"/>
                              <w:spacing w:before="3"/>
                              <w:ind w:right="-15"/>
                            </w:pPr>
                            <w:r>
                              <w:rPr>
                                <w:color w:val="4E443B"/>
                                <w:spacing w:val="-10"/>
                              </w:rPr>
                              <w:t>文件列表。通常都是些自动生成的文件，比如日志文件，或者编译过程中创建的临</w:t>
                            </w:r>
                          </w:p>
                        </w:txbxContent>
                      </wps:txbx>
                      <wps:bodyPr lIns="0" tIns="0" rIns="0" bIns="0" upright="1"/>
                    </wps:wsp>
                  </a:graphicData>
                </a:graphic>
              </wp:inline>
            </w:drawing>
          </mc:Choice>
          <mc:Fallback>
            <w:pict>
              <v:shape id="文本框 596" o:spid="_x0000_s1026" o:spt="202" type="#_x0000_t202" style="height:13.7pt;width:373.4pt;" fillcolor="#FBFBF9" filled="t" stroked="f" coordsize="21600,21600" o:gfxdata="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UI3dvWAAAABAEAAA8AAAAAAAAAAQAg&#10;AAAAIgAAAGRycy9kb3ducmV2LnhtbFBLAQIUABQAAAAIAIdO4kAa/Q3+1wEAAJ8DAAAOAAAAAAAA&#10;AAEAIAAAACUBAABkcnMvZTJvRG9jLnhtbFBLBQYAAAAABgAGAFkBAABuBQAAAAA=&#10;">
                <v:fill on="t" focussize="0,0"/>
                <v:stroke on="f"/>
                <v:imagedata o:title=""/>
                <o:lock v:ext="edit" aspectratio="f"/>
                <v:textbox inset="0mm,0mm,0mm,0mm">
                  <w:txbxContent>
                    <w:p>
                      <w:pPr>
                        <w:pStyle w:val="6"/>
                        <w:spacing w:before="3"/>
                        <w:ind w:right="-15"/>
                      </w:pPr>
                      <w:r>
                        <w:rPr>
                          <w:color w:val="4E443B"/>
                          <w:spacing w:val="-10"/>
                        </w:rPr>
                        <w:t>文件列表。通常都是些自动生成的文件，比如日志文件，或者编译过程中创建的临</w:t>
                      </w:r>
                    </w:p>
                  </w:txbxContent>
                </v:textbox>
                <w10:wrap type="none"/>
                <w10:anchorlock/>
              </v:shape>
            </w:pict>
          </mc:Fallback>
        </mc:AlternateContent>
      </w:r>
    </w:p>
    <w:p>
      <w:pPr>
        <w:pStyle w:val="6"/>
        <w:spacing w:before="11"/>
        <w:rPr>
          <w:rFonts w:ascii="Microsoft JhengHei"/>
          <w:b/>
          <w:sz w:val="2"/>
        </w:rPr>
      </w:pPr>
    </w:p>
    <w:p>
      <w:pPr>
        <w:pStyle w:val="6"/>
        <w:spacing w:line="273" w:lineRule="exact"/>
        <w:ind w:left="1000"/>
        <w:rPr>
          <w:rFonts w:ascii="Microsoft JhengHei"/>
          <w:sz w:val="20"/>
        </w:rPr>
      </w:pPr>
      <w:r>
        <w:rPr>
          <w:rFonts w:ascii="Microsoft JhengHei"/>
          <w:position w:val="-4"/>
          <w:sz w:val="20"/>
        </w:rPr>
        <mc:AlternateContent>
          <mc:Choice Requires="wpg">
            <w:drawing>
              <wp:inline distT="0" distB="0" distL="114300" distR="114300">
                <wp:extent cx="4632325" cy="173990"/>
                <wp:effectExtent l="0" t="0" r="0" b="0"/>
                <wp:docPr id="394" name="组合 597"/>
                <wp:cNvGraphicFramePr/>
                <a:graphic xmlns:a="http://schemas.openxmlformats.org/drawingml/2006/main">
                  <a:graphicData uri="http://schemas.microsoft.com/office/word/2010/wordprocessingGroup">
                    <wpg:wgp>
                      <wpg:cNvGrpSpPr/>
                      <wpg:grpSpPr>
                        <a:xfrm>
                          <a:off x="0" y="0"/>
                          <a:ext cx="4632325" cy="173990"/>
                          <a:chOff x="0" y="0"/>
                          <a:chExt cx="7295" cy="274"/>
                        </a:xfrm>
                      </wpg:grpSpPr>
                      <wps:wsp>
                        <wps:cNvPr id="392" name="矩形 598"/>
                        <wps:cNvSpPr/>
                        <wps:spPr>
                          <a:xfrm>
                            <a:off x="0" y="0"/>
                            <a:ext cx="7295" cy="274"/>
                          </a:xfrm>
                          <a:prstGeom prst="rect">
                            <a:avLst/>
                          </a:prstGeom>
                          <a:solidFill>
                            <a:srgbClr val="FBFBF9"/>
                          </a:solidFill>
                          <a:ln>
                            <a:noFill/>
                          </a:ln>
                        </wps:spPr>
                        <wps:bodyPr upright="1"/>
                      </wps:wsp>
                      <wps:wsp>
                        <wps:cNvPr id="393" name="文本框 599"/>
                        <wps:cNvSpPr txBox="1"/>
                        <wps:spPr>
                          <a:xfrm>
                            <a:off x="0" y="0"/>
                            <a:ext cx="7295" cy="274"/>
                          </a:xfrm>
                          <a:prstGeom prst="rect">
                            <a:avLst/>
                          </a:prstGeom>
                          <a:noFill/>
                          <a:ln>
                            <a:noFill/>
                          </a:ln>
                        </wps:spPr>
                        <wps:txbx>
                          <w:txbxContent>
                            <w:p>
                              <w:pPr>
                                <w:spacing w:before="3"/>
                                <w:ind w:left="0" w:right="-15" w:firstLine="0"/>
                                <w:jc w:val="left"/>
                                <w:rPr>
                                  <w:sz w:val="21"/>
                                </w:rPr>
                              </w:pPr>
                              <w:r>
                                <w:rPr>
                                  <w:color w:val="4E443B"/>
                                  <w:spacing w:val="-6"/>
                                  <w:sz w:val="21"/>
                                </w:rPr>
                                <w:t xml:space="preserve">时文件等。我们可以创建一个名为 </w:t>
                              </w:r>
                              <w:r>
                                <w:rPr>
                                  <w:rFonts w:ascii="Georgia" w:eastAsia="Georgia"/>
                                  <w:color w:val="4E443B"/>
                                  <w:sz w:val="21"/>
                                </w:rPr>
                                <w:t>.gitignore</w:t>
                              </w:r>
                              <w:r>
                                <w:rPr>
                                  <w:rFonts w:ascii="Georgia" w:eastAsia="Georgia"/>
                                  <w:color w:val="4E443B"/>
                                  <w:spacing w:val="12"/>
                                  <w:sz w:val="21"/>
                                </w:rPr>
                                <w:t xml:space="preserve"> </w:t>
                              </w:r>
                              <w:r>
                                <w:rPr>
                                  <w:color w:val="4E443B"/>
                                  <w:spacing w:val="-3"/>
                                  <w:sz w:val="21"/>
                                </w:rPr>
                                <w:t>的文件，列出要忽略的文件模式。</w:t>
                              </w:r>
                            </w:p>
                          </w:txbxContent>
                        </wps:txbx>
                        <wps:bodyPr lIns="0" tIns="0" rIns="0" bIns="0" upright="1"/>
                      </wps:wsp>
                    </wpg:wgp>
                  </a:graphicData>
                </a:graphic>
              </wp:inline>
            </w:drawing>
          </mc:Choice>
          <mc:Fallback>
            <w:pict>
              <v:group id="组合 597" o:spid="_x0000_s1026" o:spt="203" style="height:13.7pt;width:364.75pt;" coordsize="7295,274" o:gfxdata="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b0ezvW&#10;AAAABAEAAA8AAAAAAAAAAQAgAAAAIgAAAGRycy9kb3ducmV2LnhtbFBLAQIUABQAAAAIAIdO4kCs&#10;Jb4CWwIAABwGAAAOAAAAAAAAAAEAIAAAACUBAABkcnMvZTJvRG9jLnhtbFBLBQYAAAAABgAGAFkB&#10;AADyBQAAAAA=&#10;">
                <o:lock v:ext="edit" aspectratio="f"/>
                <v:rect id="矩形 598" o:spid="_x0000_s1026" o:spt="1" style="position:absolute;left:0;top:0;height:274;width:7295;" fillcolor="#FBFBF9" filled="t" stroked="f" coordsize="21600,21600" o:gfxdata="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bWL1L4A&#10;AADcAAAADwAAAAAAAAABACAAAAAiAAAAZHJzL2Rvd25yZXYueG1sUEsBAhQAFAAAAAgAh07iQDMv&#10;BZ47AAAAOQAAABAAAAAAAAAAAQAgAAAADQEAAGRycy9zaGFwZXhtbC54bWxQSwUGAAAAAAYABgBb&#10;AQAAtwMAAAAA&#10;">
                  <v:fill on="t" focussize="0,0"/>
                  <v:stroke on="f"/>
                  <v:imagedata o:title=""/>
                  <o:lock v:ext="edit" aspectratio="f"/>
                </v:rect>
                <v:shape id="文本框 599" o:spid="_x0000_s1026" o:spt="202" type="#_x0000_t202" style="position:absolute;left:0;top:0;height:274;width:7295;" filled="f" stroked="f" coordsize="21600,21600" o:gfxdata="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cM3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3"/>
                          <w:ind w:left="0" w:right="-15" w:firstLine="0"/>
                          <w:jc w:val="left"/>
                          <w:rPr>
                            <w:sz w:val="21"/>
                          </w:rPr>
                        </w:pPr>
                        <w:r>
                          <w:rPr>
                            <w:color w:val="4E443B"/>
                            <w:spacing w:val="-6"/>
                            <w:sz w:val="21"/>
                          </w:rPr>
                          <w:t xml:space="preserve">时文件等。我们可以创建一个名为 </w:t>
                        </w:r>
                        <w:r>
                          <w:rPr>
                            <w:rFonts w:ascii="Georgia" w:eastAsia="Georgia"/>
                            <w:color w:val="4E443B"/>
                            <w:sz w:val="21"/>
                          </w:rPr>
                          <w:t>.gitignore</w:t>
                        </w:r>
                        <w:r>
                          <w:rPr>
                            <w:rFonts w:ascii="Georgia" w:eastAsia="Georgia"/>
                            <w:color w:val="4E443B"/>
                            <w:spacing w:val="12"/>
                            <w:sz w:val="21"/>
                          </w:rPr>
                          <w:t xml:space="preserve"> </w:t>
                        </w:r>
                        <w:r>
                          <w:rPr>
                            <w:color w:val="4E443B"/>
                            <w:spacing w:val="-3"/>
                            <w:sz w:val="21"/>
                          </w:rPr>
                          <w:t>的文件，列出要忽略的文件模式。</w:t>
                        </w:r>
                      </w:p>
                    </w:txbxContent>
                  </v:textbox>
                </v:shape>
                <w10:wrap type="none"/>
                <w10:anchorlock/>
              </v:group>
            </w:pict>
          </mc:Fallback>
        </mc:AlternateContent>
      </w:r>
    </w:p>
    <w:p>
      <w:pPr>
        <w:pStyle w:val="6"/>
        <w:spacing w:before="56"/>
        <w:ind w:left="1420"/>
        <w:rPr>
          <w:rFonts w:ascii="Courier New"/>
        </w:rPr>
      </w:pPr>
      <w:r>
        <w:rPr>
          <w:rFonts w:ascii="Courier New"/>
          <w:color w:val="F04E31"/>
        </w:rPr>
        <w:t>*.[oa]</w:t>
      </w:r>
    </w:p>
    <w:p>
      <w:pPr>
        <w:pStyle w:val="6"/>
        <w:spacing w:before="75"/>
        <w:ind w:left="1420"/>
        <w:rPr>
          <w:rFonts w:ascii="Courier New"/>
        </w:rPr>
      </w:pPr>
      <w:r>
        <w:rPr>
          <w:rFonts w:ascii="Courier New"/>
          <w:color w:val="F04E31"/>
        </w:rPr>
        <w:t>*~</w:t>
      </w:r>
    </w:p>
    <w:p>
      <w:pPr>
        <w:pStyle w:val="6"/>
        <w:spacing w:before="60" w:line="278" w:lineRule="auto"/>
        <w:ind w:left="1000" w:right="1793" w:firstLine="420"/>
        <w:jc w:val="both"/>
      </w:pPr>
      <w:r>
        <w:rPr>
          <w:color w:val="4E443B"/>
          <w:shd w:val="clear" w:color="auto" w:fill="FBFBF9"/>
        </w:rPr>
        <w:t xml:space="preserve">第一行告诉 </w:t>
      </w:r>
      <w:r>
        <w:rPr>
          <w:rFonts w:ascii="Georgia" w:eastAsia="Georgia"/>
          <w:color w:val="4E443B"/>
          <w:shd w:val="clear" w:color="auto" w:fill="FBFBF9"/>
        </w:rPr>
        <w:t xml:space="preserve">Git </w:t>
      </w:r>
      <w:r>
        <w:rPr>
          <w:color w:val="4E443B"/>
          <w:spacing w:val="-11"/>
          <w:shd w:val="clear" w:color="auto" w:fill="FBFBF9"/>
        </w:rPr>
        <w:t xml:space="preserve">忽略所有以 </w:t>
      </w:r>
      <w:r>
        <w:rPr>
          <w:rFonts w:ascii="Georgia" w:eastAsia="Georgia"/>
          <w:color w:val="4E443B"/>
          <w:shd w:val="clear" w:color="auto" w:fill="FBFBF9"/>
        </w:rPr>
        <w:t xml:space="preserve">.o </w:t>
      </w:r>
      <w:r>
        <w:rPr>
          <w:color w:val="4E443B"/>
          <w:spacing w:val="-26"/>
          <w:shd w:val="clear" w:color="auto" w:fill="FBFBF9"/>
        </w:rPr>
        <w:t xml:space="preserve">或 </w:t>
      </w:r>
      <w:r>
        <w:rPr>
          <w:rFonts w:ascii="Georgia" w:eastAsia="Georgia"/>
          <w:color w:val="4E443B"/>
          <w:shd w:val="clear" w:color="auto" w:fill="FBFBF9"/>
        </w:rPr>
        <w:t xml:space="preserve">.a </w:t>
      </w:r>
      <w:r>
        <w:rPr>
          <w:color w:val="4E443B"/>
          <w:spacing w:val="-11"/>
          <w:shd w:val="clear" w:color="auto" w:fill="FBFBF9"/>
        </w:rPr>
        <w:t>结尾的文件。一般这类对象文件和存档文</w:t>
      </w:r>
      <w:r>
        <w:rPr>
          <w:color w:val="4E443B"/>
          <w:spacing w:val="-10"/>
          <w:shd w:val="clear" w:color="auto" w:fill="FBFBF9"/>
        </w:rPr>
        <w:t xml:space="preserve">件都是编译过程中出现的，我们用不着跟踪它们的版本。第二行告诉 </w:t>
      </w:r>
      <w:r>
        <w:rPr>
          <w:rFonts w:ascii="Georgia" w:eastAsia="Georgia"/>
          <w:color w:val="4E443B"/>
          <w:shd w:val="clear" w:color="auto" w:fill="FBFBF9"/>
        </w:rPr>
        <w:t xml:space="preserve">Git </w:t>
      </w:r>
      <w:r>
        <w:rPr>
          <w:color w:val="4E443B"/>
          <w:shd w:val="clear" w:color="auto" w:fill="FBFBF9"/>
        </w:rPr>
        <w:t>忽略所有以波浪符（</w:t>
      </w:r>
      <w:r>
        <w:rPr>
          <w:rFonts w:ascii="Georgia" w:eastAsia="Georgia"/>
          <w:color w:val="4E443B"/>
          <w:shd w:val="clear" w:color="auto" w:fill="FBFBF9"/>
        </w:rPr>
        <w:t>~</w:t>
      </w:r>
      <w:r>
        <w:rPr>
          <w:color w:val="4E443B"/>
          <w:shd w:val="clear" w:color="auto" w:fill="FBFBF9"/>
        </w:rPr>
        <w:t>）</w:t>
      </w:r>
      <w:r>
        <w:rPr>
          <w:color w:val="4E443B"/>
          <w:spacing w:val="-212"/>
          <w:shd w:val="clear" w:color="auto" w:fill="FBFBF9"/>
        </w:rPr>
        <w:t>结</w:t>
      </w:r>
      <w:r>
        <w:rPr>
          <w:color w:val="4E443B"/>
          <w:shd w:val="clear" w:color="auto" w:fill="FBFBF9"/>
        </w:rPr>
        <w:t>尾的文件，许多文本编辑软件（</w:t>
      </w:r>
      <w:r>
        <w:rPr>
          <w:color w:val="4E443B"/>
          <w:spacing w:val="27"/>
          <w:shd w:val="clear" w:color="auto" w:fill="FBFBF9"/>
        </w:rPr>
        <w:t xml:space="preserve">比如 </w:t>
      </w:r>
      <w:r>
        <w:rPr>
          <w:rFonts w:ascii="Georgia" w:eastAsia="Georgia"/>
          <w:color w:val="4E443B"/>
          <w:shd w:val="clear" w:color="auto" w:fill="FBFBF9"/>
        </w:rPr>
        <w:t>Emacs</w:t>
      </w:r>
      <w:r>
        <w:rPr>
          <w:color w:val="4E443B"/>
          <w:shd w:val="clear" w:color="auto" w:fill="FBFBF9"/>
        </w:rPr>
        <w:t>）都用这样的文件</w:t>
      </w:r>
      <w:r>
        <w:rPr>
          <w:color w:val="4E443B"/>
          <w:spacing w:val="-6"/>
          <w:shd w:val="clear" w:color="auto" w:fill="FBFBF9"/>
        </w:rPr>
        <w:t xml:space="preserve">名保存副本。此外，你可能还需要忽略 </w:t>
      </w:r>
      <w:r>
        <w:rPr>
          <w:rFonts w:ascii="Georgia" w:eastAsia="Georgia"/>
          <w:color w:val="4E443B"/>
          <w:shd w:val="clear" w:color="auto" w:fill="FBFBF9"/>
        </w:rPr>
        <w:t>log</w:t>
      </w:r>
      <w:r>
        <w:rPr>
          <w:color w:val="4E443B"/>
          <w:shd w:val="clear" w:color="auto" w:fill="FBFBF9"/>
        </w:rPr>
        <w:t>，</w:t>
      </w:r>
      <w:r>
        <w:rPr>
          <w:rFonts w:ascii="Georgia" w:eastAsia="Georgia"/>
          <w:color w:val="4E443B"/>
          <w:shd w:val="clear" w:color="auto" w:fill="FBFBF9"/>
        </w:rPr>
        <w:t xml:space="preserve">tmp </w:t>
      </w:r>
      <w:r>
        <w:rPr>
          <w:color w:val="4E443B"/>
          <w:spacing w:val="-16"/>
          <w:shd w:val="clear" w:color="auto" w:fill="FBFBF9"/>
        </w:rPr>
        <w:t xml:space="preserve">或者 </w:t>
      </w:r>
      <w:r>
        <w:rPr>
          <w:rFonts w:ascii="Georgia" w:eastAsia="Georgia"/>
          <w:color w:val="4E443B"/>
          <w:shd w:val="clear" w:color="auto" w:fill="FBFBF9"/>
        </w:rPr>
        <w:t xml:space="preserve">pid </w:t>
      </w:r>
      <w:r>
        <w:rPr>
          <w:color w:val="4E443B"/>
          <w:spacing w:val="-3"/>
          <w:shd w:val="clear" w:color="auto" w:fill="FBFBF9"/>
        </w:rPr>
        <w:t>目录，以及自动生成的</w:t>
      </w:r>
      <w:r>
        <w:rPr>
          <w:color w:val="4E443B"/>
          <w:spacing w:val="-8"/>
          <w:shd w:val="clear" w:color="auto" w:fill="FBFBF9"/>
        </w:rPr>
        <w:t xml:space="preserve">文档等等。要养成一开始就设置好 </w:t>
      </w:r>
      <w:r>
        <w:rPr>
          <w:rFonts w:ascii="Georgia" w:eastAsia="Georgia"/>
          <w:color w:val="4E443B"/>
          <w:shd w:val="clear" w:color="auto" w:fill="FBFBF9"/>
        </w:rPr>
        <w:t xml:space="preserve">.gitignore </w:t>
      </w:r>
      <w:r>
        <w:rPr>
          <w:color w:val="4E443B"/>
          <w:spacing w:val="-6"/>
          <w:shd w:val="clear" w:color="auto" w:fill="FBFBF9"/>
        </w:rPr>
        <w:t>文件的习惯，以免将来误提交这类无</w:t>
      </w:r>
      <w:r>
        <w:rPr>
          <w:color w:val="4E443B"/>
          <w:spacing w:val="-3"/>
          <w:shd w:val="clear" w:color="auto" w:fill="FBFBF9"/>
        </w:rPr>
        <w:t>用的文件</w:t>
      </w:r>
    </w:p>
    <w:p>
      <w:pPr>
        <w:pStyle w:val="3"/>
        <w:numPr>
          <w:ilvl w:val="3"/>
          <w:numId w:val="16"/>
        </w:numPr>
        <w:tabs>
          <w:tab w:val="left" w:pos="1714"/>
        </w:tabs>
        <w:spacing w:before="0" w:after="0" w:line="326" w:lineRule="exact"/>
        <w:ind w:left="1713" w:right="0" w:hanging="420"/>
        <w:jc w:val="left"/>
        <w:rPr>
          <w:rFonts w:ascii="Wingdings" w:eastAsia="Wingdings"/>
        </w:rPr>
      </w:pPr>
      <w:r>
        <w:rPr>
          <w:rFonts w:ascii="Times New Roman" w:eastAsia="Times New Roman"/>
          <w:shd w:val="clear" w:color="auto" w:fill="FBFBF9"/>
        </w:rPr>
        <w:t xml:space="preserve"> .gitignore</w:t>
      </w:r>
      <w:r>
        <w:rPr>
          <w:rFonts w:ascii="Times New Roman" w:eastAsia="Times New Roman"/>
          <w:spacing w:val="-1"/>
          <w:shd w:val="clear" w:color="auto" w:fill="FBFBF9"/>
        </w:rPr>
        <w:t xml:space="preserve"> </w:t>
      </w:r>
      <w:r>
        <w:rPr>
          <w:shd w:val="clear" w:color="auto" w:fill="FBFBF9"/>
        </w:rPr>
        <w:t>的格式规范</w:t>
      </w:r>
    </w:p>
    <w:p>
      <w:pPr>
        <w:pStyle w:val="6"/>
        <w:spacing w:line="255" w:lineRule="exact"/>
        <w:ind w:left="1840"/>
      </w:pPr>
      <w:r>
        <w:rPr>
          <w:color w:val="4E443B"/>
          <w:shd w:val="clear" w:color="auto" w:fill="FBFBF9"/>
        </w:rPr>
        <w:t xml:space="preserve">所有空行或者以注释符号 ＃ 开头的行都会被 </w:t>
      </w:r>
      <w:r>
        <w:rPr>
          <w:rFonts w:ascii="Georgia" w:eastAsia="Georgia"/>
          <w:color w:val="4E443B"/>
          <w:shd w:val="clear" w:color="auto" w:fill="FBFBF9"/>
        </w:rPr>
        <w:t xml:space="preserve">Git </w:t>
      </w:r>
      <w:r>
        <w:rPr>
          <w:color w:val="4E443B"/>
          <w:shd w:val="clear" w:color="auto" w:fill="FBFBF9"/>
        </w:rPr>
        <w:t>忽略。</w:t>
      </w:r>
    </w:p>
    <w:p>
      <w:pPr>
        <w:pStyle w:val="6"/>
        <w:spacing w:before="43"/>
        <w:ind w:left="1840"/>
      </w:pPr>
      <w:r>
        <w:rPr>
          <w:color w:val="4E443B"/>
          <w:shd w:val="clear" w:color="auto" w:fill="FBFBF9"/>
        </w:rPr>
        <w:t xml:space="preserve">可以使用标准的 </w:t>
      </w:r>
      <w:r>
        <w:rPr>
          <w:rFonts w:ascii="Georgia" w:eastAsia="Georgia"/>
          <w:color w:val="4E443B"/>
          <w:shd w:val="clear" w:color="auto" w:fill="FBFBF9"/>
        </w:rPr>
        <w:t xml:space="preserve">glob </w:t>
      </w:r>
      <w:r>
        <w:rPr>
          <w:color w:val="4E443B"/>
          <w:shd w:val="clear" w:color="auto" w:fill="FBFBF9"/>
        </w:rPr>
        <w:t>模式匹配。</w:t>
      </w:r>
    </w:p>
    <w:p>
      <w:pPr>
        <w:pStyle w:val="6"/>
        <w:spacing w:before="43"/>
        <w:ind w:left="1631" w:right="5275"/>
        <w:jc w:val="center"/>
      </w:pPr>
      <w:r>
        <mc:AlternateContent>
          <mc:Choice Requires="wps">
            <w:drawing>
              <wp:anchor distT="0" distB="0" distL="114300" distR="114300" simplePos="0" relativeHeight="251679744" behindDoc="1" locked="0" layoutInCell="1" allowOverlap="1">
                <wp:simplePos x="0" y="0"/>
                <wp:positionH relativeFrom="page">
                  <wp:posOffset>2209800</wp:posOffset>
                </wp:positionH>
                <wp:positionV relativeFrom="paragraph">
                  <wp:posOffset>24765</wp:posOffset>
                </wp:positionV>
                <wp:extent cx="1597025" cy="173355"/>
                <wp:effectExtent l="0" t="0" r="0" b="0"/>
                <wp:wrapNone/>
                <wp:docPr id="697" name="矩形 600"/>
                <wp:cNvGraphicFramePr/>
                <a:graphic xmlns:a="http://schemas.openxmlformats.org/drawingml/2006/main">
                  <a:graphicData uri="http://schemas.microsoft.com/office/word/2010/wordprocessingShape">
                    <wps:wsp>
                      <wps:cNvSpPr/>
                      <wps:spPr>
                        <a:xfrm>
                          <a:off x="0" y="0"/>
                          <a:ext cx="1597025" cy="173355"/>
                        </a:xfrm>
                        <a:prstGeom prst="rect">
                          <a:avLst/>
                        </a:prstGeom>
                        <a:solidFill>
                          <a:srgbClr val="FBFBF9"/>
                        </a:solidFill>
                        <a:ln>
                          <a:noFill/>
                        </a:ln>
                      </wps:spPr>
                      <wps:bodyPr upright="1"/>
                    </wps:wsp>
                  </a:graphicData>
                </a:graphic>
              </wp:anchor>
            </w:drawing>
          </mc:Choice>
          <mc:Fallback>
            <w:pict>
              <v:rect id="矩形 600" o:spid="_x0000_s1026" o:spt="1" style="position:absolute;left:0pt;margin-left:174pt;margin-top:1.95pt;height:13.65pt;width:125.75pt;mso-position-horizontal-relative:page;z-index:-251636736;mso-width-relative:page;mso-height-relative:page;" fillcolor="#FBFBF9" filled="t" stroked="f" coordsize="21600,21600" o:gfxdata="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Pylb4jXAAAACAEAAA8AAAAAAAAAAQAgAAAAIgAAAGRycy9kb3ducmV2LnhtbFBLAQIUABQAAAAI&#10;AIdO4kACtLW9tQEAAGMDAAAOAAAAAAAAAAEAIAAAACYBAABkcnMvZTJvRG9jLnhtbFBLBQYAAAAA&#10;BgAGAFkBAABNBQAAAAA=&#10;">
                <v:fill on="t" focussize="0,0"/>
                <v:stroke on="f"/>
                <v:imagedata o:title=""/>
                <o:lock v:ext="edit" aspectratio="f"/>
              </v:rect>
            </w:pict>
          </mc:Fallback>
        </mc:AlternateContent>
      </w:r>
      <w:r>
        <w:rPr>
          <w:rFonts w:ascii="Georgia" w:eastAsia="Georgia"/>
          <w:color w:val="4E443B"/>
        </w:rPr>
        <w:t xml:space="preserve">*  </w:t>
      </w:r>
      <w:r>
        <w:rPr>
          <w:color w:val="4E443B"/>
        </w:rPr>
        <w:t>代表匹配任意个字符</w:t>
      </w:r>
    </w:p>
    <w:p>
      <w:pPr>
        <w:pStyle w:val="6"/>
        <w:tabs>
          <w:tab w:val="left" w:pos="2260"/>
        </w:tabs>
        <w:spacing w:before="43"/>
        <w:ind w:left="1840"/>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ab/>
      </w:r>
      <w:r>
        <w:rPr>
          <w:color w:val="4E443B"/>
          <w:spacing w:val="-3"/>
          <w:shd w:val="clear" w:color="auto" w:fill="FBFBF9"/>
        </w:rPr>
        <w:t>？代表匹配任意一个字符</w:t>
      </w:r>
    </w:p>
    <w:p>
      <w:pPr>
        <w:pStyle w:val="6"/>
        <w:spacing w:before="43"/>
        <w:ind w:left="1631" w:right="5388"/>
        <w:jc w:val="center"/>
      </w:pPr>
      <w:r>
        <mc:AlternateContent>
          <mc:Choice Requires="wps">
            <w:drawing>
              <wp:anchor distT="0" distB="0" distL="114300" distR="114300" simplePos="0" relativeHeight="251679744" behindDoc="1" locked="0" layoutInCell="1" allowOverlap="1">
                <wp:simplePos x="0" y="0"/>
                <wp:positionH relativeFrom="page">
                  <wp:posOffset>2209800</wp:posOffset>
                </wp:positionH>
                <wp:positionV relativeFrom="paragraph">
                  <wp:posOffset>24765</wp:posOffset>
                </wp:positionV>
                <wp:extent cx="1525270" cy="173355"/>
                <wp:effectExtent l="0" t="0" r="0" b="0"/>
                <wp:wrapNone/>
                <wp:docPr id="691" name="矩形 601"/>
                <wp:cNvGraphicFramePr/>
                <a:graphic xmlns:a="http://schemas.openxmlformats.org/drawingml/2006/main">
                  <a:graphicData uri="http://schemas.microsoft.com/office/word/2010/wordprocessingShape">
                    <wps:wsp>
                      <wps:cNvSpPr/>
                      <wps:spPr>
                        <a:xfrm>
                          <a:off x="0" y="0"/>
                          <a:ext cx="1525270" cy="173355"/>
                        </a:xfrm>
                        <a:prstGeom prst="rect">
                          <a:avLst/>
                        </a:prstGeom>
                        <a:solidFill>
                          <a:srgbClr val="FBFBF9"/>
                        </a:solidFill>
                        <a:ln>
                          <a:noFill/>
                        </a:ln>
                      </wps:spPr>
                      <wps:bodyPr upright="1"/>
                    </wps:wsp>
                  </a:graphicData>
                </a:graphic>
              </wp:anchor>
            </w:drawing>
          </mc:Choice>
          <mc:Fallback>
            <w:pict>
              <v:rect id="矩形 601" o:spid="_x0000_s1026" o:spt="1" style="position:absolute;left:0pt;margin-left:174pt;margin-top:1.95pt;height:13.65pt;width:120.1pt;mso-position-horizontal-relative:page;z-index:-251636736;mso-width-relative:page;mso-height-relative:page;" fillcolor="#FBFBF9" filled="t" stroked="f" coordsize="21600,21600" o:gfxdata="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8cIONYAAAAIAQAADwAAAAAAAAABACAAAAAiAAAAZHJzL2Rvd25yZXYueG1sUEsBAhQAFAAAAAgA&#10;h07iQJAYgkq1AQAAYwMAAA4AAAAAAAAAAQAgAAAAJQEAAGRycy9lMm9Eb2MueG1sUEsFBgAAAAAG&#10;AAYAWQEAAEwFAAAAAA==&#10;">
                <v:fill on="t" focussize="0,0"/>
                <v:stroke on="f"/>
                <v:imagedata o:title=""/>
                <o:lock v:ext="edit" aspectratio="f"/>
              </v:rect>
            </w:pict>
          </mc:Fallback>
        </mc:AlternateContent>
      </w:r>
      <w:r>
        <w:rPr>
          <w:rFonts w:ascii="Georgia" w:eastAsia="Georgia"/>
          <w:color w:val="4E443B"/>
        </w:rPr>
        <w:t xml:space="preserve">**  </w:t>
      </w:r>
      <w:r>
        <w:rPr>
          <w:color w:val="4E443B"/>
        </w:rPr>
        <w:t>代表匹配多级目录</w:t>
      </w:r>
    </w:p>
    <w:p>
      <w:pPr>
        <w:pStyle w:val="6"/>
        <w:spacing w:before="43" w:line="278" w:lineRule="auto"/>
        <w:ind w:left="1840" w:right="3596"/>
      </w:pPr>
      <w:r>
        <w:rPr>
          <w:color w:val="4E443B"/>
          <w:spacing w:val="-3"/>
          <w:shd w:val="clear" w:color="auto" w:fill="FBFBF9"/>
        </w:rPr>
        <w:t>匹配模式前跟反斜杠</w:t>
      </w:r>
      <w:r>
        <w:rPr>
          <w:color w:val="4E443B"/>
          <w:shd w:val="clear" w:color="auto" w:fill="FBFBF9"/>
        </w:rPr>
        <w:t>（</w:t>
      </w:r>
      <w:r>
        <w:rPr>
          <w:rFonts w:ascii="Georgia" w:eastAsia="Georgia"/>
          <w:color w:val="4E443B"/>
          <w:shd w:val="clear" w:color="auto" w:fill="FBFBF9"/>
        </w:rPr>
        <w:t>/</w:t>
      </w:r>
      <w:r>
        <w:rPr>
          <w:color w:val="4E443B"/>
          <w:shd w:val="clear" w:color="auto" w:fill="FBFBF9"/>
        </w:rPr>
        <w:t>）</w:t>
      </w:r>
      <w:r>
        <w:rPr>
          <w:color w:val="4E443B"/>
          <w:spacing w:val="-3"/>
          <w:shd w:val="clear" w:color="auto" w:fill="FBFBF9"/>
        </w:rPr>
        <w:t xml:space="preserve"> 这个斜杠代表项目根目录匹配模式最后跟反斜杠</w:t>
      </w:r>
      <w:r>
        <w:rPr>
          <w:color w:val="4E443B"/>
          <w:shd w:val="clear" w:color="auto" w:fill="FBFBF9"/>
        </w:rPr>
        <w:t>（</w:t>
      </w:r>
      <w:r>
        <w:rPr>
          <w:rFonts w:ascii="Georgia" w:eastAsia="Georgia"/>
          <w:color w:val="4E443B"/>
          <w:shd w:val="clear" w:color="auto" w:fill="FBFBF9"/>
        </w:rPr>
        <w:t>/</w:t>
      </w:r>
      <w:r>
        <w:rPr>
          <w:color w:val="4E443B"/>
          <w:shd w:val="clear" w:color="auto" w:fill="FBFBF9"/>
        </w:rPr>
        <w:t>）说</w:t>
      </w:r>
      <w:r>
        <w:rPr>
          <w:color w:val="4E443B"/>
          <w:spacing w:val="-211"/>
          <w:shd w:val="clear" w:color="auto" w:fill="FBFBF9"/>
        </w:rPr>
        <w:t>明</w:t>
      </w:r>
      <w:r>
        <w:rPr>
          <w:color w:val="4E443B"/>
          <w:spacing w:val="-3"/>
          <w:shd w:val="clear" w:color="auto" w:fill="FBFBF9"/>
        </w:rPr>
        <w:t>要忽略的是目录。</w:t>
      </w:r>
    </w:p>
    <w:p>
      <w:pPr>
        <w:pStyle w:val="6"/>
        <w:spacing w:line="269" w:lineRule="exact"/>
        <w:ind w:left="1840"/>
      </w:pPr>
      <w:r>
        <w:rPr>
          <w:color w:val="4E443B"/>
          <w:shd w:val="clear" w:color="auto" w:fill="FBFBF9"/>
        </w:rPr>
        <w:t>要忽略指定模式以外的文件或目录，可以在模式前加上惊叹号（</w:t>
      </w:r>
      <w:r>
        <w:rPr>
          <w:rFonts w:ascii="Georgia" w:eastAsia="Georgia"/>
          <w:color w:val="4E443B"/>
          <w:shd w:val="clear" w:color="auto" w:fill="FBFBF9"/>
        </w:rPr>
        <w:t>!</w:t>
      </w:r>
      <w:r>
        <w:rPr>
          <w:color w:val="4E443B"/>
          <w:shd w:val="clear" w:color="auto" w:fill="FBFBF9"/>
        </w:rPr>
        <w:t>）取反。</w:t>
      </w:r>
    </w:p>
    <w:p>
      <w:pPr>
        <w:spacing w:after="0" w:line="269" w:lineRule="exact"/>
        <w:sectPr>
          <w:pgSz w:w="11910" w:h="16840"/>
          <w:pgMar w:top="1580" w:right="0" w:bottom="1260" w:left="1640" w:header="850" w:footer="1064" w:gutter="0"/>
          <w:cols w:space="720" w:num="1"/>
        </w:sectPr>
      </w:pPr>
    </w:p>
    <w:p>
      <w:pPr>
        <w:pStyle w:val="3"/>
        <w:numPr>
          <w:ilvl w:val="3"/>
          <w:numId w:val="16"/>
        </w:numPr>
        <w:tabs>
          <w:tab w:val="left" w:pos="1714"/>
        </w:tabs>
        <w:spacing w:before="0" w:after="0" w:line="324" w:lineRule="exact"/>
        <w:ind w:left="1713" w:right="0" w:hanging="420"/>
        <w:jc w:val="left"/>
        <w:rPr>
          <w:rFonts w:ascii="Wingdings" w:eastAsia="Wingdings"/>
        </w:rPr>
      </w:pPr>
      <w:r>
        <w:rPr>
          <w:shd w:val="clear" w:color="auto" w:fill="FBFBF9"/>
        </w:rPr>
        <w:t>示例</w:t>
      </w:r>
    </w:p>
    <w:p>
      <w:pPr>
        <w:pStyle w:val="6"/>
        <w:spacing w:line="255" w:lineRule="exact"/>
        <w:ind w:left="1631"/>
      </w:pPr>
      <w:r>
        <w:rPr>
          <w:rFonts w:ascii="Times New Roman" w:hAnsi="Times New Roman" w:eastAsia="Times New Roman"/>
        </w:rPr>
        <w:t xml:space="preserve"># </w:t>
      </w:r>
      <w:r>
        <w:t xml:space="preserve">此为注释 </w:t>
      </w:r>
      <w:r>
        <w:rPr>
          <w:rFonts w:ascii="Times New Roman" w:hAnsi="Times New Roman" w:eastAsia="Times New Roman"/>
        </w:rPr>
        <w:t xml:space="preserve">– </w:t>
      </w:r>
      <w:r>
        <w:t xml:space="preserve">将被 </w:t>
      </w:r>
      <w:r>
        <w:rPr>
          <w:rFonts w:ascii="Times New Roman" w:hAnsi="Times New Roman" w:eastAsia="Times New Roman"/>
        </w:rPr>
        <w:t xml:space="preserve">Git </w:t>
      </w:r>
      <w:r>
        <w:t>忽略</w:t>
      </w:r>
    </w:p>
    <w:p>
      <w:pPr>
        <w:pStyle w:val="6"/>
        <w:spacing w:before="43"/>
        <w:ind w:left="1631"/>
      </w:pPr>
      <w:r>
        <w:rPr>
          <w:rFonts w:ascii="Times New Roman" w:eastAsia="Times New Roman"/>
        </w:rPr>
        <w:t xml:space="preserve"># </w:t>
      </w:r>
      <w:r>
        <w:rPr>
          <w:spacing w:val="-2"/>
        </w:rPr>
        <w:t xml:space="preserve">忽略所有 </w:t>
      </w:r>
      <w:r>
        <w:rPr>
          <w:rFonts w:ascii="Times New Roman" w:eastAsia="Times New Roman"/>
        </w:rPr>
        <w:t>.a</w:t>
      </w:r>
      <w:r>
        <w:rPr>
          <w:rFonts w:ascii="Times New Roman" w:eastAsia="Times New Roman"/>
          <w:spacing w:val="51"/>
        </w:rPr>
        <w:t xml:space="preserve"> </w:t>
      </w:r>
      <w:r>
        <w:rPr>
          <w:spacing w:val="-3"/>
        </w:rPr>
        <w:t>结尾的文件</w:t>
      </w:r>
    </w:p>
    <w:p>
      <w:pPr>
        <w:pStyle w:val="6"/>
        <w:spacing w:before="54" w:line="297" w:lineRule="auto"/>
        <w:ind w:left="1631" w:right="7211"/>
      </w:pPr>
      <w:r>
        <w:rPr>
          <w:rFonts w:ascii="Times New Roman" w:eastAsia="Times New Roman"/>
        </w:rPr>
        <w:t xml:space="preserve">*.a                     # </w:t>
      </w:r>
      <w:r>
        <w:rPr>
          <w:spacing w:val="1"/>
        </w:rPr>
        <w:t xml:space="preserve">但 </w:t>
      </w:r>
      <w:r>
        <w:rPr>
          <w:rFonts w:ascii="Times New Roman" w:eastAsia="Times New Roman"/>
        </w:rPr>
        <w:t>lib.a</w:t>
      </w:r>
      <w:r>
        <w:rPr>
          <w:rFonts w:ascii="Times New Roman" w:eastAsia="Times New Roman"/>
          <w:spacing w:val="50"/>
        </w:rPr>
        <w:t xml:space="preserve"> </w:t>
      </w:r>
      <w:r>
        <w:t>除外</w:t>
      </w:r>
    </w:p>
    <w:p>
      <w:pPr>
        <w:pStyle w:val="6"/>
        <w:spacing w:line="297" w:lineRule="auto"/>
        <w:ind w:left="1631" w:right="2793"/>
        <w:rPr>
          <w:rFonts w:ascii="Times New Roman" w:eastAsia="Times New Roman"/>
        </w:rPr>
      </w:pPr>
      <w:r>
        <w:rPr>
          <w:rFonts w:ascii="Times New Roman" w:eastAsia="Times New Roman"/>
        </w:rPr>
        <w:t xml:space="preserve">!lib.a                                                                                                      </w:t>
      </w:r>
      <w:r>
        <w:rPr>
          <w:rFonts w:ascii="Times New Roman" w:eastAsia="Times New Roman"/>
          <w:spacing w:val="2"/>
        </w:rPr>
        <w:t xml:space="preserve"># </w:t>
      </w:r>
      <w:r>
        <w:rPr>
          <w:spacing w:val="-3"/>
        </w:rPr>
        <w:t xml:space="preserve">仅仅忽略项目根目录下的 </w:t>
      </w:r>
      <w:r>
        <w:rPr>
          <w:rFonts w:ascii="Times New Roman" w:eastAsia="Times New Roman"/>
          <w:spacing w:val="-3"/>
        </w:rPr>
        <w:t>TODO</w:t>
      </w:r>
      <w:r>
        <w:rPr>
          <w:rFonts w:ascii="Times New Roman" w:eastAsia="Times New Roman"/>
          <w:spacing w:val="6"/>
        </w:rPr>
        <w:t xml:space="preserve"> </w:t>
      </w:r>
      <w:r>
        <w:rPr>
          <w:spacing w:val="-3"/>
        </w:rPr>
        <w:t xml:space="preserve">文件，不包括 </w:t>
      </w:r>
      <w:r>
        <w:rPr>
          <w:rFonts w:ascii="Times New Roman" w:eastAsia="Times New Roman"/>
        </w:rPr>
        <w:t>subdir/TODO</w:t>
      </w:r>
    </w:p>
    <w:p>
      <w:pPr>
        <w:pStyle w:val="6"/>
        <w:spacing w:line="232" w:lineRule="exact"/>
        <w:ind w:left="1631"/>
        <w:rPr>
          <w:rFonts w:ascii="Times New Roman"/>
        </w:rPr>
      </w:pPr>
      <w:r>
        <w:rPr>
          <w:rFonts w:ascii="Times New Roman"/>
        </w:rPr>
        <w:t>/TODO</w:t>
      </w:r>
    </w:p>
    <w:p>
      <w:pPr>
        <w:pStyle w:val="6"/>
        <w:spacing w:before="50"/>
        <w:ind w:left="1631"/>
      </w:pPr>
      <w:r>
        <w:rPr>
          <w:rFonts w:ascii="Times New Roman" w:eastAsia="Times New Roman"/>
        </w:rPr>
        <w:t xml:space="preserve"># </w:t>
      </w:r>
      <w:r>
        <w:rPr>
          <w:spacing w:val="-1"/>
        </w:rPr>
        <w:t xml:space="preserve">忽略 </w:t>
      </w:r>
      <w:r>
        <w:rPr>
          <w:rFonts w:ascii="Times New Roman" w:eastAsia="Times New Roman"/>
        </w:rPr>
        <w:t>build/</w:t>
      </w:r>
      <w:r>
        <w:rPr>
          <w:rFonts w:ascii="Times New Roman" w:eastAsia="Times New Roman"/>
          <w:spacing w:val="52"/>
        </w:rPr>
        <w:t xml:space="preserve"> </w:t>
      </w:r>
      <w:r>
        <w:rPr>
          <w:spacing w:val="-3"/>
        </w:rPr>
        <w:t>目录下的所有文件</w:t>
      </w:r>
    </w:p>
    <w:p>
      <w:pPr>
        <w:pStyle w:val="6"/>
        <w:spacing w:before="55" w:line="295" w:lineRule="auto"/>
        <w:ind w:left="1631" w:right="3986"/>
      </w:pPr>
      <w:r>
        <w:rPr>
          <w:rFonts w:ascii="Times New Roman" w:eastAsia="Times New Roman"/>
        </w:rPr>
        <w:t xml:space="preserve">build/                                                                              # </w:t>
      </w:r>
      <w:r>
        <w:rPr>
          <w:spacing w:val="-2"/>
        </w:rPr>
        <w:t xml:space="preserve">会忽略 </w:t>
      </w:r>
      <w:r>
        <w:rPr>
          <w:rFonts w:ascii="Times New Roman" w:eastAsia="Times New Roman"/>
        </w:rPr>
        <w:t>doc/notes.txt</w:t>
      </w:r>
      <w:r>
        <w:rPr>
          <w:rFonts w:ascii="Times New Roman" w:eastAsia="Times New Roman"/>
          <w:spacing w:val="51"/>
        </w:rPr>
        <w:t xml:space="preserve"> </w:t>
      </w:r>
      <w:r>
        <w:rPr>
          <w:spacing w:val="-2"/>
        </w:rPr>
        <w:t xml:space="preserve">但不包括 </w:t>
      </w:r>
      <w:r>
        <w:rPr>
          <w:rFonts w:ascii="Times New Roman" w:eastAsia="Times New Roman"/>
        </w:rPr>
        <w:t xml:space="preserve">doc/server/arch.txt doc/*.txt                                                                         # </w:t>
      </w:r>
      <w:r>
        <w:t xml:space="preserve">忽略 </w:t>
      </w:r>
      <w:r>
        <w:rPr>
          <w:rFonts w:ascii="Times New Roman" w:eastAsia="Times New Roman"/>
        </w:rPr>
        <w:t>doc/</w:t>
      </w:r>
      <w:r>
        <w:rPr>
          <w:rFonts w:ascii="Times New Roman" w:eastAsia="Times New Roman"/>
          <w:spacing w:val="51"/>
        </w:rPr>
        <w:t xml:space="preserve"> </w:t>
      </w:r>
      <w:r>
        <w:rPr>
          <w:spacing w:val="-3"/>
        </w:rPr>
        <w:t xml:space="preserve">目录下所有扩展名为 </w:t>
      </w:r>
      <w:r>
        <w:rPr>
          <w:rFonts w:ascii="Times New Roman" w:eastAsia="Times New Roman"/>
        </w:rPr>
        <w:t>txt</w:t>
      </w:r>
      <w:r>
        <w:rPr>
          <w:rFonts w:ascii="Times New Roman" w:eastAsia="Times New Roman"/>
          <w:spacing w:val="51"/>
        </w:rPr>
        <w:t xml:space="preserve"> </w:t>
      </w:r>
      <w:r>
        <w:rPr>
          <w:spacing w:val="-2"/>
        </w:rPr>
        <w:t>的文件</w:t>
      </w:r>
    </w:p>
    <w:p>
      <w:pPr>
        <w:pStyle w:val="6"/>
        <w:spacing w:line="237" w:lineRule="exact"/>
        <w:ind w:left="1631"/>
      </w:pPr>
      <w:r>
        <w:rPr>
          <w:rFonts w:ascii="Times New Roman" w:eastAsia="Times New Roman"/>
        </w:rPr>
        <w:t>doc/**/*.txt</w:t>
      </w:r>
      <w:r>
        <w:rPr>
          <w:color w:val="FF0000"/>
        </w:rPr>
        <w:t>（</w:t>
      </w:r>
      <w:r>
        <w:rPr>
          <w:rFonts w:ascii="Times New Roman" w:eastAsia="Times New Roman"/>
          <w:color w:val="FF0000"/>
        </w:rPr>
        <w:t>**</w:t>
      </w:r>
      <w:r>
        <w:rPr>
          <w:color w:val="FF0000"/>
          <w:spacing w:val="-1"/>
        </w:rPr>
        <w:t xml:space="preserve">通配符从 </w:t>
      </w:r>
      <w:r>
        <w:rPr>
          <w:rFonts w:ascii="Times New Roman" w:eastAsia="Times New Roman"/>
          <w:color w:val="FF0000"/>
        </w:rPr>
        <w:t>Git</w:t>
      </w:r>
      <w:r>
        <w:rPr>
          <w:rFonts w:ascii="Times New Roman" w:eastAsia="Times New Roman"/>
          <w:color w:val="FF0000"/>
          <w:spacing w:val="52"/>
        </w:rPr>
        <w:t xml:space="preserve"> </w:t>
      </w:r>
      <w:r>
        <w:rPr>
          <w:color w:val="FF0000"/>
          <w:spacing w:val="-1"/>
        </w:rPr>
        <w:t xml:space="preserve">版本 </w:t>
      </w:r>
      <w:r>
        <w:rPr>
          <w:rFonts w:ascii="Times New Roman" w:eastAsia="Times New Roman"/>
          <w:color w:val="FF0000"/>
        </w:rPr>
        <w:t xml:space="preserve">1.8.2 </w:t>
      </w:r>
      <w:r>
        <w:rPr>
          <w:color w:val="FF0000"/>
          <w:spacing w:val="-3"/>
        </w:rPr>
        <w:t>以上已经可以使用</w:t>
      </w:r>
      <w:r>
        <w:rPr>
          <w:color w:val="FF0000"/>
        </w:rPr>
        <w:t>）</w:t>
      </w:r>
    </w:p>
    <w:p>
      <w:pPr>
        <w:pStyle w:val="5"/>
        <w:spacing w:before="39" w:line="194" w:lineRule="auto"/>
        <w:ind w:left="1631" w:right="1791" w:firstLine="208"/>
        <w:rPr>
          <w:rFonts w:ascii="Times New Roman" w:eastAsia="Times New Roman"/>
        </w:rPr>
      </w:pPr>
      <w:r>
        <w:rPr>
          <w:rFonts w:ascii="Times New Roman" w:eastAsia="Times New Roman"/>
          <w:color w:val="006FC0"/>
        </w:rPr>
        <w:t xml:space="preserve">GitHub </w:t>
      </w:r>
      <w:r>
        <w:rPr>
          <w:color w:val="006FC0"/>
          <w:spacing w:val="3"/>
        </w:rPr>
        <w:t xml:space="preserve">有一个十分详细的针对数十种项目及语言的 </w:t>
      </w:r>
      <w:r>
        <w:rPr>
          <w:rFonts w:ascii="Times New Roman" w:eastAsia="Times New Roman"/>
          <w:color w:val="006FC0"/>
        </w:rPr>
        <w:t xml:space="preserve">.gitignore </w:t>
      </w:r>
      <w:r>
        <w:rPr>
          <w:color w:val="006FC0"/>
          <w:spacing w:val="4"/>
        </w:rPr>
        <w:t>文件列</w:t>
      </w:r>
      <w:r>
        <w:rPr>
          <w:color w:val="006FC0"/>
          <w:spacing w:val="-1"/>
        </w:rPr>
        <w:t xml:space="preserve">表，你可以在 </w:t>
      </w:r>
      <w:r>
        <w:rPr>
          <w:rFonts w:ascii="Times New Roman" w:eastAsia="Times New Roman"/>
          <w:color w:val="006FC0"/>
        </w:rPr>
        <w:t>https://github.com/github/gitignore</w:t>
      </w:r>
      <w:r>
        <w:rPr>
          <w:rFonts w:ascii="Times New Roman" w:eastAsia="Times New Roman"/>
          <w:color w:val="006FC0"/>
          <w:spacing w:val="51"/>
        </w:rPr>
        <w:t xml:space="preserve"> </w:t>
      </w:r>
      <w:r>
        <w:rPr>
          <w:color w:val="006FC0"/>
        </w:rPr>
        <w:t>找到它</w:t>
      </w:r>
      <w:r>
        <w:rPr>
          <w:rFonts w:ascii="Times New Roman" w:eastAsia="Times New Roman"/>
          <w:color w:val="006FC0"/>
        </w:rPr>
        <w:t>!!!</w:t>
      </w:r>
    </w:p>
    <w:p>
      <w:pPr>
        <w:pStyle w:val="6"/>
        <w:spacing w:before="10"/>
        <w:rPr>
          <w:rFonts w:ascii="Times New Roman"/>
          <w:b/>
          <w:sz w:val="31"/>
        </w:rPr>
      </w:pPr>
    </w:p>
    <w:p>
      <w:pPr>
        <w:pStyle w:val="10"/>
        <w:numPr>
          <w:ilvl w:val="2"/>
          <w:numId w:val="16"/>
        </w:numPr>
        <w:tabs>
          <w:tab w:val="left" w:pos="581"/>
        </w:tabs>
        <w:spacing w:before="0" w:after="0" w:line="240" w:lineRule="auto"/>
        <w:ind w:left="580" w:right="0" w:hanging="209"/>
        <w:jc w:val="left"/>
        <w:rPr>
          <w:b/>
          <w:sz w:val="24"/>
        </w:rPr>
      </w:pPr>
      <w:r>
        <w:rPr>
          <w:b/>
          <w:color w:val="FF0000"/>
          <w:sz w:val="24"/>
        </w:rPr>
        <w:t>什么是远程仓库</w:t>
      </w:r>
    </w:p>
    <w:p>
      <w:pPr>
        <w:pStyle w:val="6"/>
        <w:spacing w:before="72" w:line="312" w:lineRule="exact"/>
        <w:ind w:left="580" w:right="1685" w:firstLine="420"/>
      </w:pPr>
      <w:r>
        <w:rPr>
          <w:color w:val="4E443B"/>
          <w:spacing w:val="-1"/>
          <w:shd w:val="clear" w:color="auto" w:fill="FBFBF9"/>
        </w:rPr>
        <w:t xml:space="preserve">为了能在任意 </w:t>
      </w:r>
      <w:r>
        <w:rPr>
          <w:rFonts w:ascii="Arial" w:eastAsia="Arial"/>
          <w:color w:val="4E443B"/>
          <w:shd w:val="clear" w:color="auto" w:fill="FBFBF9"/>
        </w:rPr>
        <w:t>Git</w:t>
      </w:r>
      <w:r>
        <w:rPr>
          <w:rFonts w:ascii="Arial" w:eastAsia="Arial"/>
          <w:color w:val="4E443B"/>
          <w:spacing w:val="54"/>
          <w:shd w:val="clear" w:color="auto" w:fill="FBFBF9"/>
        </w:rPr>
        <w:t xml:space="preserve"> </w:t>
      </w:r>
      <w:r>
        <w:rPr>
          <w:color w:val="4E443B"/>
          <w:spacing w:val="-7"/>
          <w:shd w:val="clear" w:color="auto" w:fill="FBFBF9"/>
        </w:rPr>
        <w:t>项目上团队协作，你需要知道如何管理自己的远程仓库。 远程</w:t>
      </w:r>
      <w:r>
        <w:rPr>
          <w:color w:val="4E443B"/>
          <w:spacing w:val="-12"/>
          <w:shd w:val="clear" w:color="auto" w:fill="FBFBF9"/>
        </w:rPr>
        <w:t xml:space="preserve">仓库是指托管在因特网或其他网络中的你的项目的版本库。你可以有好几个远程仓库， </w:t>
      </w:r>
      <w:r>
        <w:rPr>
          <w:color w:val="4E443B"/>
          <w:spacing w:val="-5"/>
          <w:shd w:val="clear" w:color="auto" w:fill="FBFBF9"/>
        </w:rPr>
        <w:t xml:space="preserve">通常有些仓库对你只读，有些则可以读写。 </w:t>
      </w:r>
      <w:r>
        <w:rPr>
          <w:rFonts w:hint="eastAsia" w:ascii="Microsoft JhengHei" w:eastAsia="Microsoft JhengHei"/>
          <w:b/>
          <w:color w:val="FF0000"/>
          <w:spacing w:val="-2"/>
          <w:shd w:val="clear" w:color="auto" w:fill="FBFBF9"/>
        </w:rPr>
        <w:t>与他人协作涉及管理远程仓库以及根据需要推送或拉取数据</w:t>
      </w:r>
      <w:r>
        <w:rPr>
          <w:color w:val="4E443B"/>
          <w:spacing w:val="-9"/>
          <w:shd w:val="clear" w:color="auto" w:fill="FBFBF9"/>
        </w:rPr>
        <w:t>。 管理远程仓库包括了解如何添加远程仓库、移除无效的远程仓库、</w:t>
      </w:r>
    </w:p>
    <w:p>
      <w:pPr>
        <w:pStyle w:val="6"/>
        <w:spacing w:before="40"/>
        <w:ind w:left="580"/>
      </w:pPr>
      <w:r>
        <w:rPr>
          <w:color w:val="4E443B"/>
          <w:shd w:val="clear" w:color="auto" w:fill="FBFBF9"/>
        </w:rPr>
        <w:t>管理不同的远程分支并定义它们是否被跟踪等等。</w:t>
      </w:r>
    </w:p>
    <w:p>
      <w:pPr>
        <w:pStyle w:val="3"/>
        <w:numPr>
          <w:ilvl w:val="2"/>
          <w:numId w:val="16"/>
        </w:numPr>
        <w:tabs>
          <w:tab w:val="left" w:pos="581"/>
        </w:tabs>
        <w:spacing w:before="83" w:after="0" w:line="240" w:lineRule="auto"/>
        <w:ind w:left="580" w:right="0" w:hanging="209"/>
        <w:jc w:val="left"/>
      </w:pPr>
      <w:r>
        <w:rPr>
          <w:color w:val="FF0000"/>
        </w:rPr>
        <w:t>远程协作基本流程</w:t>
      </w:r>
    </w:p>
    <w:p>
      <w:pPr>
        <w:pStyle w:val="6"/>
        <w:spacing w:before="112" w:line="278" w:lineRule="auto"/>
        <w:ind w:left="580" w:right="1690" w:firstLine="211"/>
      </w:pPr>
      <w:r>
        <w:rPr>
          <w:rFonts w:ascii="Arial" w:eastAsia="Arial"/>
          <w:color w:val="4E443B"/>
          <w:shd w:val="clear" w:color="auto" w:fill="FBFBF9"/>
        </w:rPr>
        <w:t>GitHub</w:t>
      </w:r>
      <w:r>
        <w:rPr>
          <w:rFonts w:ascii="Arial" w:eastAsia="Arial"/>
          <w:color w:val="4E443B"/>
          <w:spacing w:val="53"/>
          <w:shd w:val="clear" w:color="auto" w:fill="FBFBF9"/>
        </w:rPr>
        <w:t xml:space="preserve"> </w:t>
      </w:r>
      <w:r>
        <w:rPr>
          <w:color w:val="4E443B"/>
          <w:shd w:val="clear" w:color="auto" w:fill="FBFBF9"/>
        </w:rPr>
        <w:t xml:space="preserve">是最大的 </w:t>
      </w:r>
      <w:r>
        <w:rPr>
          <w:rFonts w:ascii="Arial" w:eastAsia="Arial"/>
          <w:color w:val="4E443B"/>
          <w:shd w:val="clear" w:color="auto" w:fill="FBFBF9"/>
        </w:rPr>
        <w:t>Git</w:t>
      </w:r>
      <w:r>
        <w:rPr>
          <w:rFonts w:ascii="Arial" w:eastAsia="Arial"/>
          <w:color w:val="4E443B"/>
          <w:spacing w:val="51"/>
          <w:shd w:val="clear" w:color="auto" w:fill="FBFBF9"/>
        </w:rPr>
        <w:t xml:space="preserve"> </w:t>
      </w:r>
      <w:r>
        <w:rPr>
          <w:color w:val="4E443B"/>
          <w:spacing w:val="-10"/>
          <w:shd w:val="clear" w:color="auto" w:fill="FBFBF9"/>
        </w:rPr>
        <w:t>版本库托管商，是成千上万的开发者和项目能够合作进行的中</w:t>
      </w:r>
      <w:r>
        <w:rPr>
          <w:color w:val="4E443B"/>
          <w:spacing w:val="2"/>
          <w:shd w:val="clear" w:color="auto" w:fill="FBFBF9"/>
        </w:rPr>
        <w:t xml:space="preserve">心。大部分 </w:t>
      </w:r>
      <w:r>
        <w:rPr>
          <w:rFonts w:ascii="Arial" w:eastAsia="Arial"/>
          <w:color w:val="4E443B"/>
          <w:shd w:val="clear" w:color="auto" w:fill="FBFBF9"/>
        </w:rPr>
        <w:t xml:space="preserve">Git </w:t>
      </w:r>
      <w:r>
        <w:rPr>
          <w:color w:val="4E443B"/>
          <w:spacing w:val="-1"/>
          <w:shd w:val="clear" w:color="auto" w:fill="FBFBF9"/>
        </w:rPr>
        <w:t xml:space="preserve">版本库都托管在 </w:t>
      </w:r>
      <w:r>
        <w:rPr>
          <w:rFonts w:ascii="Arial" w:eastAsia="Arial"/>
          <w:color w:val="4E443B"/>
          <w:spacing w:val="-13"/>
          <w:shd w:val="clear" w:color="auto" w:fill="FBFBF9"/>
        </w:rPr>
        <w:t>GitHub</w:t>
      </w:r>
      <w:r>
        <w:rPr>
          <w:color w:val="4E443B"/>
          <w:spacing w:val="-5"/>
          <w:shd w:val="clear" w:color="auto" w:fill="FBFBF9"/>
        </w:rPr>
        <w:t xml:space="preserve">，很多开源项目使用 </w:t>
      </w:r>
      <w:r>
        <w:rPr>
          <w:rFonts w:ascii="Arial" w:eastAsia="Arial"/>
          <w:color w:val="4E443B"/>
          <w:shd w:val="clear" w:color="auto" w:fill="FBFBF9"/>
        </w:rPr>
        <w:t xml:space="preserve">GitHub </w:t>
      </w:r>
      <w:r>
        <w:rPr>
          <w:color w:val="4E443B"/>
          <w:spacing w:val="1"/>
          <w:shd w:val="clear" w:color="auto" w:fill="FBFBF9"/>
        </w:rPr>
        <w:t xml:space="preserve">实现 </w:t>
      </w:r>
      <w:r>
        <w:rPr>
          <w:rFonts w:ascii="Arial" w:eastAsia="Arial"/>
          <w:color w:val="4E443B"/>
          <w:shd w:val="clear" w:color="auto" w:fill="FBFBF9"/>
        </w:rPr>
        <w:t xml:space="preserve">Git </w:t>
      </w:r>
      <w:r>
        <w:rPr>
          <w:color w:val="4E443B"/>
          <w:shd w:val="clear" w:color="auto" w:fill="FBFBF9"/>
        </w:rPr>
        <w:t>托管、</w:t>
      </w:r>
      <w:r>
        <w:rPr>
          <w:color w:val="4E443B"/>
          <w:spacing w:val="-5"/>
          <w:shd w:val="clear" w:color="auto" w:fill="FBFBF9"/>
        </w:rPr>
        <w:t xml:space="preserve">问题追踪、代码审查以及其它事情。 </w:t>
      </w:r>
      <w:r>
        <w:rPr>
          <w:color w:val="4E443B"/>
          <w:spacing w:val="-25"/>
          <w:shd w:val="clear" w:color="auto" w:fill="FBFBF9"/>
        </w:rPr>
        <w:t xml:space="preserve">所以，尽管这不是 </w:t>
      </w:r>
      <w:r>
        <w:rPr>
          <w:rFonts w:ascii="Arial" w:eastAsia="Arial"/>
          <w:color w:val="4E443B"/>
          <w:shd w:val="clear" w:color="auto" w:fill="FBFBF9"/>
        </w:rPr>
        <w:t>Git</w:t>
      </w:r>
      <w:r>
        <w:rPr>
          <w:rFonts w:ascii="Arial" w:eastAsia="Arial"/>
          <w:color w:val="4E443B"/>
          <w:spacing w:val="54"/>
          <w:shd w:val="clear" w:color="auto" w:fill="FBFBF9"/>
        </w:rPr>
        <w:t xml:space="preserve"> </w:t>
      </w:r>
      <w:r>
        <w:rPr>
          <w:color w:val="4E443B"/>
          <w:spacing w:val="-5"/>
          <w:shd w:val="clear" w:color="auto" w:fill="FBFBF9"/>
        </w:rPr>
        <w:t>开源项目的直接部分，但如</w:t>
      </w:r>
      <w:r>
        <w:rPr>
          <w:color w:val="4E443B"/>
          <w:spacing w:val="-3"/>
          <w:shd w:val="clear" w:color="auto" w:fill="FBFBF9"/>
        </w:rPr>
        <w:t xml:space="preserve">果想要专业地使用 </w:t>
      </w:r>
      <w:r>
        <w:rPr>
          <w:rFonts w:ascii="Arial" w:eastAsia="Arial"/>
          <w:color w:val="4E443B"/>
          <w:shd w:val="clear" w:color="auto" w:fill="FBFBF9"/>
        </w:rPr>
        <w:t>Git</w:t>
      </w:r>
      <w:r>
        <w:rPr>
          <w:color w:val="4E443B"/>
          <w:spacing w:val="-3"/>
          <w:shd w:val="clear" w:color="auto" w:fill="FBFBF9"/>
        </w:rPr>
        <w:t xml:space="preserve">，你将不可避免地与 </w:t>
      </w:r>
      <w:r>
        <w:rPr>
          <w:rFonts w:ascii="Arial" w:eastAsia="Arial"/>
          <w:color w:val="4E443B"/>
          <w:shd w:val="clear" w:color="auto" w:fill="FBFBF9"/>
        </w:rPr>
        <w:t xml:space="preserve">GitHub </w:t>
      </w:r>
      <w:r>
        <w:rPr>
          <w:color w:val="4E443B"/>
          <w:spacing w:val="-1"/>
          <w:shd w:val="clear" w:color="auto" w:fill="FBFBF9"/>
        </w:rPr>
        <w:t>打交道。</w:t>
      </w:r>
    </w:p>
    <w:p>
      <w:pPr>
        <w:tabs>
          <w:tab w:val="left" w:pos="3343"/>
        </w:tabs>
        <w:spacing w:before="0" w:line="263" w:lineRule="exact"/>
        <w:ind w:left="791" w:right="0" w:firstLine="0"/>
        <w:jc w:val="left"/>
        <w:rPr>
          <w:rFonts w:hint="eastAsia" w:ascii="Microsoft JhengHei" w:eastAsia="Microsoft JhengHei"/>
          <w:b/>
          <w:sz w:val="21"/>
        </w:rPr>
      </w:pPr>
      <w:r>
        <w:rPr>
          <w:color w:val="4E443B"/>
          <w:sz w:val="21"/>
          <w:shd w:val="clear" w:color="auto" w:fill="FBFBF9"/>
        </w:rPr>
        <w:t>地址：</w:t>
      </w:r>
      <w:r>
        <w:rPr>
          <w:rFonts w:ascii="Arial" w:eastAsia="Arial"/>
          <w:color w:val="0000FF"/>
          <w:sz w:val="21"/>
          <w:u w:val="single" w:color="0000FF"/>
          <w:shd w:val="clear" w:color="auto" w:fill="FBFBF9"/>
        </w:rPr>
        <w:t>https://github.com/</w:t>
      </w:r>
      <w:r>
        <w:rPr>
          <w:rFonts w:ascii="Arial" w:eastAsia="Arial"/>
          <w:color w:val="0000FF"/>
          <w:sz w:val="21"/>
          <w:u w:val="single" w:color="0000FF"/>
          <w:shd w:val="clear" w:color="auto" w:fill="FBFBF9"/>
        </w:rPr>
        <w:tab/>
      </w:r>
      <w:r>
        <w:rPr>
          <w:rFonts w:hint="eastAsia" w:ascii="Microsoft JhengHei" w:eastAsia="Microsoft JhengHei"/>
          <w:b/>
          <w:color w:val="FF0000"/>
          <w:sz w:val="21"/>
          <w:shd w:val="clear" w:color="auto" w:fill="FBFBF9"/>
        </w:rPr>
        <w:t>注册成功之后邮箱内有</w:t>
      </w:r>
      <w:r>
        <w:rPr>
          <w:rFonts w:hint="eastAsia" w:ascii="Microsoft JhengHei" w:eastAsia="Microsoft JhengHei"/>
          <w:b/>
          <w:color w:val="FF0000"/>
          <w:spacing w:val="-3"/>
          <w:sz w:val="21"/>
          <w:shd w:val="clear" w:color="auto" w:fill="FBFBF9"/>
        </w:rPr>
        <w:t>份</w:t>
      </w:r>
      <w:r>
        <w:rPr>
          <w:rFonts w:hint="eastAsia" w:ascii="Microsoft JhengHei" w:eastAsia="Microsoft JhengHei"/>
          <w:b/>
          <w:color w:val="FF0000"/>
          <w:sz w:val="21"/>
          <w:shd w:val="clear" w:color="auto" w:fill="FBFBF9"/>
        </w:rPr>
        <w:t>邮件一定要点！！！</w:t>
      </w:r>
    </w:p>
    <w:p>
      <w:pPr>
        <w:pStyle w:val="3"/>
        <w:numPr>
          <w:ilvl w:val="3"/>
          <w:numId w:val="16"/>
        </w:numPr>
        <w:tabs>
          <w:tab w:val="left" w:pos="1714"/>
        </w:tabs>
        <w:spacing w:before="0" w:after="0" w:line="388" w:lineRule="exact"/>
        <w:ind w:left="1713" w:right="0" w:hanging="420"/>
        <w:jc w:val="left"/>
        <w:rPr>
          <w:rFonts w:ascii="Wingdings" w:eastAsia="Wingdings"/>
        </w:rPr>
      </w:pPr>
      <w:r>
        <w:drawing>
          <wp:anchor distT="0" distB="0" distL="0" distR="0" simplePos="0" relativeHeight="251664384" behindDoc="0" locked="0" layoutInCell="1" allowOverlap="1">
            <wp:simplePos x="0" y="0"/>
            <wp:positionH relativeFrom="page">
              <wp:posOffset>2160270</wp:posOffset>
            </wp:positionH>
            <wp:positionV relativeFrom="paragraph">
              <wp:posOffset>320675</wp:posOffset>
            </wp:positionV>
            <wp:extent cx="2101850" cy="760730"/>
            <wp:effectExtent l="0" t="0" r="0" b="0"/>
            <wp:wrapTopAndBottom/>
            <wp:docPr id="7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7.png"/>
                    <pic:cNvPicPr>
                      <a:picLocks noChangeAspect="1"/>
                    </pic:cNvPicPr>
                  </pic:nvPicPr>
                  <pic:blipFill>
                    <a:blip r:embed="rId53" cstate="print"/>
                    <a:stretch>
                      <a:fillRect/>
                    </a:stretch>
                  </pic:blipFill>
                  <pic:spPr>
                    <a:xfrm>
                      <a:off x="0" y="0"/>
                      <a:ext cx="2102116" cy="760666"/>
                    </a:xfrm>
                    <a:prstGeom prst="rect">
                      <a:avLst/>
                    </a:prstGeom>
                  </pic:spPr>
                </pic:pic>
              </a:graphicData>
            </a:graphic>
          </wp:anchor>
        </w:drawing>
      </w:r>
      <w:r>
        <w:t>项目经理创建远程仓库</w:t>
      </w:r>
    </w:p>
    <w:p>
      <w:pPr>
        <w:pStyle w:val="6"/>
        <w:spacing w:before="15"/>
        <w:rPr>
          <w:rFonts w:ascii="Microsoft JhengHei"/>
          <w:b/>
          <w:sz w:val="5"/>
        </w:rPr>
      </w:pPr>
    </w:p>
    <w:p>
      <w:pPr>
        <w:pStyle w:val="6"/>
        <w:spacing w:before="81"/>
        <w:ind w:left="1713"/>
      </w:pPr>
      <w:r>
        <w:rPr>
          <w:color w:val="4E443B"/>
          <w:shd w:val="clear" w:color="auto" w:fill="FBFBF9"/>
        </w:rPr>
        <w:t>通过点击面板右侧的</w:t>
      </w:r>
      <w:r>
        <w:rPr>
          <w:rFonts w:ascii="Arial" w:hAnsi="Arial" w:eastAsia="Arial"/>
          <w:color w:val="4E443B"/>
          <w:shd w:val="clear" w:color="auto" w:fill="FBFBF9"/>
        </w:rPr>
        <w:t>“New repository”</w:t>
      </w:r>
      <w:r>
        <w:rPr>
          <w:color w:val="4E443B"/>
          <w:shd w:val="clear" w:color="auto" w:fill="FBFBF9"/>
        </w:rPr>
        <w:t>按钮，或者顶部工具条你用户名旁边</w:t>
      </w:r>
    </w:p>
    <w:p>
      <w:pPr>
        <w:pStyle w:val="6"/>
        <w:spacing w:before="34"/>
        <w:ind w:left="1293"/>
      </w:pPr>
      <w:r>
        <mc:AlternateContent>
          <mc:Choice Requires="wps">
            <w:drawing>
              <wp:anchor distT="0" distB="0" distL="114300" distR="114300" simplePos="0" relativeHeight="251666432" behindDoc="0" locked="0" layoutInCell="1" allowOverlap="1">
                <wp:simplePos x="0" y="0"/>
                <wp:positionH relativeFrom="page">
                  <wp:posOffset>2133600</wp:posOffset>
                </wp:positionH>
                <wp:positionV relativeFrom="paragraph">
                  <wp:posOffset>27940</wp:posOffset>
                </wp:positionV>
                <wp:extent cx="2573655" cy="172720"/>
                <wp:effectExtent l="0" t="0" r="0" b="0"/>
                <wp:wrapNone/>
                <wp:docPr id="218" name="文本框 602"/>
                <wp:cNvGraphicFramePr/>
                <a:graphic xmlns:a="http://schemas.openxmlformats.org/drawingml/2006/main">
                  <a:graphicData uri="http://schemas.microsoft.com/office/word/2010/wordprocessingShape">
                    <wps:wsp>
                      <wps:cNvSpPr txBox="1"/>
                      <wps:spPr>
                        <a:xfrm>
                          <a:off x="0" y="0"/>
                          <a:ext cx="2573655" cy="172720"/>
                        </a:xfrm>
                        <a:prstGeom prst="rect">
                          <a:avLst/>
                        </a:prstGeom>
                        <a:solidFill>
                          <a:srgbClr val="FBFBF9"/>
                        </a:solidFill>
                        <a:ln>
                          <a:noFill/>
                        </a:ln>
                      </wps:spPr>
                      <wps:txbx>
                        <w:txbxContent>
                          <w:p>
                            <w:pPr>
                              <w:pStyle w:val="6"/>
                              <w:spacing w:line="258" w:lineRule="exact"/>
                              <w:ind w:left="72" w:right="-15"/>
                              <w:rPr>
                                <w:rFonts w:ascii="Arial" w:hAnsi="Arial" w:eastAsia="Arial"/>
                              </w:rPr>
                            </w:pPr>
                            <w:r>
                              <w:rPr>
                                <w:color w:val="4E443B"/>
                                <w:spacing w:val="-3"/>
                              </w:rPr>
                              <w:t>按钮。点击后会出现</w:t>
                            </w:r>
                            <w:r>
                              <w:rPr>
                                <w:rFonts w:ascii="Arial" w:hAnsi="Arial" w:eastAsia="Arial"/>
                                <w:color w:val="4E443B"/>
                              </w:rPr>
                              <w:t>“new</w:t>
                            </w:r>
                            <w:r>
                              <w:rPr>
                                <w:rFonts w:ascii="Arial" w:hAnsi="Arial" w:eastAsia="Arial"/>
                                <w:color w:val="4E443B"/>
                                <w:spacing w:val="-2"/>
                              </w:rPr>
                              <w:t xml:space="preserve"> </w:t>
                            </w:r>
                            <w:r>
                              <w:rPr>
                                <w:rFonts w:ascii="Arial" w:hAnsi="Arial" w:eastAsia="Arial"/>
                                <w:color w:val="4E443B"/>
                              </w:rPr>
                              <w:t>repository</w:t>
                            </w:r>
                            <w:r>
                              <w:rPr>
                                <w:rFonts w:ascii="Arial" w:hAnsi="Arial" w:eastAsia="Arial"/>
                                <w:color w:val="4E443B"/>
                                <w:spacing w:val="22"/>
                              </w:rPr>
                              <w:t xml:space="preserve">” </w:t>
                            </w:r>
                            <w:r>
                              <w:rPr>
                                <w:color w:val="4E443B"/>
                              </w:rPr>
                              <w:t>表单</w:t>
                            </w:r>
                            <w:r>
                              <w:rPr>
                                <w:rFonts w:ascii="Arial" w:hAnsi="Arial" w:eastAsia="Arial"/>
                                <w:color w:val="4E443B"/>
                              </w:rPr>
                              <w:t>:</w:t>
                            </w:r>
                          </w:p>
                        </w:txbxContent>
                      </wps:txbx>
                      <wps:bodyPr lIns="0" tIns="0" rIns="0" bIns="0" upright="1"/>
                    </wps:wsp>
                  </a:graphicData>
                </a:graphic>
              </wp:anchor>
            </w:drawing>
          </mc:Choice>
          <mc:Fallback>
            <w:pict>
              <v:shape id="文本框 602" o:spid="_x0000_s1026" o:spt="202" type="#_x0000_t202" style="position:absolute;left:0pt;margin-left:168pt;margin-top:2.2pt;height:13.6pt;width:202.65pt;mso-position-horizontal-relative:page;z-index:251666432;mso-width-relative:page;mso-height-relative:page;" fillcolor="#FBFBF9" filled="t" stroked="f" coordsize="21600,21600" o:gfxdata="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qzv3aNkAAAAIAQAADwAAAAAAAAAB&#10;ACAAAAAiAAAAZHJzL2Rvd25yZXYueG1sUEsBAhQAFAAAAAgAh07iQP0ScIPWAQAAnwMAAA4AAAAA&#10;AAAAAQAgAAAAKAEAAGRycy9lMm9Eb2MueG1sUEsFBgAAAAAGAAYAWQEAAHAFAAAAAA==&#10;">
                <v:fill on="t" focussize="0,0"/>
                <v:stroke on="f"/>
                <v:imagedata o:title=""/>
                <o:lock v:ext="edit" aspectratio="f"/>
                <v:textbox inset="0mm,0mm,0mm,0mm">
                  <w:txbxContent>
                    <w:p>
                      <w:pPr>
                        <w:pStyle w:val="6"/>
                        <w:spacing w:line="258" w:lineRule="exact"/>
                        <w:ind w:left="72" w:right="-15"/>
                        <w:rPr>
                          <w:rFonts w:ascii="Arial" w:hAnsi="Arial" w:eastAsia="Arial"/>
                        </w:rPr>
                      </w:pPr>
                      <w:r>
                        <w:rPr>
                          <w:color w:val="4E443B"/>
                          <w:spacing w:val="-3"/>
                        </w:rPr>
                        <w:t>按钮。点击后会出现</w:t>
                      </w:r>
                      <w:r>
                        <w:rPr>
                          <w:rFonts w:ascii="Arial" w:hAnsi="Arial" w:eastAsia="Arial"/>
                          <w:color w:val="4E443B"/>
                        </w:rPr>
                        <w:t>“new</w:t>
                      </w:r>
                      <w:r>
                        <w:rPr>
                          <w:rFonts w:ascii="Arial" w:hAnsi="Arial" w:eastAsia="Arial"/>
                          <w:color w:val="4E443B"/>
                          <w:spacing w:val="-2"/>
                        </w:rPr>
                        <w:t xml:space="preserve"> </w:t>
                      </w:r>
                      <w:r>
                        <w:rPr>
                          <w:rFonts w:ascii="Arial" w:hAnsi="Arial" w:eastAsia="Arial"/>
                          <w:color w:val="4E443B"/>
                        </w:rPr>
                        <w:t>repository</w:t>
                      </w:r>
                      <w:r>
                        <w:rPr>
                          <w:rFonts w:ascii="Arial" w:hAnsi="Arial" w:eastAsia="Arial"/>
                          <w:color w:val="4E443B"/>
                          <w:spacing w:val="22"/>
                        </w:rPr>
                        <w:t xml:space="preserve">” </w:t>
                      </w:r>
                      <w:r>
                        <w:rPr>
                          <w:color w:val="4E443B"/>
                        </w:rPr>
                        <w:t>表单</w:t>
                      </w:r>
                      <w:r>
                        <w:rPr>
                          <w:rFonts w:ascii="Arial" w:hAnsi="Arial" w:eastAsia="Arial"/>
                          <w:color w:val="4E443B"/>
                        </w:rPr>
                        <w:t>:</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page">
                  <wp:posOffset>2042160</wp:posOffset>
                </wp:positionH>
                <wp:positionV relativeFrom="paragraph">
                  <wp:posOffset>32385</wp:posOffset>
                </wp:positionV>
                <wp:extent cx="91440" cy="163195"/>
                <wp:effectExtent l="0" t="0" r="0" b="0"/>
                <wp:wrapNone/>
                <wp:docPr id="225" name="文本框 603"/>
                <wp:cNvGraphicFramePr/>
                <a:graphic xmlns:a="http://schemas.openxmlformats.org/drawingml/2006/main">
                  <a:graphicData uri="http://schemas.microsoft.com/office/word/2010/wordprocessingShape">
                    <wps:wsp>
                      <wps:cNvSpPr txBox="1"/>
                      <wps:spPr>
                        <a:xfrm>
                          <a:off x="0" y="0"/>
                          <a:ext cx="91440" cy="163195"/>
                        </a:xfrm>
                        <a:prstGeom prst="rect">
                          <a:avLst/>
                        </a:prstGeom>
                        <a:solidFill>
                          <a:srgbClr val="EDEDED"/>
                        </a:solidFill>
                        <a:ln>
                          <a:noFill/>
                        </a:ln>
                      </wps:spPr>
                      <wps:txbx>
                        <w:txbxContent>
                          <w:p>
                            <w:pPr>
                              <w:spacing w:before="0" w:line="257" w:lineRule="exact"/>
                              <w:ind w:left="0" w:right="-15" w:firstLine="0"/>
                              <w:jc w:val="left"/>
                              <w:rPr>
                                <w:rFonts w:ascii="Courier New"/>
                                <w:sz w:val="24"/>
                              </w:rPr>
                            </w:pPr>
                            <w:r>
                              <w:rPr>
                                <w:rFonts w:ascii="Courier New"/>
                                <w:color w:val="333333"/>
                                <w:sz w:val="24"/>
                              </w:rPr>
                              <w:t>+</w:t>
                            </w:r>
                          </w:p>
                        </w:txbxContent>
                      </wps:txbx>
                      <wps:bodyPr lIns="0" tIns="0" rIns="0" bIns="0" upright="1"/>
                    </wps:wsp>
                  </a:graphicData>
                </a:graphic>
              </wp:anchor>
            </w:drawing>
          </mc:Choice>
          <mc:Fallback>
            <w:pict>
              <v:shape id="文本框 603" o:spid="_x0000_s1026" o:spt="202" type="#_x0000_t202" style="position:absolute;left:0pt;margin-left:160.8pt;margin-top:2.55pt;height:12.85pt;width:7.2pt;mso-position-horizontal-relative:page;z-index:251666432;mso-width-relative:page;mso-height-relative:page;" fillcolor="#EDEDED" filled="t" stroked="f" coordsize="21600,21600" o:gfxdata="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j/euYtUAAAAIAQAADwAAAAAAAAABACAAAAAiAAAA&#10;ZHJzL2Rvd25yZXYueG1sUEsBAhQAFAAAAAgAh07iQFRgz1vRAQAAnQMAAA4AAAAAAAAAAQAgAAAA&#10;JAEAAGRycy9lMm9Eb2MueG1sUEsFBgAAAAAGAAYAWQEAAGcFAAAAAA==&#10;">
                <v:fill on="t" focussize="0,0"/>
                <v:stroke on="f"/>
                <v:imagedata o:title=""/>
                <o:lock v:ext="edit" aspectratio="f"/>
                <v:textbox inset="0mm,0mm,0mm,0mm">
                  <w:txbxContent>
                    <w:p>
                      <w:pPr>
                        <w:spacing w:before="0" w:line="257" w:lineRule="exact"/>
                        <w:ind w:left="0" w:right="-15" w:firstLine="0"/>
                        <w:jc w:val="left"/>
                        <w:rPr>
                          <w:rFonts w:ascii="Courier New"/>
                          <w:sz w:val="24"/>
                        </w:rPr>
                      </w:pPr>
                      <w:r>
                        <w:rPr>
                          <w:rFonts w:ascii="Courier New"/>
                          <w:color w:val="333333"/>
                          <w:sz w:val="24"/>
                        </w:rPr>
                        <w:t>+</w:t>
                      </w:r>
                    </w:p>
                  </w:txbxContent>
                </v:textbox>
              </v:shape>
            </w:pict>
          </mc:Fallback>
        </mc:AlternateContent>
      </w:r>
      <w:r>
        <w:rPr>
          <w:color w:val="4E443B"/>
          <w:w w:val="100"/>
          <w:shd w:val="clear" w:color="auto" w:fill="FBFBF9"/>
        </w:rPr>
        <w:t>的</w:t>
      </w:r>
    </w:p>
    <w:p>
      <w:pPr>
        <w:spacing w:after="0"/>
        <w:sectPr>
          <w:pgSz w:w="11910" w:h="16840"/>
          <w:pgMar w:top="1600" w:right="0" w:bottom="1260" w:left="1640" w:header="850" w:footer="1064" w:gutter="0"/>
          <w:cols w:space="720" w:num="1"/>
        </w:sect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8"/>
        <w:rPr>
          <w:sz w:val="17"/>
        </w:rPr>
      </w:pPr>
    </w:p>
    <w:p>
      <w:pPr>
        <w:pStyle w:val="6"/>
        <w:spacing w:before="71"/>
        <w:ind w:left="8314"/>
      </w:pPr>
      <w:r>
        <w:drawing>
          <wp:anchor distT="0" distB="0" distL="0" distR="0" simplePos="0" relativeHeight="251666432" behindDoc="0" locked="0" layoutInCell="1" allowOverlap="1">
            <wp:simplePos x="0" y="0"/>
            <wp:positionH relativeFrom="page">
              <wp:posOffset>2186305</wp:posOffset>
            </wp:positionH>
            <wp:positionV relativeFrom="paragraph">
              <wp:posOffset>-2169795</wp:posOffset>
            </wp:positionV>
            <wp:extent cx="3923665" cy="2248535"/>
            <wp:effectExtent l="0" t="0" r="0" b="0"/>
            <wp:wrapNone/>
            <wp:docPr id="7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8.png"/>
                    <pic:cNvPicPr>
                      <a:picLocks noChangeAspect="1"/>
                    </pic:cNvPicPr>
                  </pic:nvPicPr>
                  <pic:blipFill>
                    <a:blip r:embed="rId54" cstate="print"/>
                    <a:stretch>
                      <a:fillRect/>
                    </a:stretch>
                  </pic:blipFill>
                  <pic:spPr>
                    <a:xfrm>
                      <a:off x="0" y="0"/>
                      <a:ext cx="3923823" cy="2248315"/>
                    </a:xfrm>
                    <a:prstGeom prst="rect">
                      <a:avLst/>
                    </a:prstGeom>
                  </pic:spPr>
                </pic:pic>
              </a:graphicData>
            </a:graphic>
          </wp:anchor>
        </w:drawing>
      </w:r>
      <w:r>
        <w:rPr>
          <w:w w:val="100"/>
        </w:rPr>
        <w:t>、</w:t>
      </w:r>
    </w:p>
    <w:p>
      <w:pPr>
        <w:pStyle w:val="6"/>
        <w:spacing w:before="132" w:line="273" w:lineRule="auto"/>
        <w:ind w:left="1293" w:right="1793" w:firstLine="420"/>
        <w:jc w:val="both"/>
      </w:pPr>
      <w:r>
        <mc:AlternateContent>
          <mc:Choice Requires="wpg">
            <w:drawing>
              <wp:anchor distT="0" distB="0" distL="114300" distR="114300" simplePos="0" relativeHeight="251680768" behindDoc="1" locked="0" layoutInCell="1" allowOverlap="1">
                <wp:simplePos x="0" y="0"/>
                <wp:positionH relativeFrom="page">
                  <wp:posOffset>2042160</wp:posOffset>
                </wp:positionH>
                <wp:positionV relativeFrom="paragraph">
                  <wp:posOffset>475615</wp:posOffset>
                </wp:positionV>
                <wp:extent cx="1920875" cy="181610"/>
                <wp:effectExtent l="0" t="0" r="0" b="0"/>
                <wp:wrapNone/>
                <wp:docPr id="739" name="组合 604"/>
                <wp:cNvGraphicFramePr/>
                <a:graphic xmlns:a="http://schemas.openxmlformats.org/drawingml/2006/main">
                  <a:graphicData uri="http://schemas.microsoft.com/office/word/2010/wordprocessingGroup">
                    <wpg:wgp>
                      <wpg:cNvGrpSpPr/>
                      <wpg:grpSpPr>
                        <a:xfrm>
                          <a:off x="0" y="0"/>
                          <a:ext cx="1920875" cy="181610"/>
                          <a:chOff x="3216" y="750"/>
                          <a:chExt cx="3025" cy="286"/>
                        </a:xfrm>
                      </wpg:grpSpPr>
                      <wps:wsp>
                        <wps:cNvPr id="736" name="矩形 605"/>
                        <wps:cNvSpPr/>
                        <wps:spPr>
                          <a:xfrm>
                            <a:off x="3216" y="757"/>
                            <a:ext cx="3025" cy="264"/>
                          </a:xfrm>
                          <a:prstGeom prst="rect">
                            <a:avLst/>
                          </a:prstGeom>
                          <a:solidFill>
                            <a:srgbClr val="EDEDED"/>
                          </a:solidFill>
                          <a:ln>
                            <a:noFill/>
                          </a:ln>
                        </wps:spPr>
                        <wps:bodyPr upright="1"/>
                      </wps:wsp>
                      <wps:wsp>
                        <wps:cNvPr id="737" name="直线 606"/>
                        <wps:cNvSpPr/>
                        <wps:spPr>
                          <a:xfrm>
                            <a:off x="3216" y="757"/>
                            <a:ext cx="3025" cy="0"/>
                          </a:xfrm>
                          <a:prstGeom prst="line">
                            <a:avLst/>
                          </a:prstGeom>
                          <a:ln w="9144" cap="flat" cmpd="sng">
                            <a:solidFill>
                              <a:srgbClr val="F5F5F5"/>
                            </a:solidFill>
                            <a:prstDash val="solid"/>
                            <a:headEnd type="none" w="med" len="med"/>
                            <a:tailEnd type="none" w="med" len="med"/>
                          </a:ln>
                        </wps:spPr>
                        <wps:bodyPr upright="1"/>
                      </wps:wsp>
                      <wps:wsp>
                        <wps:cNvPr id="738" name="直线 607"/>
                        <wps:cNvSpPr/>
                        <wps:spPr>
                          <a:xfrm>
                            <a:off x="3216" y="1028"/>
                            <a:ext cx="3025"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604" o:spid="_x0000_s1026" o:spt="203" style="position:absolute;left:0pt;margin-left:160.8pt;margin-top:37.45pt;height:14.3pt;width:151.25pt;mso-position-horizontal-relative:page;z-index:-251635712;mso-width-relative:page;mso-height-relative:page;" coordorigin="3216,750" coordsize="3025,286" o:gfxdata="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O6kZQHaAAAACgEAAA8A&#10;AAAAAAAAAQAgAAAAIgAAAGRycy9kb3ducmV2LnhtbFBLAQIUABQAAAAIAIdO4kCl9HD6wAIAAJsI&#10;AAAOAAAAAAAAAAEAIAAAACkBAABkcnMvZTJvRG9jLnhtbFBLBQYAAAAABgAGAFkBAABbBgAAAAA=&#10;">
                <o:lock v:ext="edit" aspectratio="f"/>
                <v:rect id="矩形 605" o:spid="_x0000_s1026" o:spt="1" style="position:absolute;left:3216;top:757;height:264;width:3025;" fillcolor="#EDEDED" filled="t" stroked="f" coordsize="21600,21600" o:gfxdata="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adtvC/&#10;AAAA3AAAAA8AAAAAAAAAAQAgAAAAIgAAAGRycy9kb3ducmV2LnhtbFBLAQIUABQAAAAIAIdO4kAz&#10;LwWeOwAAADkAAAAQAAAAAAAAAAEAIAAAAA4BAABkcnMvc2hhcGV4bWwueG1sUEsFBgAAAAAGAAYA&#10;WwEAALgDAAAAAA==&#10;">
                  <v:fill on="t" focussize="0,0"/>
                  <v:stroke on="f"/>
                  <v:imagedata o:title=""/>
                  <o:lock v:ext="edit" aspectratio="f"/>
                </v:rect>
                <v:line id="直线 606" o:spid="_x0000_s1026" o:spt="20" style="position:absolute;left:3216;top:757;height:0;width:3025;" filled="f" stroked="t" coordsize="21600,21600" o:gfxdata="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o7127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607" o:spid="_x0000_s1026" o:spt="20" style="position:absolute;left:3216;top:1028;height:0;width:3025;" filled="f" stroked="t" coordsize="21600,21600" o:gfxdata="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WGp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group>
            </w:pict>
          </mc:Fallback>
        </mc:AlternateContent>
      </w:r>
      <w:r>
        <w:rPr>
          <w:color w:val="4E443B"/>
          <w:spacing w:val="-7"/>
          <w:shd w:val="clear" w:color="auto" w:fill="FBFBF9"/>
        </w:rPr>
        <w:t>这里除了一个你必须要填的项目名，其他字段都是可选的。 现在只需要点</w:t>
      </w:r>
      <w:r>
        <w:rPr>
          <w:color w:val="4E443B"/>
          <w:spacing w:val="16"/>
          <w:shd w:val="clear" w:color="auto" w:fill="FBFBF9"/>
        </w:rPr>
        <w:t xml:space="preserve">击 </w:t>
      </w:r>
      <w:r>
        <w:rPr>
          <w:rFonts w:ascii="Arial" w:hAnsi="Arial" w:eastAsia="Arial"/>
          <w:color w:val="4E443B"/>
          <w:shd w:val="clear" w:color="auto" w:fill="FBFBF9"/>
        </w:rPr>
        <w:t>“Create Repository</w:t>
      </w:r>
      <w:r>
        <w:rPr>
          <w:rFonts w:ascii="Arial" w:hAnsi="Arial" w:eastAsia="Arial"/>
          <w:color w:val="4E443B"/>
          <w:spacing w:val="5"/>
          <w:shd w:val="clear" w:color="auto" w:fill="FBFBF9"/>
        </w:rPr>
        <w:t xml:space="preserve">” </w:t>
      </w:r>
      <w:r>
        <w:rPr>
          <w:color w:val="4E443B"/>
          <w:spacing w:val="12"/>
          <w:shd w:val="clear" w:color="auto" w:fill="FBFBF9"/>
        </w:rPr>
        <w:t>按钮，</w:t>
      </w:r>
      <w:r>
        <w:rPr>
          <w:rFonts w:ascii="Arial" w:hAnsi="Arial" w:eastAsia="Arial"/>
          <w:color w:val="4E443B"/>
          <w:shd w:val="clear" w:color="auto" w:fill="FBFBF9"/>
        </w:rPr>
        <w:t>Duang</w:t>
      </w:r>
      <w:r>
        <w:rPr>
          <w:rFonts w:ascii="Arial" w:hAnsi="Arial" w:eastAsia="Arial"/>
          <w:color w:val="4E443B"/>
          <w:spacing w:val="1"/>
          <w:shd w:val="clear" w:color="auto" w:fill="FBFBF9"/>
        </w:rPr>
        <w:t xml:space="preserve">!!! –  </w:t>
      </w:r>
      <w:r>
        <w:rPr>
          <w:color w:val="4E443B"/>
          <w:spacing w:val="17"/>
          <w:shd w:val="clear" w:color="auto" w:fill="FBFBF9"/>
        </w:rPr>
        <w:t xml:space="preserve">你就在 </w:t>
      </w:r>
      <w:r>
        <w:rPr>
          <w:rFonts w:ascii="Arial" w:hAnsi="Arial" w:eastAsia="Arial"/>
          <w:color w:val="4E443B"/>
          <w:shd w:val="clear" w:color="auto" w:fill="FBFBF9"/>
        </w:rPr>
        <w:t>GitHub</w:t>
      </w:r>
      <w:r>
        <w:rPr>
          <w:rFonts w:ascii="Arial" w:hAnsi="Arial" w:eastAsia="Arial"/>
          <w:color w:val="4E443B"/>
          <w:spacing w:val="4"/>
          <w:shd w:val="clear" w:color="auto" w:fill="FBFBF9"/>
        </w:rPr>
        <w:t xml:space="preserve">  </w:t>
      </w:r>
      <w:r>
        <w:rPr>
          <w:color w:val="4E443B"/>
          <w:spacing w:val="13"/>
          <w:shd w:val="clear" w:color="auto" w:fill="FBFBF9"/>
        </w:rPr>
        <w:t>上拥有了一个以</w:t>
      </w:r>
      <w:r>
        <w:rPr>
          <w:color w:val="4E443B"/>
          <w:spacing w:val="-34"/>
        </w:rPr>
        <w:t xml:space="preserve"> </w:t>
      </w:r>
      <w:r>
        <w:rPr>
          <w:rFonts w:ascii="Courier New" w:hAnsi="Courier New" w:eastAsia="Courier New"/>
          <w:color w:val="333333"/>
          <w:sz w:val="24"/>
        </w:rPr>
        <w:t>&lt;user&gt;/&lt;project_name&gt;</w:t>
      </w:r>
      <w:r>
        <w:rPr>
          <w:rFonts w:ascii="Courier New" w:hAnsi="Courier New" w:eastAsia="Courier New"/>
          <w:color w:val="4E443B"/>
          <w:spacing w:val="-73"/>
          <w:sz w:val="24"/>
          <w:shd w:val="clear" w:color="auto" w:fill="FBFBF9"/>
        </w:rPr>
        <w:t xml:space="preserve"> </w:t>
      </w:r>
      <w:r>
        <w:rPr>
          <w:color w:val="4E443B"/>
          <w:spacing w:val="-3"/>
          <w:shd w:val="clear" w:color="auto" w:fill="FBFBF9"/>
        </w:rPr>
        <w:t>命名的新仓库了。</w:t>
      </w:r>
    </w:p>
    <w:p>
      <w:pPr>
        <w:pStyle w:val="6"/>
        <w:spacing w:before="3" w:line="278" w:lineRule="auto"/>
        <w:ind w:left="1293" w:right="1793" w:firstLine="420"/>
        <w:jc w:val="both"/>
      </w:pPr>
      <w:r>
        <w:rPr>
          <w:color w:val="4E443B"/>
          <w:spacing w:val="-14"/>
          <w:w w:val="100"/>
          <w:shd w:val="clear" w:color="auto" w:fill="FBFBF9"/>
        </w:rPr>
        <w:t>因为目前暂无代码，</w:t>
      </w:r>
      <w:r>
        <w:rPr>
          <w:rFonts w:ascii="Arial" w:eastAsia="Arial"/>
          <w:color w:val="4E443B"/>
          <w:spacing w:val="-2"/>
          <w:w w:val="100"/>
          <w:shd w:val="clear" w:color="auto" w:fill="FBFBF9"/>
        </w:rPr>
        <w:t>G</w:t>
      </w:r>
      <w:r>
        <w:rPr>
          <w:rFonts w:ascii="Arial" w:eastAsia="Arial"/>
          <w:color w:val="4E443B"/>
          <w:w w:val="100"/>
          <w:shd w:val="clear" w:color="auto" w:fill="FBFBF9"/>
        </w:rPr>
        <w:t>i</w:t>
      </w:r>
      <w:r>
        <w:rPr>
          <w:rFonts w:ascii="Arial" w:eastAsia="Arial"/>
          <w:color w:val="4E443B"/>
          <w:spacing w:val="-4"/>
          <w:w w:val="100"/>
          <w:shd w:val="clear" w:color="auto" w:fill="FBFBF9"/>
        </w:rPr>
        <w:t>t</w:t>
      </w:r>
      <w:r>
        <w:rPr>
          <w:rFonts w:ascii="Arial" w:eastAsia="Arial"/>
          <w:color w:val="4E443B"/>
          <w:w w:val="100"/>
          <w:shd w:val="clear" w:color="auto" w:fill="FBFBF9"/>
        </w:rPr>
        <w:t>Hub</w:t>
      </w:r>
      <w:r>
        <w:rPr>
          <w:rFonts w:ascii="Arial" w:eastAsia="Arial"/>
          <w:color w:val="4E443B"/>
          <w:spacing w:val="-8"/>
          <w:shd w:val="clear" w:color="auto" w:fill="FBFBF9"/>
        </w:rPr>
        <w:t xml:space="preserve">  </w:t>
      </w:r>
      <w:r>
        <w:rPr>
          <w:color w:val="4E443B"/>
          <w:spacing w:val="-3"/>
          <w:w w:val="100"/>
          <w:shd w:val="clear" w:color="auto" w:fill="FBFBF9"/>
        </w:rPr>
        <w:t>会显示有关创建新版本库或者关联到一个已有</w:t>
      </w:r>
      <w:r>
        <w:rPr>
          <w:color w:val="4E443B"/>
          <w:spacing w:val="-3"/>
          <w:shd w:val="clear" w:color="auto" w:fill="FBFBF9"/>
        </w:rPr>
        <w:t xml:space="preserve">的 </w:t>
      </w:r>
      <w:r>
        <w:rPr>
          <w:rFonts w:ascii="Arial" w:eastAsia="Arial"/>
          <w:color w:val="4E443B"/>
          <w:shd w:val="clear" w:color="auto" w:fill="FBFBF9"/>
        </w:rPr>
        <w:t xml:space="preserve">Git </w:t>
      </w:r>
      <w:r>
        <w:rPr>
          <w:color w:val="4E443B"/>
          <w:spacing w:val="-2"/>
          <w:shd w:val="clear" w:color="auto" w:fill="FBFBF9"/>
        </w:rPr>
        <w:t>版本库的一些说明</w:t>
      </w:r>
    </w:p>
    <w:p>
      <w:pPr>
        <w:pStyle w:val="6"/>
        <w:spacing w:line="278" w:lineRule="auto"/>
        <w:ind w:left="1293" w:right="1796" w:firstLine="420"/>
        <w:jc w:val="both"/>
      </w:pPr>
      <w:r>
        <w:rPr>
          <w:color w:val="4E443B"/>
          <w:spacing w:val="-2"/>
          <w:shd w:val="clear" w:color="auto" w:fill="FBFBF9"/>
        </w:rPr>
        <w:t xml:space="preserve">现在你的项目就托管在 </w:t>
      </w:r>
      <w:r>
        <w:rPr>
          <w:rFonts w:ascii="Arial" w:eastAsia="Arial"/>
          <w:color w:val="4E443B"/>
          <w:shd w:val="clear" w:color="auto" w:fill="FBFBF9"/>
        </w:rPr>
        <w:t>GitHub</w:t>
      </w:r>
      <w:r>
        <w:rPr>
          <w:rFonts w:ascii="Arial" w:eastAsia="Arial"/>
          <w:color w:val="4E443B"/>
          <w:spacing w:val="54"/>
          <w:shd w:val="clear" w:color="auto" w:fill="FBFBF9"/>
        </w:rPr>
        <w:t xml:space="preserve"> </w:t>
      </w:r>
      <w:r>
        <w:rPr>
          <w:color w:val="4E443B"/>
          <w:spacing w:val="-3"/>
          <w:shd w:val="clear" w:color="auto" w:fill="FBFBF9"/>
        </w:rPr>
        <w:t xml:space="preserve">上了，你可以把 </w:t>
      </w:r>
      <w:r>
        <w:rPr>
          <w:rFonts w:ascii="Arial" w:eastAsia="Arial"/>
          <w:color w:val="4E443B"/>
          <w:shd w:val="clear" w:color="auto" w:fill="FBFBF9"/>
        </w:rPr>
        <w:t xml:space="preserve">URL </w:t>
      </w:r>
      <w:r>
        <w:rPr>
          <w:color w:val="4E443B"/>
          <w:spacing w:val="-2"/>
          <w:shd w:val="clear" w:color="auto" w:fill="FBFBF9"/>
        </w:rPr>
        <w:t>给任何你想分享的</w:t>
      </w:r>
      <w:r>
        <w:rPr>
          <w:color w:val="4E443B"/>
          <w:spacing w:val="-8"/>
          <w:shd w:val="clear" w:color="auto" w:fill="FBFBF9"/>
        </w:rPr>
        <w:t xml:space="preserve">人 。 </w:t>
      </w:r>
      <w:r>
        <w:rPr>
          <w:rFonts w:ascii="Arial" w:eastAsia="Arial"/>
          <w:color w:val="4E443B"/>
          <w:shd w:val="clear" w:color="auto" w:fill="FBFBF9"/>
        </w:rPr>
        <w:t>GitHub</w:t>
      </w:r>
      <w:r>
        <w:rPr>
          <w:rFonts w:ascii="Arial" w:eastAsia="Arial"/>
          <w:color w:val="4E443B"/>
          <w:spacing w:val="51"/>
          <w:shd w:val="clear" w:color="auto" w:fill="FBFBF9"/>
        </w:rPr>
        <w:t xml:space="preserve"> </w:t>
      </w:r>
      <w:r>
        <w:rPr>
          <w:color w:val="4E443B"/>
          <w:spacing w:val="-36"/>
          <w:shd w:val="clear" w:color="auto" w:fill="FBFBF9"/>
        </w:rPr>
        <w:t xml:space="preserve">上 的 项 目 可 通 过 </w:t>
      </w:r>
      <w:r>
        <w:rPr>
          <w:rFonts w:ascii="Arial" w:eastAsia="Arial"/>
          <w:color w:val="4E443B"/>
          <w:shd w:val="clear" w:color="auto" w:fill="FBFBF9"/>
        </w:rPr>
        <w:t xml:space="preserve">HTTP </w:t>
      </w:r>
      <w:r>
        <w:rPr>
          <w:color w:val="4E443B"/>
          <w:spacing w:val="7"/>
          <w:shd w:val="clear" w:color="auto" w:fill="FBFBF9"/>
        </w:rPr>
        <w:t xml:space="preserve">或 </w:t>
      </w:r>
      <w:r>
        <w:rPr>
          <w:rFonts w:ascii="Arial" w:eastAsia="Arial"/>
          <w:color w:val="4E443B"/>
          <w:shd w:val="clear" w:color="auto" w:fill="FBFBF9"/>
        </w:rPr>
        <w:t>SSH</w:t>
      </w:r>
      <w:r>
        <w:rPr>
          <w:rFonts w:ascii="Arial" w:eastAsia="Arial"/>
          <w:color w:val="4E443B"/>
          <w:spacing w:val="51"/>
          <w:shd w:val="clear" w:color="auto" w:fill="FBFBF9"/>
        </w:rPr>
        <w:t xml:space="preserve"> </w:t>
      </w:r>
      <w:r>
        <w:rPr>
          <w:color w:val="4E443B"/>
          <w:spacing w:val="-24"/>
          <w:shd w:val="clear" w:color="auto" w:fill="FBFBF9"/>
        </w:rPr>
        <w:t>访 问 ， 格 式 是 ：</w:t>
      </w:r>
    </w:p>
    <w:tbl>
      <w:tblPr>
        <w:tblStyle w:val="7"/>
        <w:tblW w:w="0" w:type="auto"/>
        <w:tblInd w:w="12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14"/>
        <w:gridCol w:w="249"/>
        <w:gridCol w:w="4935"/>
        <w:gridCol w:w="825"/>
        <w:gridCol w:w="3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1063" w:type="dxa"/>
            <w:gridSpan w:val="2"/>
            <w:shd w:val="clear" w:color="auto" w:fill="FBFBF9"/>
          </w:tcPr>
          <w:p>
            <w:pPr>
              <w:pStyle w:val="11"/>
              <w:spacing w:line="244" w:lineRule="exact"/>
              <w:rPr>
                <w:sz w:val="21"/>
              </w:rPr>
            </w:pPr>
            <w:r>
              <w:rPr>
                <w:rFonts w:ascii="Arial" w:eastAsia="Arial"/>
                <w:color w:val="4E443B"/>
                <w:sz w:val="21"/>
              </w:rPr>
              <w:t xml:space="preserve">HTTP </w:t>
            </w:r>
            <w:r>
              <w:rPr>
                <w:color w:val="4E443B"/>
                <w:sz w:val="21"/>
              </w:rPr>
              <w:t>：</w:t>
            </w:r>
          </w:p>
        </w:tc>
        <w:tc>
          <w:tcPr>
            <w:tcW w:w="5760" w:type="dxa"/>
            <w:gridSpan w:val="2"/>
            <w:tcBorders>
              <w:top w:val="single" w:color="F5F5F5" w:sz="6" w:space="0"/>
              <w:bottom w:val="single" w:color="F5F5F5" w:sz="6" w:space="0"/>
            </w:tcBorders>
            <w:shd w:val="clear" w:color="auto" w:fill="EDEDED"/>
          </w:tcPr>
          <w:p>
            <w:pPr>
              <w:pStyle w:val="11"/>
              <w:spacing w:line="257" w:lineRule="exact"/>
              <w:ind w:right="-15"/>
              <w:rPr>
                <w:rFonts w:ascii="Courier New"/>
                <w:sz w:val="24"/>
              </w:rPr>
            </w:pPr>
            <w:r>
              <w:rPr>
                <w:rFonts w:ascii="Courier New"/>
                <w:color w:val="333333"/>
                <w:spacing w:val="-1"/>
                <w:sz w:val="24"/>
              </w:rPr>
              <w:t>https://github.com/&lt;user&gt;/&lt;project_name&gt;</w:t>
            </w:r>
          </w:p>
        </w:tc>
        <w:tc>
          <w:tcPr>
            <w:tcW w:w="350" w:type="dxa"/>
            <w:shd w:val="clear" w:color="auto" w:fill="FBFBF9"/>
          </w:tcPr>
          <w:p>
            <w:pPr>
              <w:pStyle w:val="11"/>
              <w:spacing w:line="244" w:lineRule="exact"/>
              <w:ind w:left="138"/>
              <w:rPr>
                <w:sz w:val="21"/>
              </w:rPr>
            </w:pPr>
            <w:r>
              <w:rPr>
                <w:color w:val="4E443B"/>
                <w:w w:val="100"/>
                <w:sz w:val="21"/>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814" w:type="dxa"/>
            <w:shd w:val="clear" w:color="auto" w:fill="FBFBF9"/>
          </w:tcPr>
          <w:p>
            <w:pPr>
              <w:pStyle w:val="11"/>
              <w:spacing w:line="257" w:lineRule="exact"/>
              <w:rPr>
                <w:sz w:val="21"/>
              </w:rPr>
            </w:pPr>
            <w:r>
              <w:rPr>
                <w:rFonts w:ascii="Arial" w:eastAsia="Arial"/>
                <w:color w:val="4E443B"/>
                <w:sz w:val="21"/>
              </w:rPr>
              <w:t xml:space="preserve">SSH </w:t>
            </w:r>
            <w:r>
              <w:rPr>
                <w:color w:val="4E443B"/>
                <w:sz w:val="21"/>
              </w:rPr>
              <w:t>：</w:t>
            </w:r>
          </w:p>
        </w:tc>
        <w:tc>
          <w:tcPr>
            <w:tcW w:w="5184" w:type="dxa"/>
            <w:gridSpan w:val="2"/>
            <w:tcBorders>
              <w:top w:val="single" w:color="F5F5F5" w:sz="6" w:space="0"/>
              <w:bottom w:val="single" w:color="F5F5F5" w:sz="6" w:space="0"/>
            </w:tcBorders>
            <w:shd w:val="clear" w:color="auto" w:fill="EDEDED"/>
          </w:tcPr>
          <w:p>
            <w:pPr>
              <w:pStyle w:val="11"/>
              <w:spacing w:before="5" w:line="251" w:lineRule="exact"/>
              <w:ind w:right="-15"/>
              <w:rPr>
                <w:rFonts w:ascii="Courier New"/>
                <w:sz w:val="24"/>
              </w:rPr>
            </w:pPr>
            <w:r>
              <w:fldChar w:fldCharType="begin"/>
            </w:r>
            <w:r>
              <w:instrText xml:space="preserve"> HYPERLINK "mailto:git@github.com" \h </w:instrText>
            </w:r>
            <w:r>
              <w:fldChar w:fldCharType="separate"/>
            </w:r>
            <w:r>
              <w:rPr>
                <w:rFonts w:ascii="Courier New"/>
                <w:color w:val="333333"/>
                <w:spacing w:val="-1"/>
                <w:sz w:val="24"/>
              </w:rPr>
              <w:t>git@github.com:&lt;user&gt;/&lt;project_name&gt;</w:t>
            </w:r>
            <w:r>
              <w:rPr>
                <w:rFonts w:ascii="Courier New"/>
                <w:color w:val="333333"/>
                <w:spacing w:val="-1"/>
                <w:sz w:val="24"/>
              </w:rPr>
              <w:fldChar w:fldCharType="end"/>
            </w:r>
          </w:p>
        </w:tc>
        <w:tc>
          <w:tcPr>
            <w:tcW w:w="1175" w:type="dxa"/>
            <w:gridSpan w:val="2"/>
            <w:shd w:val="clear" w:color="auto" w:fill="FBFBF9"/>
          </w:tcPr>
          <w:p>
            <w:pPr>
              <w:pStyle w:val="11"/>
              <w:spacing w:line="257" w:lineRule="exact"/>
              <w:ind w:left="73"/>
              <w:rPr>
                <w:sz w:val="21"/>
              </w:rPr>
            </w:pPr>
            <w:r>
              <w:rPr>
                <w:color w:val="4E443B"/>
                <w:spacing w:val="-34"/>
                <w:sz w:val="21"/>
              </w:rPr>
              <w:t xml:space="preserve">。 </w:t>
            </w:r>
            <w:r>
              <w:rPr>
                <w:rFonts w:ascii="Arial" w:eastAsia="Arial"/>
                <w:color w:val="4E443B"/>
                <w:sz w:val="21"/>
              </w:rPr>
              <w:t xml:space="preserve">Git </w:t>
            </w:r>
            <w:r>
              <w:rPr>
                <w:color w:val="4E443B"/>
                <w:sz w:val="21"/>
              </w:rPr>
              <w:t>可 以</w:t>
            </w:r>
          </w:p>
        </w:tc>
      </w:tr>
    </w:tbl>
    <w:p>
      <w:pPr>
        <w:pStyle w:val="6"/>
        <w:spacing w:before="26" w:line="278" w:lineRule="auto"/>
        <w:ind w:left="1293" w:right="1798"/>
      </w:pPr>
      <w:r>
        <w:rPr>
          <w:color w:val="4E443B"/>
          <w:spacing w:val="2"/>
          <w:shd w:val="clear" w:color="auto" w:fill="FBFBF9"/>
        </w:rPr>
        <w:t xml:space="preserve">通过以上两种 </w:t>
      </w:r>
      <w:r>
        <w:rPr>
          <w:rFonts w:ascii="Arial" w:eastAsia="Arial"/>
          <w:color w:val="4E443B"/>
          <w:shd w:val="clear" w:color="auto" w:fill="FBFBF9"/>
        </w:rPr>
        <w:t>URL</w:t>
      </w:r>
      <w:r>
        <w:rPr>
          <w:rFonts w:ascii="Arial" w:eastAsia="Arial"/>
          <w:color w:val="4E443B"/>
          <w:spacing w:val="56"/>
          <w:shd w:val="clear" w:color="auto" w:fill="FBFBF9"/>
        </w:rPr>
        <w:t xml:space="preserve"> </w:t>
      </w:r>
      <w:r>
        <w:rPr>
          <w:color w:val="4E443B"/>
          <w:shd w:val="clear" w:color="auto" w:fill="FBFBF9"/>
        </w:rPr>
        <w:t>进行抓取和推送，但是用户的访问权限又因连接时使用的</w:t>
      </w:r>
      <w:r>
        <w:rPr>
          <w:color w:val="4E443B"/>
          <w:spacing w:val="-2"/>
          <w:shd w:val="clear" w:color="auto" w:fill="FBFBF9"/>
        </w:rPr>
        <w:t>证书不同而异。</w:t>
      </w:r>
    </w:p>
    <w:p>
      <w:pPr>
        <w:spacing w:before="15" w:line="324" w:lineRule="auto"/>
        <w:ind w:left="1293" w:right="1798" w:firstLine="420"/>
        <w:jc w:val="both"/>
        <w:rPr>
          <w:sz w:val="18"/>
        </w:rPr>
      </w:pPr>
      <w:r>
        <w:rPr>
          <w:color w:val="FF0000"/>
          <w:spacing w:val="1"/>
          <w:sz w:val="18"/>
          <w:shd w:val="clear" w:color="auto" w:fill="FBFBF9"/>
        </w:rPr>
        <w:t xml:space="preserve">通常对于公开项目可以优先分享基于 </w:t>
      </w:r>
      <w:r>
        <w:rPr>
          <w:rFonts w:ascii="Arial" w:eastAsia="Arial"/>
          <w:color w:val="FF0000"/>
          <w:sz w:val="18"/>
          <w:shd w:val="clear" w:color="auto" w:fill="FBFBF9"/>
        </w:rPr>
        <w:t xml:space="preserve">HTTP </w:t>
      </w:r>
      <w:r>
        <w:rPr>
          <w:color w:val="FF0000"/>
          <w:spacing w:val="11"/>
          <w:sz w:val="18"/>
          <w:shd w:val="clear" w:color="auto" w:fill="FBFBF9"/>
        </w:rPr>
        <w:t xml:space="preserve">的 </w:t>
      </w:r>
      <w:r>
        <w:rPr>
          <w:rFonts w:ascii="Arial" w:eastAsia="Arial"/>
          <w:color w:val="FF0000"/>
          <w:sz w:val="18"/>
          <w:shd w:val="clear" w:color="auto" w:fill="FBFBF9"/>
        </w:rPr>
        <w:t>URL</w:t>
      </w:r>
      <w:r>
        <w:rPr>
          <w:color w:val="FF0000"/>
          <w:sz w:val="18"/>
          <w:shd w:val="clear" w:color="auto" w:fill="FBFBF9"/>
        </w:rPr>
        <w:t>，因为用户克隆项目不需要有一</w:t>
      </w:r>
      <w:r>
        <w:rPr>
          <w:color w:val="FF0000"/>
          <w:spacing w:val="-176"/>
          <w:sz w:val="18"/>
          <w:shd w:val="clear" w:color="auto" w:fill="FBFBF9"/>
        </w:rPr>
        <w:t>个</w:t>
      </w:r>
      <w:r>
        <w:rPr>
          <w:rFonts w:ascii="Arial" w:eastAsia="Arial"/>
          <w:color w:val="FF0000"/>
          <w:sz w:val="18"/>
          <w:shd w:val="clear" w:color="auto" w:fill="FBFBF9"/>
        </w:rPr>
        <w:t xml:space="preserve">GitHub </w:t>
      </w:r>
      <w:r>
        <w:rPr>
          <w:color w:val="FF0000"/>
          <w:sz w:val="18"/>
          <w:shd w:val="clear" w:color="auto" w:fill="FBFBF9"/>
        </w:rPr>
        <w:t xml:space="preserve">帐号。 如果你分享 </w:t>
      </w:r>
      <w:r>
        <w:rPr>
          <w:rFonts w:ascii="Arial" w:eastAsia="Arial"/>
          <w:color w:val="FF0000"/>
          <w:sz w:val="18"/>
          <w:shd w:val="clear" w:color="auto" w:fill="FBFBF9"/>
        </w:rPr>
        <w:t>SSH URL</w:t>
      </w:r>
      <w:r>
        <w:rPr>
          <w:color w:val="FF0000"/>
          <w:sz w:val="18"/>
          <w:shd w:val="clear" w:color="auto" w:fill="FBFBF9"/>
        </w:rPr>
        <w:t xml:space="preserve">，用户必须有一个帐号并且上传 </w:t>
      </w:r>
      <w:r>
        <w:rPr>
          <w:rFonts w:ascii="Arial" w:eastAsia="Arial"/>
          <w:color w:val="FF0000"/>
          <w:sz w:val="18"/>
          <w:shd w:val="clear" w:color="auto" w:fill="FBFBF9"/>
        </w:rPr>
        <w:t xml:space="preserve">SSH </w:t>
      </w:r>
      <w:r>
        <w:rPr>
          <w:color w:val="FF0000"/>
          <w:spacing w:val="-15"/>
          <w:sz w:val="18"/>
          <w:shd w:val="clear" w:color="auto" w:fill="FBFBF9"/>
        </w:rPr>
        <w:t>密钥才能访问</w:t>
      </w:r>
      <w:r>
        <w:rPr>
          <w:color w:val="FF0000"/>
          <w:sz w:val="18"/>
          <w:shd w:val="clear" w:color="auto" w:fill="FBFBF9"/>
        </w:rPr>
        <w:t xml:space="preserve">你的项目。 </w:t>
      </w:r>
      <w:r>
        <w:rPr>
          <w:rFonts w:ascii="Arial" w:eastAsia="Arial"/>
          <w:color w:val="FF0000"/>
          <w:sz w:val="18"/>
          <w:shd w:val="clear" w:color="auto" w:fill="FBFBF9"/>
        </w:rPr>
        <w:t xml:space="preserve">HTTP URL </w:t>
      </w:r>
      <w:r>
        <w:rPr>
          <w:color w:val="FF0000"/>
          <w:sz w:val="18"/>
          <w:shd w:val="clear" w:color="auto" w:fill="FBFBF9"/>
        </w:rPr>
        <w:t>与你贴到浏览器里查看项目用的地址是一样的。</w:t>
      </w:r>
    </w:p>
    <w:p>
      <w:pPr>
        <w:pStyle w:val="3"/>
        <w:numPr>
          <w:ilvl w:val="3"/>
          <w:numId w:val="16"/>
        </w:numPr>
        <w:tabs>
          <w:tab w:val="left" w:pos="1714"/>
        </w:tabs>
        <w:spacing w:before="0" w:after="0" w:line="261" w:lineRule="exact"/>
        <w:ind w:left="1713" w:right="0" w:hanging="420"/>
        <w:jc w:val="left"/>
        <w:rPr>
          <w:rFonts w:ascii="Wingdings" w:eastAsia="Wingdings"/>
        </w:rPr>
      </w:pPr>
      <w:r>
        <w:t>项目经理创建本地库</w:t>
      </w:r>
    </w:p>
    <w:p>
      <w:pPr>
        <w:pStyle w:val="10"/>
        <w:numPr>
          <w:ilvl w:val="3"/>
          <w:numId w:val="16"/>
        </w:numPr>
        <w:tabs>
          <w:tab w:val="left" w:pos="1714"/>
        </w:tabs>
        <w:spacing w:before="0" w:after="0" w:line="377" w:lineRule="exact"/>
        <w:ind w:left="1713" w:right="0" w:hanging="420"/>
        <w:jc w:val="left"/>
        <w:rPr>
          <w:rFonts w:ascii="Wingdings" w:eastAsia="Wingdings"/>
          <w:b/>
          <w:sz w:val="24"/>
        </w:rPr>
      </w:pPr>
      <w:r>
        <w:rPr>
          <w:b/>
          <w:sz w:val="24"/>
        </w:rPr>
        <w:t>项目经理为远程仓库配置别名</w:t>
      </w:r>
      <w:r>
        <w:rPr>
          <w:rFonts w:ascii="Times New Roman" w:eastAsia="Times New Roman"/>
          <w:b/>
          <w:sz w:val="24"/>
        </w:rPr>
        <w:t>&amp;</w:t>
      </w:r>
      <w:r>
        <w:rPr>
          <w:b/>
          <w:sz w:val="24"/>
        </w:rPr>
        <w:t>用户信息</w:t>
      </w:r>
    </w:p>
    <w:p>
      <w:pPr>
        <w:spacing w:before="2"/>
        <w:ind w:left="1713" w:right="0" w:firstLine="0"/>
        <w:jc w:val="left"/>
        <w:rPr>
          <w:rFonts w:ascii="Arial"/>
          <w:b/>
          <w:sz w:val="18"/>
        </w:rPr>
      </w:pPr>
      <w:r>
        <w:rPr>
          <w:rFonts w:ascii="Arial"/>
          <w:b/>
          <w:color w:val="FF0000"/>
          <w:sz w:val="18"/>
          <w:shd w:val="clear" w:color="auto" w:fill="FBFBF9"/>
        </w:rPr>
        <w:t xml:space="preserve">git remote add &lt;shortname&gt; &lt;url&gt; </w:t>
      </w:r>
    </w:p>
    <w:p>
      <w:pPr>
        <w:pStyle w:val="6"/>
        <w:spacing w:before="76"/>
        <w:ind w:left="1840"/>
      </w:pPr>
      <w:r>
        <w:rPr>
          <w:color w:val="4E443B"/>
          <w:shd w:val="clear" w:color="auto" w:fill="FBFBF9"/>
        </w:rPr>
        <w:t xml:space="preserve">添加一个新的远程 </w:t>
      </w:r>
      <w:r>
        <w:rPr>
          <w:rFonts w:ascii="Arial" w:eastAsia="Arial"/>
          <w:color w:val="4E443B"/>
          <w:shd w:val="clear" w:color="auto" w:fill="FBFBF9"/>
        </w:rPr>
        <w:t xml:space="preserve">Git </w:t>
      </w:r>
      <w:r>
        <w:rPr>
          <w:color w:val="4E443B"/>
          <w:shd w:val="clear" w:color="auto" w:fill="FBFBF9"/>
        </w:rPr>
        <w:t>仓库，同时指定一个你可以轻松引用的简写</w:t>
      </w:r>
    </w:p>
    <w:p>
      <w:pPr>
        <w:spacing w:before="72"/>
        <w:ind w:left="1713" w:right="0" w:firstLine="0"/>
        <w:jc w:val="left"/>
        <w:rPr>
          <w:rFonts w:ascii="Arial" w:hAnsi="Arial"/>
          <w:b/>
          <w:sz w:val="18"/>
        </w:rPr>
      </w:pPr>
      <w:r>
        <w:rPr>
          <w:rFonts w:ascii="Arial" w:hAnsi="Arial"/>
          <w:b/>
          <w:color w:val="FF0000"/>
          <w:sz w:val="18"/>
          <w:shd w:val="clear" w:color="auto" w:fill="FBFBF9"/>
        </w:rPr>
        <w:t>git remote –v</w:t>
      </w:r>
    </w:p>
    <w:p>
      <w:pPr>
        <w:pStyle w:val="6"/>
        <w:spacing w:before="76"/>
        <w:ind w:left="1840"/>
        <w:rPr>
          <w:rFonts w:ascii="Arial" w:eastAsia="Arial"/>
        </w:rPr>
      </w:pPr>
      <w:r>
        <w:rPr>
          <w:color w:val="4E443B"/>
          <w:shd w:val="clear" w:color="auto" w:fill="FBFBF9"/>
        </w:rPr>
        <w:t xml:space="preserve">显示远程仓库使用的 </w:t>
      </w:r>
      <w:r>
        <w:rPr>
          <w:rFonts w:ascii="Arial" w:eastAsia="Arial"/>
          <w:color w:val="4E443B"/>
          <w:shd w:val="clear" w:color="auto" w:fill="FBFBF9"/>
        </w:rPr>
        <w:t xml:space="preserve">Git </w:t>
      </w:r>
      <w:r>
        <w:rPr>
          <w:color w:val="4E443B"/>
          <w:shd w:val="clear" w:color="auto" w:fill="FBFBF9"/>
        </w:rPr>
        <w:t xml:space="preserve">别名与其对应的 </w:t>
      </w:r>
      <w:r>
        <w:rPr>
          <w:rFonts w:ascii="Arial" w:eastAsia="Arial"/>
          <w:color w:val="4E443B"/>
          <w:shd w:val="clear" w:color="auto" w:fill="FBFBF9"/>
        </w:rPr>
        <w:t>URL</w:t>
      </w:r>
    </w:p>
    <w:p>
      <w:pPr>
        <w:spacing w:before="72"/>
        <w:ind w:left="1713" w:right="0" w:firstLine="0"/>
        <w:jc w:val="left"/>
        <w:rPr>
          <w:rFonts w:ascii="Arial"/>
          <w:b/>
          <w:sz w:val="18"/>
        </w:rPr>
      </w:pPr>
      <w:r>
        <w:rPr>
          <w:rFonts w:ascii="Arial"/>
          <w:b/>
          <w:color w:val="FF0000"/>
          <w:sz w:val="18"/>
          <w:shd w:val="clear" w:color="auto" w:fill="FBFBF9"/>
        </w:rPr>
        <w:t>git remote show [remote-name]</w:t>
      </w:r>
    </w:p>
    <w:p>
      <w:pPr>
        <w:pStyle w:val="6"/>
        <w:spacing w:before="77"/>
        <w:ind w:left="1840"/>
      </w:pPr>
      <w:r>
        <w:rPr>
          <w:color w:val="4E443B"/>
          <w:shd w:val="clear" w:color="auto" w:fill="FBFBF9"/>
        </w:rPr>
        <w:t>查看某一个远程仓库的更多信息</w:t>
      </w:r>
    </w:p>
    <w:p>
      <w:pPr>
        <w:spacing w:before="72"/>
        <w:ind w:left="1713" w:right="0" w:firstLine="0"/>
        <w:jc w:val="left"/>
        <w:rPr>
          <w:rFonts w:ascii="Arial"/>
          <w:b/>
          <w:sz w:val="18"/>
        </w:rPr>
      </w:pPr>
      <w:r>
        <w:rPr>
          <w:rFonts w:ascii="Arial"/>
          <w:b/>
          <w:color w:val="FF0000"/>
          <w:sz w:val="18"/>
          <w:shd w:val="clear" w:color="auto" w:fill="FBFBF9"/>
        </w:rPr>
        <w:t>git remote rename pb paul</w:t>
      </w:r>
    </w:p>
    <w:p>
      <w:pPr>
        <w:pStyle w:val="6"/>
        <w:spacing w:before="75"/>
        <w:ind w:left="1840"/>
      </w:pPr>
      <w:r>
        <w:rPr>
          <w:color w:val="4E443B"/>
          <w:shd w:val="clear" w:color="auto" w:fill="FBFBF9"/>
        </w:rPr>
        <w:t>重命名</w:t>
      </w:r>
    </w:p>
    <w:p>
      <w:pPr>
        <w:spacing w:before="73"/>
        <w:ind w:left="1713" w:right="0" w:firstLine="0"/>
        <w:jc w:val="left"/>
        <w:rPr>
          <w:rFonts w:ascii="Arial"/>
          <w:b/>
          <w:sz w:val="18"/>
        </w:rPr>
      </w:pPr>
      <w:r>
        <w:rPr>
          <w:rFonts w:ascii="Arial"/>
          <w:b/>
          <w:color w:val="FF0000"/>
          <w:sz w:val="18"/>
          <w:shd w:val="clear" w:color="auto" w:fill="FBFBF9"/>
        </w:rPr>
        <w:t>git remote rm [remote-name]</w:t>
      </w:r>
    </w:p>
    <w:p>
      <w:pPr>
        <w:pStyle w:val="6"/>
        <w:spacing w:before="75" w:line="278" w:lineRule="auto"/>
        <w:ind w:left="1713" w:right="1794"/>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pacing w:val="1"/>
          <w:shd w:val="clear" w:color="auto" w:fill="FBFBF9"/>
        </w:rPr>
        <w:t xml:space="preserve">如果因为一些原因想要移除一个远程仓库 </w:t>
      </w:r>
      <w:r>
        <w:rPr>
          <w:rFonts w:ascii="Arial" w:eastAsia="Arial"/>
          <w:color w:val="4E443B"/>
          <w:spacing w:val="5"/>
          <w:shd w:val="clear" w:color="auto" w:fill="FBFBF9"/>
        </w:rPr>
        <w:t xml:space="preserve">- </w:t>
      </w:r>
      <w:r>
        <w:rPr>
          <w:color w:val="4E443B"/>
          <w:shd w:val="clear" w:color="auto" w:fill="FBFBF9"/>
        </w:rPr>
        <w:t>你已经从服务器上搬走了或</w:t>
      </w:r>
      <w:r>
        <w:rPr>
          <w:color w:val="4E443B"/>
          <w:spacing w:val="-212"/>
          <w:shd w:val="clear" w:color="auto" w:fill="FBFBF9"/>
        </w:rPr>
        <w:t>不</w:t>
      </w:r>
      <w:r>
        <w:rPr>
          <w:color w:val="4E443B"/>
          <w:spacing w:val="-3"/>
          <w:shd w:val="clear" w:color="auto" w:fill="FBFBF9"/>
        </w:rPr>
        <w:t>再想使用某一个特定的镜像了，又或者某一个贡献者不再贡献了</w:t>
      </w:r>
    </w:p>
    <w:p>
      <w:pPr>
        <w:pStyle w:val="3"/>
        <w:numPr>
          <w:ilvl w:val="3"/>
          <w:numId w:val="16"/>
        </w:numPr>
        <w:tabs>
          <w:tab w:val="left" w:pos="1714"/>
        </w:tabs>
        <w:spacing w:before="0" w:after="0" w:line="325" w:lineRule="exact"/>
        <w:ind w:left="1713" w:right="0" w:hanging="420"/>
        <w:jc w:val="left"/>
        <w:rPr>
          <w:rFonts w:ascii="Wingdings" w:eastAsia="Wingdings"/>
        </w:rPr>
      </w:pPr>
      <w:r>
        <w:t>项目经理推送本地项目到远程仓库</w:t>
      </w:r>
    </w:p>
    <w:p>
      <w:pPr>
        <w:pStyle w:val="6"/>
        <w:spacing w:line="255" w:lineRule="exact"/>
        <w:ind w:left="1713"/>
      </w:pPr>
      <w:r>
        <w:t>初始化一个本地仓库然后：</w:t>
      </w:r>
    </w:p>
    <w:p>
      <w:pPr>
        <w:spacing w:before="72"/>
        <w:ind w:left="2261" w:right="0" w:firstLine="0"/>
        <w:jc w:val="left"/>
        <w:rPr>
          <w:rFonts w:ascii="Arial"/>
          <w:b/>
          <w:sz w:val="18"/>
        </w:rPr>
      </w:pPr>
      <w:r>
        <mc:AlternateContent>
          <mc:Choice Requires="wps">
            <w:drawing>
              <wp:anchor distT="0" distB="0" distL="0" distR="0" simplePos="0" relativeHeight="251664384" behindDoc="0" locked="0" layoutInCell="1" allowOverlap="1">
                <wp:simplePos x="0" y="0"/>
                <wp:positionH relativeFrom="page">
                  <wp:posOffset>4766310</wp:posOffset>
                </wp:positionH>
                <wp:positionV relativeFrom="paragraph">
                  <wp:posOffset>226060</wp:posOffset>
                </wp:positionV>
                <wp:extent cx="548640" cy="0"/>
                <wp:effectExtent l="0" t="0" r="0" b="0"/>
                <wp:wrapTopAndBottom/>
                <wp:docPr id="190" name="直线 608"/>
                <wp:cNvGraphicFramePr/>
                <a:graphic xmlns:a="http://schemas.openxmlformats.org/drawingml/2006/main">
                  <a:graphicData uri="http://schemas.microsoft.com/office/word/2010/wordprocessingShape">
                    <wps:wsp>
                      <wps:cNvSpPr/>
                      <wps:spPr>
                        <a:xfrm>
                          <a:off x="0" y="0"/>
                          <a:ext cx="54864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608" o:spid="_x0000_s1026" o:spt="20" style="position:absolute;left:0pt;margin-left:375.3pt;margin-top:17.8pt;height:0pt;width:43.2pt;mso-position-horizontal-relative:page;mso-wrap-distance-bottom:0pt;mso-wrap-distance-top:0pt;z-index:251664384;mso-width-relative:page;mso-height-relative:page;" filled="f" stroked="t" coordsize="21600,21600" o:gfxdata="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vv6c&#10;1QAAAAkBAAAPAAAAAAAAAAEAIAAAACIAAABkcnMvZG93bnJldi54bWxQSwECFAAUAAAACACHTuJA&#10;gE37/OsBAADeAwAADgAAAAAAAAABACAAAAAkAQAAZHJzL2Uyb0RvYy54bWxQSwUGAAAAAAYABgBZ&#10;AQAAgQUAAAAA&#10;">
                <v:fill on="f" focussize="0,0"/>
                <v:stroke weight="0.72pt" color="#F5F5F5" joinstyle="round"/>
                <v:imagedata o:title=""/>
                <o:lock v:ext="edit" aspectratio="f"/>
                <w10:wrap type="topAndBottom"/>
              </v:line>
            </w:pict>
          </mc:Fallback>
        </mc:AlternateContent>
      </w:r>
      <w:r>
        <mc:AlternateContent>
          <mc:Choice Requires="wps">
            <w:drawing>
              <wp:anchor distT="0" distB="0" distL="114300" distR="114300" simplePos="0" relativeHeight="251666432" behindDoc="0" locked="0" layoutInCell="1" allowOverlap="1">
                <wp:simplePos x="0" y="0"/>
                <wp:positionH relativeFrom="page">
                  <wp:posOffset>4766310</wp:posOffset>
                </wp:positionH>
                <wp:positionV relativeFrom="paragraph">
                  <wp:posOffset>230505</wp:posOffset>
                </wp:positionV>
                <wp:extent cx="548640" cy="163195"/>
                <wp:effectExtent l="0" t="0" r="0" b="0"/>
                <wp:wrapNone/>
                <wp:docPr id="219" name="文本框 609"/>
                <wp:cNvGraphicFramePr/>
                <a:graphic xmlns:a="http://schemas.openxmlformats.org/drawingml/2006/main">
                  <a:graphicData uri="http://schemas.microsoft.com/office/word/2010/wordprocessingShape">
                    <wps:wsp>
                      <wps:cNvSpPr txBox="1"/>
                      <wps:spPr>
                        <a:xfrm>
                          <a:off x="0" y="0"/>
                          <a:ext cx="548640" cy="163195"/>
                        </a:xfrm>
                        <a:prstGeom prst="rect">
                          <a:avLst/>
                        </a:prstGeom>
                        <a:solidFill>
                          <a:srgbClr val="EDEDED"/>
                        </a:solidFill>
                        <a:ln>
                          <a:noFill/>
                        </a:ln>
                      </wps:spPr>
                      <wps:txbx>
                        <w:txbxContent>
                          <w:p>
                            <w:pPr>
                              <w:spacing w:before="0" w:line="257" w:lineRule="exact"/>
                              <w:ind w:left="0" w:right="-15" w:firstLine="0"/>
                              <w:jc w:val="left"/>
                              <w:rPr>
                                <w:rFonts w:ascii="Courier New"/>
                                <w:sz w:val="24"/>
                              </w:rPr>
                            </w:pPr>
                            <w:r>
                              <w:rPr>
                                <w:rFonts w:ascii="Courier New"/>
                                <w:color w:val="333333"/>
                                <w:sz w:val="24"/>
                              </w:rPr>
                              <w:t>origin</w:t>
                            </w:r>
                          </w:p>
                        </w:txbxContent>
                      </wps:txbx>
                      <wps:bodyPr lIns="0" tIns="0" rIns="0" bIns="0" upright="1"/>
                    </wps:wsp>
                  </a:graphicData>
                </a:graphic>
              </wp:anchor>
            </w:drawing>
          </mc:Choice>
          <mc:Fallback>
            <w:pict>
              <v:shape id="文本框 609" o:spid="_x0000_s1026" o:spt="202" type="#_x0000_t202" style="position:absolute;left:0pt;margin-left:375.3pt;margin-top:18.15pt;height:12.85pt;width:43.2pt;mso-position-horizontal-relative:page;z-index:251666432;mso-width-relative:page;mso-height-relative:page;" fillcolor="#EDEDED" filled="t" stroked="f" coordsize="21600,21600" o:gfxdata="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TMorB1gAAAAkBAAAPAAAAAAAAAAEAIAAAACIA&#10;AABkcnMvZG93bnJldi54bWxQSwECFAAUAAAACACHTuJAaOeVQ9IBAACeAwAADgAAAAAAAAABACAA&#10;AAAlAQAAZHJzL2Uyb0RvYy54bWxQSwUGAAAAAAYABgBZAQAAaQUAAAAA&#10;">
                <v:fill on="t" focussize="0,0"/>
                <v:stroke on="f"/>
                <v:imagedata o:title=""/>
                <o:lock v:ext="edit" aspectratio="f"/>
                <v:textbox inset="0mm,0mm,0mm,0mm">
                  <w:txbxContent>
                    <w:p>
                      <w:pPr>
                        <w:spacing w:before="0" w:line="257" w:lineRule="exact"/>
                        <w:ind w:left="0" w:right="-15" w:firstLine="0"/>
                        <w:jc w:val="left"/>
                        <w:rPr>
                          <w:rFonts w:ascii="Courier New"/>
                          <w:sz w:val="24"/>
                        </w:rPr>
                      </w:pPr>
                      <w:r>
                        <w:rPr>
                          <w:rFonts w:ascii="Courier New"/>
                          <w:color w:val="333333"/>
                          <w:sz w:val="24"/>
                        </w:rPr>
                        <w:t>origin</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page">
                  <wp:posOffset>2129155</wp:posOffset>
                </wp:positionH>
                <wp:positionV relativeFrom="paragraph">
                  <wp:posOffset>226060</wp:posOffset>
                </wp:positionV>
                <wp:extent cx="2637155" cy="172720"/>
                <wp:effectExtent l="0" t="0" r="0" b="0"/>
                <wp:wrapNone/>
                <wp:docPr id="230" name="文本框 610"/>
                <wp:cNvGraphicFramePr/>
                <a:graphic xmlns:a="http://schemas.openxmlformats.org/drawingml/2006/main">
                  <a:graphicData uri="http://schemas.microsoft.com/office/word/2010/wordprocessingShape">
                    <wps:wsp>
                      <wps:cNvSpPr txBox="1"/>
                      <wps:spPr>
                        <a:xfrm>
                          <a:off x="0" y="0"/>
                          <a:ext cx="2637155" cy="172720"/>
                        </a:xfrm>
                        <a:prstGeom prst="rect">
                          <a:avLst/>
                        </a:prstGeom>
                        <a:solidFill>
                          <a:srgbClr val="FBFBF9"/>
                        </a:solidFill>
                        <a:ln>
                          <a:noFill/>
                        </a:ln>
                      </wps:spPr>
                      <wps:txbx>
                        <w:txbxContent>
                          <w:p>
                            <w:pPr>
                              <w:pStyle w:val="6"/>
                              <w:spacing w:line="258" w:lineRule="exact"/>
                              <w:ind w:left="967"/>
                            </w:pPr>
                            <w:r>
                              <w:rPr>
                                <w:color w:val="4E443B"/>
                                <w:spacing w:val="-10"/>
                              </w:rPr>
                              <w:t xml:space="preserve">将本地项目的 </w:t>
                            </w:r>
                            <w:r>
                              <w:rPr>
                                <w:rFonts w:ascii="Arial" w:eastAsia="Arial"/>
                                <w:color w:val="4E443B"/>
                              </w:rPr>
                              <w:t xml:space="preserve">master </w:t>
                            </w:r>
                            <w:r>
                              <w:rPr>
                                <w:color w:val="4E443B"/>
                                <w:spacing w:val="-1"/>
                              </w:rPr>
                              <w:t>分支推送到</w:t>
                            </w:r>
                          </w:p>
                        </w:txbxContent>
                      </wps:txbx>
                      <wps:bodyPr lIns="0" tIns="0" rIns="0" bIns="0" upright="1"/>
                    </wps:wsp>
                  </a:graphicData>
                </a:graphic>
              </wp:anchor>
            </w:drawing>
          </mc:Choice>
          <mc:Fallback>
            <w:pict>
              <v:shape id="文本框 610" o:spid="_x0000_s1026" o:spt="202" type="#_x0000_t202" style="position:absolute;left:0pt;margin-left:167.65pt;margin-top:17.8pt;height:13.6pt;width:207.65pt;mso-position-horizontal-relative:page;z-index:251666432;mso-width-relative:page;mso-height-relative:page;" fillcolor="#FBFBF9" filled="t" stroked="f" coordsize="21600,21600" o:gfxdata="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SabcE2QAAAAkBAAAPAAAAAAAAAAEA&#10;IAAAACIAAABkcnMvZG93bnJldi54bWxQSwECFAAUAAAACACHTuJA1r+dvtUBAACfAwAADgAAAAAA&#10;AAABACAAAAAoAQAAZHJzL2Uyb0RvYy54bWxQSwUGAAAAAAYABgBZAQAAbwUAAAAA&#10;">
                <v:fill on="t" focussize="0,0"/>
                <v:stroke on="f"/>
                <v:imagedata o:title=""/>
                <o:lock v:ext="edit" aspectratio="f"/>
                <v:textbox inset="0mm,0mm,0mm,0mm">
                  <w:txbxContent>
                    <w:p>
                      <w:pPr>
                        <w:pStyle w:val="6"/>
                        <w:spacing w:line="258" w:lineRule="exact"/>
                        <w:ind w:left="967"/>
                      </w:pPr>
                      <w:r>
                        <w:rPr>
                          <w:color w:val="4E443B"/>
                          <w:spacing w:val="-10"/>
                        </w:rPr>
                        <w:t xml:space="preserve">将本地项目的 </w:t>
                      </w:r>
                      <w:r>
                        <w:rPr>
                          <w:rFonts w:ascii="Arial" w:eastAsia="Arial"/>
                          <w:color w:val="4E443B"/>
                        </w:rPr>
                        <w:t xml:space="preserve">master </w:t>
                      </w:r>
                      <w:r>
                        <w:rPr>
                          <w:color w:val="4E443B"/>
                          <w:spacing w:val="-1"/>
                        </w:rPr>
                        <w:t>分支推送到</w:t>
                      </w:r>
                    </w:p>
                  </w:txbxContent>
                </v:textbox>
              </v:shape>
            </w:pict>
          </mc:Fallback>
        </mc:AlternateContent>
      </w:r>
      <w:r>
        <w:rPr>
          <w:rFonts w:ascii="Arial"/>
          <w:b/>
          <w:color w:val="FF0000"/>
          <w:sz w:val="18"/>
          <w:shd w:val="clear" w:color="auto" w:fill="FBFBF9"/>
        </w:rPr>
        <w:t>git push [remote-name] [branch-name]</w:t>
      </w:r>
    </w:p>
    <w:p>
      <w:pPr>
        <w:pStyle w:val="6"/>
        <w:spacing w:after="5"/>
        <w:ind w:left="6730"/>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（别名）服务器</w:t>
      </w:r>
    </w:p>
    <w:p>
      <w:pPr>
        <w:pStyle w:val="6"/>
        <w:spacing w:line="20" w:lineRule="exact"/>
        <w:ind w:left="5858"/>
        <w:rPr>
          <w:sz w:val="2"/>
        </w:rPr>
      </w:pPr>
      <w:r>
        <w:rPr>
          <w:sz w:val="2"/>
        </w:rPr>
        <mc:AlternateContent>
          <mc:Choice Requires="wpg">
            <w:drawing>
              <wp:inline distT="0" distB="0" distL="114300" distR="114300">
                <wp:extent cx="548640" cy="9525"/>
                <wp:effectExtent l="0" t="0" r="0" b="0"/>
                <wp:docPr id="315" name="组合 611"/>
                <wp:cNvGraphicFramePr/>
                <a:graphic xmlns:a="http://schemas.openxmlformats.org/drawingml/2006/main">
                  <a:graphicData uri="http://schemas.microsoft.com/office/word/2010/wordprocessingGroup">
                    <wpg:wgp>
                      <wpg:cNvGrpSpPr/>
                      <wpg:grpSpPr>
                        <a:xfrm>
                          <a:off x="0" y="0"/>
                          <a:ext cx="548640" cy="9525"/>
                          <a:chOff x="0" y="0"/>
                          <a:chExt cx="864" cy="15"/>
                        </a:xfrm>
                      </wpg:grpSpPr>
                      <wps:wsp>
                        <wps:cNvPr id="314" name="直线 612"/>
                        <wps:cNvSpPr/>
                        <wps:spPr>
                          <a:xfrm>
                            <a:off x="0" y="7"/>
                            <a:ext cx="864"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611" o:spid="_x0000_s1026" o:spt="203" style="height:0.75pt;width:43.2pt;" coordsize="864,15" o:gfxdata="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dZLWT0wAAAAIBAAAPAAAAAAAAAAEA&#10;IAAAACIAAABkcnMvZG93bnJldi54bWxQSwECFAAUAAAACACHTuJAKmlk9U0CAAADBQAADgAAAAAA&#10;AAABACAAAAAiAQAAZHJzL2Uyb0RvYy54bWxQSwUGAAAAAAYABgBZAQAA4QUAAAAA&#10;">
                <o:lock v:ext="edit" aspectratio="f"/>
                <v:line id="直线 612" o:spid="_x0000_s1026" o:spt="20" style="position:absolute;left:0;top:7;height:0;width:864;" filled="f" stroked="t" coordsize="21600,21600" o:gfxdata="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mab1b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w10:wrap type="none"/>
                <w10:anchorlock/>
              </v:group>
            </w:pict>
          </mc:Fallback>
        </mc:AlternateContent>
      </w:r>
    </w:p>
    <w:p>
      <w:pPr>
        <w:spacing w:after="0" w:line="20" w:lineRule="exact"/>
        <w:rPr>
          <w:sz w:val="2"/>
        </w:rPr>
        <w:sectPr>
          <w:pgSz w:w="11910" w:h="16840"/>
          <w:pgMar w:top="1620" w:right="0" w:bottom="1260" w:left="1640" w:header="850" w:footer="1064" w:gutter="0"/>
          <w:cols w:space="720" w:num="1"/>
        </w:sectPr>
      </w:pPr>
    </w:p>
    <w:p>
      <w:pPr>
        <w:pStyle w:val="3"/>
        <w:numPr>
          <w:ilvl w:val="3"/>
          <w:numId w:val="16"/>
        </w:numPr>
        <w:tabs>
          <w:tab w:val="left" w:pos="1714"/>
        </w:tabs>
        <w:spacing w:before="0" w:after="0" w:line="302" w:lineRule="exact"/>
        <w:ind w:left="1713" w:right="0" w:hanging="420"/>
        <w:jc w:val="left"/>
        <w:rPr>
          <w:rFonts w:ascii="Wingdings" w:eastAsia="Wingdings"/>
        </w:rPr>
      </w:pPr>
      <w:r>
        <w:t>成员克隆远程仓库到本地</w:t>
      </w:r>
    </w:p>
    <w:p>
      <w:pPr>
        <w:spacing w:before="0" w:line="295" w:lineRule="exact"/>
        <w:ind w:left="1840" w:right="0" w:firstLine="0"/>
        <w:jc w:val="left"/>
        <w:rPr>
          <w:rFonts w:hint="eastAsia" w:ascii="Microsoft JhengHei" w:eastAsia="Microsoft JhengHei"/>
          <w:b/>
          <w:sz w:val="18"/>
        </w:rPr>
      </w:pPr>
      <w:r>
        <mc:AlternateContent>
          <mc:Choice Requires="wps">
            <w:drawing>
              <wp:anchor distT="0" distB="0" distL="0" distR="0" simplePos="0" relativeHeight="251664384" behindDoc="0" locked="0" layoutInCell="1" allowOverlap="1">
                <wp:simplePos x="0" y="0"/>
                <wp:positionH relativeFrom="page">
                  <wp:posOffset>2209800</wp:posOffset>
                </wp:positionH>
                <wp:positionV relativeFrom="paragraph">
                  <wp:posOffset>212725</wp:posOffset>
                </wp:positionV>
                <wp:extent cx="2289810" cy="147955"/>
                <wp:effectExtent l="0" t="0" r="0" b="0"/>
                <wp:wrapTopAndBottom/>
                <wp:docPr id="189" name="文本框 613"/>
                <wp:cNvGraphicFramePr/>
                <a:graphic xmlns:a="http://schemas.openxmlformats.org/drawingml/2006/main">
                  <a:graphicData uri="http://schemas.microsoft.com/office/word/2010/wordprocessingShape">
                    <wps:wsp>
                      <wps:cNvSpPr txBox="1"/>
                      <wps:spPr>
                        <a:xfrm>
                          <a:off x="0" y="0"/>
                          <a:ext cx="2289810" cy="147955"/>
                        </a:xfrm>
                        <a:prstGeom prst="rect">
                          <a:avLst/>
                        </a:prstGeom>
                        <a:solidFill>
                          <a:srgbClr val="FBFBF9"/>
                        </a:solidFill>
                        <a:ln>
                          <a:noFill/>
                        </a:ln>
                      </wps:spPr>
                      <wps:txbx>
                        <w:txbxContent>
                          <w:p>
                            <w:pPr>
                              <w:spacing w:before="0"/>
                              <w:ind w:left="420" w:right="-15" w:firstLine="0"/>
                              <w:jc w:val="left"/>
                              <w:rPr>
                                <w:rFonts w:ascii="Arial" w:eastAsia="Arial"/>
                                <w:sz w:val="18"/>
                              </w:rPr>
                            </w:pPr>
                            <w:r>
                              <w:rPr>
                                <w:color w:val="FF0000"/>
                                <w:spacing w:val="-3"/>
                                <w:sz w:val="18"/>
                              </w:rPr>
                              <w:t xml:space="preserve">默认克隆时为远程仓库起的别名为 </w:t>
                            </w:r>
                            <w:r>
                              <w:rPr>
                                <w:rFonts w:ascii="Arial" w:eastAsia="Arial"/>
                                <w:color w:val="FF0000"/>
                                <w:sz w:val="18"/>
                              </w:rPr>
                              <w:t>origin</w:t>
                            </w:r>
                          </w:p>
                        </w:txbxContent>
                      </wps:txbx>
                      <wps:bodyPr lIns="0" tIns="0" rIns="0" bIns="0" upright="1"/>
                    </wps:wsp>
                  </a:graphicData>
                </a:graphic>
              </wp:anchor>
            </w:drawing>
          </mc:Choice>
          <mc:Fallback>
            <w:pict>
              <v:shape id="文本框 613" o:spid="_x0000_s1026" o:spt="202" type="#_x0000_t202" style="position:absolute;left:0pt;margin-left:174pt;margin-top:16.75pt;height:11.65pt;width:180.3pt;mso-position-horizontal-relative:page;mso-wrap-distance-bottom:0pt;mso-wrap-distance-top:0pt;z-index:251664384;mso-width-relative:page;mso-height-relative:page;" fillcolor="#FBFBF9" filled="t" stroked="f" coordsize="21600,21600" o:gfxdata="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NCG5e2wAAAAkBAAAPAAAAAAAAAAEA&#10;IAAAACIAAABkcnMvZG93bnJldi54bWxQSwECFAAUAAAACACHTuJAEH/FaNMBAACfAwAADgAAAAAA&#10;AAABACAAAAAqAQAAZHJzL2Uyb0RvYy54bWxQSwUGAAAAAAYABgBZAQAAbwUAAAAA&#10;">
                <v:fill on="t" focussize="0,0"/>
                <v:stroke on="f"/>
                <v:imagedata o:title=""/>
                <o:lock v:ext="edit" aspectratio="f"/>
                <v:textbox inset="0mm,0mm,0mm,0mm">
                  <w:txbxContent>
                    <w:p>
                      <w:pPr>
                        <w:spacing w:before="0"/>
                        <w:ind w:left="420" w:right="-15" w:firstLine="0"/>
                        <w:jc w:val="left"/>
                        <w:rPr>
                          <w:rFonts w:ascii="Arial" w:eastAsia="Arial"/>
                          <w:sz w:val="18"/>
                        </w:rPr>
                      </w:pPr>
                      <w:r>
                        <w:rPr>
                          <w:color w:val="FF0000"/>
                          <w:spacing w:val="-3"/>
                          <w:sz w:val="18"/>
                        </w:rPr>
                        <w:t xml:space="preserve">默认克隆时为远程仓库起的别名为 </w:t>
                      </w:r>
                      <w:r>
                        <w:rPr>
                          <w:rFonts w:ascii="Arial" w:eastAsia="Arial"/>
                          <w:color w:val="FF0000"/>
                          <w:sz w:val="18"/>
                        </w:rPr>
                        <w:t>origin</w:t>
                      </w:r>
                    </w:p>
                  </w:txbxContent>
                </v:textbox>
                <w10:wrap type="topAndBottom"/>
              </v:shape>
            </w:pict>
          </mc:Fallback>
        </mc:AlternateContent>
      </w:r>
      <w:r>
        <w:rPr>
          <w:rFonts w:ascii="Arial" w:eastAsia="Arial"/>
          <w:b/>
          <w:color w:val="FF0000"/>
          <w:sz w:val="18"/>
          <w:shd w:val="clear" w:color="auto" w:fill="FBFBF9"/>
        </w:rPr>
        <w:t xml:space="preserve">git clone url </w:t>
      </w:r>
      <w:r>
        <w:rPr>
          <w:rFonts w:hint="eastAsia" w:ascii="Microsoft JhengHei" w:eastAsia="Microsoft JhengHei"/>
          <w:b/>
          <w:color w:val="FF0000"/>
          <w:sz w:val="18"/>
          <w:shd w:val="clear" w:color="auto" w:fill="FBFBF9"/>
        </w:rPr>
        <w:t xml:space="preserve">（克隆时不需要 </w:t>
      </w:r>
      <w:r>
        <w:rPr>
          <w:rFonts w:ascii="Arial" w:eastAsia="Arial"/>
          <w:b/>
          <w:color w:val="FF0000"/>
          <w:sz w:val="18"/>
          <w:shd w:val="clear" w:color="auto" w:fill="FBFBF9"/>
        </w:rPr>
        <w:t>git init</w:t>
      </w:r>
      <w:r>
        <w:rPr>
          <w:rFonts w:hint="eastAsia" w:ascii="Microsoft JhengHei" w:eastAsia="Microsoft JhengHei"/>
          <w:b/>
          <w:color w:val="FF0000"/>
          <w:sz w:val="18"/>
          <w:shd w:val="clear" w:color="auto" w:fill="FBFBF9"/>
        </w:rPr>
        <w:t>）</w:t>
      </w:r>
    </w:p>
    <w:p>
      <w:pPr>
        <w:tabs>
          <w:tab w:val="left" w:pos="2260"/>
        </w:tabs>
        <w:spacing w:before="64" w:after="27" w:line="319" w:lineRule="auto"/>
        <w:ind w:left="1420" w:right="1794" w:firstLine="420"/>
        <w:jc w:val="left"/>
        <w:rPr>
          <w:sz w:val="18"/>
        </w:rPr>
      </w:pPr>
      <w:r>
        <w:rPr>
          <w:rFonts w:ascii="Times New Roman" w:hAnsi="Times New Roman" w:eastAsia="Times New Roman"/>
          <w:color w:val="4E443B"/>
          <w:sz w:val="18"/>
          <w:shd w:val="clear" w:color="auto" w:fill="FBFBF9"/>
        </w:rPr>
        <w:t xml:space="preserve"> </w:t>
      </w:r>
      <w:r>
        <w:rPr>
          <w:rFonts w:ascii="Times New Roman" w:hAnsi="Times New Roman" w:eastAsia="Times New Roman"/>
          <w:color w:val="4E443B"/>
          <w:sz w:val="18"/>
          <w:shd w:val="clear" w:color="auto" w:fill="FBFBF9"/>
        </w:rPr>
        <w:tab/>
      </w:r>
      <w:r>
        <w:rPr>
          <w:color w:val="4E443B"/>
          <w:spacing w:val="1"/>
          <w:sz w:val="18"/>
          <w:shd w:val="clear" w:color="auto" w:fill="FBFBF9"/>
        </w:rPr>
        <w:t xml:space="preserve">远程仓库名字 </w:t>
      </w:r>
      <w:r>
        <w:rPr>
          <w:rFonts w:ascii="Arial" w:hAnsi="Arial" w:eastAsia="Arial"/>
          <w:color w:val="4E443B"/>
          <w:sz w:val="18"/>
          <w:shd w:val="clear" w:color="auto" w:fill="FBFBF9"/>
        </w:rPr>
        <w:t>“origin”</w:t>
      </w:r>
      <w:r>
        <w:rPr>
          <w:rFonts w:ascii="Arial" w:hAnsi="Arial" w:eastAsia="Arial"/>
          <w:color w:val="4E443B"/>
          <w:spacing w:val="46"/>
          <w:sz w:val="18"/>
          <w:shd w:val="clear" w:color="auto" w:fill="FBFBF9"/>
        </w:rPr>
        <w:t xml:space="preserve"> </w:t>
      </w:r>
      <w:r>
        <w:rPr>
          <w:color w:val="4E443B"/>
          <w:spacing w:val="2"/>
          <w:sz w:val="18"/>
          <w:shd w:val="clear" w:color="auto" w:fill="FBFBF9"/>
        </w:rPr>
        <w:t xml:space="preserve">与分支名字 </w:t>
      </w:r>
      <w:r>
        <w:rPr>
          <w:rFonts w:ascii="Arial" w:hAnsi="Arial" w:eastAsia="Arial"/>
          <w:color w:val="4E443B"/>
          <w:sz w:val="18"/>
          <w:shd w:val="clear" w:color="auto" w:fill="FBFBF9"/>
        </w:rPr>
        <w:t>“master”</w:t>
      </w:r>
      <w:r>
        <w:rPr>
          <w:rFonts w:ascii="Arial" w:hAnsi="Arial" w:eastAsia="Arial"/>
          <w:color w:val="4E443B"/>
          <w:spacing w:val="46"/>
          <w:sz w:val="18"/>
          <w:shd w:val="clear" w:color="auto" w:fill="FBFBF9"/>
        </w:rPr>
        <w:t xml:space="preserve"> </w:t>
      </w:r>
      <w:r>
        <w:rPr>
          <w:color w:val="4E443B"/>
          <w:spacing w:val="2"/>
          <w:sz w:val="18"/>
          <w:shd w:val="clear" w:color="auto" w:fill="FBFBF9"/>
        </w:rPr>
        <w:t xml:space="preserve">一样，在 </w:t>
      </w:r>
      <w:r>
        <w:rPr>
          <w:rFonts w:ascii="Arial" w:hAnsi="Arial" w:eastAsia="Arial"/>
          <w:color w:val="4E443B"/>
          <w:sz w:val="18"/>
          <w:shd w:val="clear" w:color="auto" w:fill="FBFBF9"/>
        </w:rPr>
        <w:t>Git</w:t>
      </w:r>
      <w:r>
        <w:rPr>
          <w:rFonts w:ascii="Arial" w:hAnsi="Arial" w:eastAsia="Arial"/>
          <w:color w:val="4E443B"/>
          <w:spacing w:val="46"/>
          <w:sz w:val="18"/>
          <w:shd w:val="clear" w:color="auto" w:fill="FBFBF9"/>
        </w:rPr>
        <w:t xml:space="preserve"> </w:t>
      </w:r>
      <w:r>
        <w:rPr>
          <w:color w:val="4E443B"/>
          <w:sz w:val="18"/>
          <w:shd w:val="clear" w:color="auto" w:fill="FBFBF9"/>
        </w:rPr>
        <w:t>中并没有任何特别</w:t>
      </w:r>
      <w:r>
        <w:rPr>
          <w:color w:val="4E443B"/>
          <w:spacing w:val="1"/>
          <w:sz w:val="18"/>
        </w:rPr>
        <w:t xml:space="preserve">的含义一样。 同时 </w:t>
      </w:r>
      <w:r>
        <w:rPr>
          <w:rFonts w:ascii="Arial" w:hAnsi="Arial" w:eastAsia="Arial"/>
          <w:color w:val="4E443B"/>
          <w:sz w:val="18"/>
        </w:rPr>
        <w:t>“master”</w:t>
      </w:r>
      <w:r>
        <w:rPr>
          <w:rFonts w:ascii="Arial" w:hAnsi="Arial" w:eastAsia="Arial"/>
          <w:color w:val="4E443B"/>
          <w:spacing w:val="46"/>
          <w:sz w:val="18"/>
        </w:rPr>
        <w:t xml:space="preserve"> </w:t>
      </w:r>
      <w:r>
        <w:rPr>
          <w:color w:val="4E443B"/>
          <w:spacing w:val="-3"/>
          <w:sz w:val="18"/>
        </w:rPr>
        <w:t xml:space="preserve">是当你运行 </w:t>
      </w:r>
      <w:r>
        <w:rPr>
          <w:rFonts w:ascii="Courier New" w:hAnsi="Courier New" w:eastAsia="Courier New"/>
          <w:color w:val="333333"/>
          <w:sz w:val="18"/>
        </w:rPr>
        <w:t>git</w:t>
      </w:r>
      <w:r>
        <w:rPr>
          <w:rFonts w:ascii="Courier New" w:hAnsi="Courier New" w:eastAsia="Courier New"/>
          <w:color w:val="333333"/>
          <w:spacing w:val="10"/>
          <w:sz w:val="18"/>
        </w:rPr>
        <w:t xml:space="preserve"> </w:t>
      </w:r>
      <w:r>
        <w:rPr>
          <w:rFonts w:ascii="Courier New" w:hAnsi="Courier New" w:eastAsia="Courier New"/>
          <w:color w:val="333333"/>
          <w:sz w:val="18"/>
        </w:rPr>
        <w:t>init</w:t>
      </w:r>
      <w:r>
        <w:rPr>
          <w:rFonts w:ascii="Courier New" w:hAnsi="Courier New" w:eastAsia="Courier New"/>
          <w:color w:val="4E443B"/>
          <w:spacing w:val="-37"/>
          <w:sz w:val="18"/>
          <w:shd w:val="clear" w:color="auto" w:fill="FBFBF9"/>
        </w:rPr>
        <w:t xml:space="preserve"> </w:t>
      </w:r>
      <w:r>
        <w:rPr>
          <w:color w:val="4E443B"/>
          <w:sz w:val="18"/>
          <w:shd w:val="clear" w:color="auto" w:fill="FBFBF9"/>
        </w:rPr>
        <w:t>时默认的起始分支名字，原因仅仅</w:t>
      </w:r>
    </w:p>
    <w:tbl>
      <w:tblPr>
        <w:tblStyle w:val="7"/>
        <w:tblW w:w="0" w:type="auto"/>
        <w:tblInd w:w="14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128"/>
        <w:gridCol w:w="977"/>
        <w:gridCol w:w="29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1" w:hRule="atLeast"/>
        </w:trPr>
        <w:tc>
          <w:tcPr>
            <w:tcW w:w="3128" w:type="dxa"/>
            <w:shd w:val="clear" w:color="auto" w:fill="FBFBF9"/>
          </w:tcPr>
          <w:p>
            <w:pPr>
              <w:pStyle w:val="11"/>
              <w:spacing w:line="171" w:lineRule="exact"/>
              <w:rPr>
                <w:sz w:val="18"/>
              </w:rPr>
            </w:pPr>
            <w:r>
              <w:rPr>
                <w:color w:val="4E443B"/>
                <w:sz w:val="18"/>
              </w:rPr>
              <w:t>是它的广泛使用，</w:t>
            </w:r>
            <w:r>
              <w:rPr>
                <w:rFonts w:ascii="Arial" w:hAnsi="Arial" w:eastAsia="Arial"/>
                <w:color w:val="4E443B"/>
                <w:sz w:val="18"/>
              </w:rPr>
              <w:t xml:space="preserve">“origin” </w:t>
            </w:r>
            <w:r>
              <w:rPr>
                <w:color w:val="4E443B"/>
                <w:sz w:val="18"/>
              </w:rPr>
              <w:t>是当你运行</w:t>
            </w:r>
          </w:p>
        </w:tc>
        <w:tc>
          <w:tcPr>
            <w:tcW w:w="977" w:type="dxa"/>
            <w:tcBorders>
              <w:top w:val="single" w:color="F5F5F5" w:sz="6" w:space="0"/>
              <w:bottom w:val="single" w:color="F5F5F5" w:sz="6" w:space="0"/>
            </w:tcBorders>
            <w:shd w:val="clear" w:color="auto" w:fill="EDEDED"/>
          </w:tcPr>
          <w:p>
            <w:pPr>
              <w:pStyle w:val="11"/>
              <w:spacing w:line="171" w:lineRule="exact"/>
              <w:ind w:left="-1" w:right="-15"/>
              <w:rPr>
                <w:rFonts w:ascii="Courier New"/>
                <w:sz w:val="18"/>
              </w:rPr>
            </w:pPr>
            <w:r>
              <w:rPr>
                <w:rFonts w:ascii="Courier New"/>
                <w:color w:val="333333"/>
                <w:sz w:val="18"/>
              </w:rPr>
              <w:t>git</w:t>
            </w:r>
            <w:r>
              <w:rPr>
                <w:rFonts w:ascii="Courier New"/>
                <w:color w:val="333333"/>
                <w:spacing w:val="-1"/>
                <w:sz w:val="18"/>
              </w:rPr>
              <w:t xml:space="preserve"> </w:t>
            </w:r>
            <w:r>
              <w:rPr>
                <w:rFonts w:ascii="Courier New"/>
                <w:color w:val="333333"/>
                <w:sz w:val="18"/>
              </w:rPr>
              <w:t>clone</w:t>
            </w:r>
          </w:p>
        </w:tc>
        <w:tc>
          <w:tcPr>
            <w:tcW w:w="2942" w:type="dxa"/>
            <w:shd w:val="clear" w:color="auto" w:fill="FBFBF9"/>
          </w:tcPr>
          <w:p>
            <w:pPr>
              <w:pStyle w:val="11"/>
              <w:spacing w:line="171" w:lineRule="exact"/>
              <w:ind w:left="69" w:right="-15"/>
              <w:rPr>
                <w:sz w:val="18"/>
              </w:rPr>
            </w:pPr>
            <w:r>
              <w:rPr>
                <w:color w:val="4E443B"/>
                <w:spacing w:val="3"/>
                <w:sz w:val="18"/>
              </w:rPr>
              <w:t>时默认的远程仓库名字。 如果你运</w:t>
            </w:r>
          </w:p>
        </w:tc>
      </w:tr>
    </w:tbl>
    <w:p>
      <w:pPr>
        <w:spacing w:before="67" w:line="217" w:lineRule="exact"/>
        <w:ind w:left="1420" w:right="0" w:firstLine="0"/>
        <w:jc w:val="left"/>
        <w:rPr>
          <w:sz w:val="18"/>
        </w:rPr>
      </w:pPr>
      <w:r>
        <mc:AlternateContent>
          <mc:Choice Requires="wpg">
            <w:drawing>
              <wp:anchor distT="0" distB="0" distL="114300" distR="114300" simplePos="0" relativeHeight="251680768" behindDoc="1" locked="0" layoutInCell="1" allowOverlap="1">
                <wp:simplePos x="0" y="0"/>
                <wp:positionH relativeFrom="page">
                  <wp:posOffset>1943100</wp:posOffset>
                </wp:positionH>
                <wp:positionV relativeFrom="paragraph">
                  <wp:posOffset>-353695</wp:posOffset>
                </wp:positionV>
                <wp:extent cx="2698115" cy="155575"/>
                <wp:effectExtent l="0" t="0" r="0" b="0"/>
                <wp:wrapNone/>
                <wp:docPr id="745" name="组合 614"/>
                <wp:cNvGraphicFramePr/>
                <a:graphic xmlns:a="http://schemas.openxmlformats.org/drawingml/2006/main">
                  <a:graphicData uri="http://schemas.microsoft.com/office/word/2010/wordprocessingGroup">
                    <wpg:wgp>
                      <wpg:cNvGrpSpPr/>
                      <wpg:grpSpPr>
                        <a:xfrm>
                          <a:off x="0" y="0"/>
                          <a:ext cx="2698115" cy="155575"/>
                          <a:chOff x="3060" y="-557"/>
                          <a:chExt cx="4249" cy="245"/>
                        </a:xfrm>
                      </wpg:grpSpPr>
                      <wps:wsp>
                        <wps:cNvPr id="740" name="矩形 615"/>
                        <wps:cNvSpPr/>
                        <wps:spPr>
                          <a:xfrm>
                            <a:off x="3060" y="-557"/>
                            <a:ext cx="3369" cy="245"/>
                          </a:xfrm>
                          <a:prstGeom prst="rect">
                            <a:avLst/>
                          </a:prstGeom>
                          <a:solidFill>
                            <a:srgbClr val="FBFBF9"/>
                          </a:solidFill>
                          <a:ln>
                            <a:noFill/>
                          </a:ln>
                        </wps:spPr>
                        <wps:bodyPr upright="1"/>
                      </wps:wsp>
                      <wps:wsp>
                        <wps:cNvPr id="741" name="矩形 616"/>
                        <wps:cNvSpPr/>
                        <wps:spPr>
                          <a:xfrm>
                            <a:off x="6443" y="-543"/>
                            <a:ext cx="867" cy="216"/>
                          </a:xfrm>
                          <a:prstGeom prst="rect">
                            <a:avLst/>
                          </a:prstGeom>
                          <a:solidFill>
                            <a:srgbClr val="EDEDED"/>
                          </a:solidFill>
                          <a:ln>
                            <a:noFill/>
                          </a:ln>
                        </wps:spPr>
                        <wps:bodyPr upright="1"/>
                      </wps:wsp>
                      <wps:wsp>
                        <wps:cNvPr id="742" name="直线 617"/>
                        <wps:cNvSpPr/>
                        <wps:spPr>
                          <a:xfrm>
                            <a:off x="6443" y="-526"/>
                            <a:ext cx="866" cy="0"/>
                          </a:xfrm>
                          <a:prstGeom prst="line">
                            <a:avLst/>
                          </a:prstGeom>
                          <a:ln w="9144" cap="flat" cmpd="sng">
                            <a:solidFill>
                              <a:srgbClr val="F5F5F5"/>
                            </a:solidFill>
                            <a:prstDash val="solid"/>
                            <a:headEnd type="none" w="med" len="med"/>
                            <a:tailEnd type="none" w="med" len="med"/>
                          </a:ln>
                        </wps:spPr>
                        <wps:bodyPr upright="1"/>
                      </wps:wsp>
                      <wps:wsp>
                        <wps:cNvPr id="743" name="直线 618"/>
                        <wps:cNvSpPr/>
                        <wps:spPr>
                          <a:xfrm>
                            <a:off x="6436" y="-533"/>
                            <a:ext cx="0" cy="221"/>
                          </a:xfrm>
                          <a:prstGeom prst="line">
                            <a:avLst/>
                          </a:prstGeom>
                          <a:ln w="9144" cap="flat" cmpd="sng">
                            <a:solidFill>
                              <a:srgbClr val="F5F5F5"/>
                            </a:solidFill>
                            <a:prstDash val="solid"/>
                            <a:headEnd type="none" w="med" len="med"/>
                            <a:tailEnd type="none" w="med" len="med"/>
                          </a:ln>
                        </wps:spPr>
                        <wps:bodyPr upright="1"/>
                      </wps:wsp>
                      <wps:wsp>
                        <wps:cNvPr id="744" name="直线 619"/>
                        <wps:cNvSpPr/>
                        <wps:spPr>
                          <a:xfrm>
                            <a:off x="6443" y="-319"/>
                            <a:ext cx="866"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614" o:spid="_x0000_s1026" o:spt="203" style="position:absolute;left:0pt;margin-left:153pt;margin-top:-27.85pt;height:12.25pt;width:212.45pt;mso-position-horizontal-relative:page;z-index:-251635712;mso-width-relative:page;mso-height-relative:page;" coordorigin="3060,-557" coordsize="4249,245" o:gfxdata="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">
                <o:lock v:ext="edit" aspectratio="f"/>
                <v:rect id="矩形 615" o:spid="_x0000_s1026" o:spt="1" style="position:absolute;left:3060;top:-557;height:245;width:3369;" fillcolor="#FBFBF9" filled="t" stroked="f" coordsize="21600,21600" o:gfxdata="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8QwZrsAAADc&#10;AAAADwAAAAAAAAABACAAAAAiAAAAZHJzL2Rvd25yZXYueG1sUEsBAhQAFAAAAAgAh07iQDMvBZ47&#10;AAAAOQAAABAAAAAAAAAAAQAgAAAACgEAAGRycy9zaGFwZXhtbC54bWxQSwUGAAAAAAYABgBbAQAA&#10;tAMAAAAA&#10;">
                  <v:fill on="t" focussize="0,0"/>
                  <v:stroke on="f"/>
                  <v:imagedata o:title=""/>
                  <o:lock v:ext="edit" aspectratio="f"/>
                </v:rect>
                <v:rect id="矩形 616" o:spid="_x0000_s1026" o:spt="1" style="position:absolute;left:6443;top:-543;height:216;width:867;" fillcolor="#EDEDED" filled="t" stroked="f" coordsize="21600,21600" o:gfxdata="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Jd+b4A&#10;AADcAAAADwAAAAAAAAABACAAAAAiAAAAZHJzL2Rvd25yZXYueG1sUEsBAhQAFAAAAAgAh07iQDMv&#10;BZ47AAAAOQAAABAAAAAAAAAAAQAgAAAADQEAAGRycy9zaGFwZXhtbC54bWxQSwUGAAAAAAYABgBb&#10;AQAAtwMAAAAA&#10;">
                  <v:fill on="t" focussize="0,0"/>
                  <v:stroke on="f"/>
                  <v:imagedata o:title=""/>
                  <o:lock v:ext="edit" aspectratio="f"/>
                </v:rect>
                <v:line id="直线 617" o:spid="_x0000_s1026" o:spt="20" style="position:absolute;left:6443;top:-526;height:0;width:866;" filled="f" stroked="t" coordsize="21600,21600" o:gfxdata="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yU+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618" o:spid="_x0000_s1026" o:spt="20" style="position:absolute;left:6436;top:-533;height:221;width:0;" filled="f" stroked="t" coordsize="21600,21600" o:gfxdata="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4Cl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619" o:spid="_x0000_s1026" o:spt="20" style="position:absolute;left:6443;top:-319;height:0;width:866;" filled="f" stroked="t" coordsize="21600,21600" o:gfxdata="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WhjR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mc:AlternateContent>
          <mc:Choice Requires="wpg">
            <w:drawing>
              <wp:anchor distT="0" distB="0" distL="114300" distR="114300" simplePos="0" relativeHeight="251680768" behindDoc="1" locked="0" layoutInCell="1" allowOverlap="1">
                <wp:simplePos x="0" y="0"/>
                <wp:positionH relativeFrom="page">
                  <wp:posOffset>2098675</wp:posOffset>
                </wp:positionH>
                <wp:positionV relativeFrom="paragraph">
                  <wp:posOffset>51435</wp:posOffset>
                </wp:positionV>
                <wp:extent cx="1303655" cy="146685"/>
                <wp:effectExtent l="0" t="0" r="0" b="0"/>
                <wp:wrapNone/>
                <wp:docPr id="735" name="组合 620"/>
                <wp:cNvGraphicFramePr/>
                <a:graphic xmlns:a="http://schemas.openxmlformats.org/drawingml/2006/main">
                  <a:graphicData uri="http://schemas.microsoft.com/office/word/2010/wordprocessingGroup">
                    <wpg:wgp>
                      <wpg:cNvGrpSpPr/>
                      <wpg:grpSpPr>
                        <a:xfrm>
                          <a:off x="0" y="0"/>
                          <a:ext cx="1303655" cy="146685"/>
                          <a:chOff x="3305" y="81"/>
                          <a:chExt cx="2053" cy="231"/>
                        </a:xfrm>
                      </wpg:grpSpPr>
                      <wps:wsp>
                        <wps:cNvPr id="732" name="矩形 621"/>
                        <wps:cNvSpPr/>
                        <wps:spPr>
                          <a:xfrm>
                            <a:off x="3305" y="81"/>
                            <a:ext cx="2053" cy="216"/>
                          </a:xfrm>
                          <a:prstGeom prst="rect">
                            <a:avLst/>
                          </a:prstGeom>
                          <a:solidFill>
                            <a:srgbClr val="EDEDED"/>
                          </a:solidFill>
                          <a:ln>
                            <a:noFill/>
                          </a:ln>
                        </wps:spPr>
                        <wps:bodyPr upright="1"/>
                      </wps:wsp>
                      <wps:wsp>
                        <wps:cNvPr id="733" name="直线 622"/>
                        <wps:cNvSpPr/>
                        <wps:spPr>
                          <a:xfrm>
                            <a:off x="3305" y="98"/>
                            <a:ext cx="2053" cy="0"/>
                          </a:xfrm>
                          <a:prstGeom prst="line">
                            <a:avLst/>
                          </a:prstGeom>
                          <a:ln w="9144" cap="flat" cmpd="sng">
                            <a:solidFill>
                              <a:srgbClr val="F5F5F5"/>
                            </a:solidFill>
                            <a:prstDash val="solid"/>
                            <a:headEnd type="none" w="med" len="med"/>
                            <a:tailEnd type="none" w="med" len="med"/>
                          </a:ln>
                        </wps:spPr>
                        <wps:bodyPr upright="1"/>
                      </wps:wsp>
                      <wps:wsp>
                        <wps:cNvPr id="734" name="直线 623"/>
                        <wps:cNvSpPr/>
                        <wps:spPr>
                          <a:xfrm>
                            <a:off x="3305" y="305"/>
                            <a:ext cx="2053"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620" o:spid="_x0000_s1026" o:spt="203" style="position:absolute;left:0pt;margin-left:165.25pt;margin-top:4.05pt;height:11.55pt;width:102.65pt;mso-position-horizontal-relative:page;z-index:-251635712;mso-width-relative:page;mso-height-relative:page;" coordorigin="3305,81" coordsize="2053,231" o:gfxdata="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IeBWW9cAAAAIAQAADwAAAAAAAAAB&#10;ACAAAAAiAAAAZHJzL2Rvd25yZXYueG1sUEsBAhQAFAAAAAgAh07iQG6vxnm8AgAAlwgAAA4AAAAA&#10;AAAAAQAgAAAAJgEAAGRycy9lMm9Eb2MueG1sUEsFBgAAAAAGAAYAWQEAAFQGAAAAAA==&#10;">
                <o:lock v:ext="edit" aspectratio="f"/>
                <v:rect id="矩形 621" o:spid="_x0000_s1026" o:spt="1" style="position:absolute;left:3305;top:81;height:216;width:2053;" fillcolor="#EDEDED" filled="t" stroked="f" coordsize="21600,21600" o:gfxdata="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prDzvQAA&#10;ANwAAAAPAAAAAAAAAAEAIAAAACIAAABkcnMvZG93bnJldi54bWxQSwECFAAUAAAACACHTuJAMy8F&#10;njsAAAA5AAAAEAAAAAAAAAABACAAAAAMAQAAZHJzL3NoYXBleG1sLnhtbFBLBQYAAAAABgAGAFsB&#10;AAC2AwAAAAA=&#10;">
                  <v:fill on="t" focussize="0,0"/>
                  <v:stroke on="f"/>
                  <v:imagedata o:title=""/>
                  <o:lock v:ext="edit" aspectratio="f"/>
                </v:rect>
                <v:line id="直线 622" o:spid="_x0000_s1026" o:spt="20" style="position:absolute;left:3305;top:98;height:0;width:2053;" filled="f" stroked="t" coordsize="21600,21600" o:gfxdata="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189i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623" o:spid="_x0000_s1026" o:spt="20" style="position:absolute;left:3305;top:305;height:0;width:2053;" filled="f" stroked="t" coordsize="21600,21600" o:gfxdata="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Gus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mc:AlternateContent>
          <mc:Choice Requires="wpg">
            <w:drawing>
              <wp:anchor distT="0" distB="0" distL="114300" distR="114300" simplePos="0" relativeHeight="251666432" behindDoc="0" locked="0" layoutInCell="1" allowOverlap="1">
                <wp:simplePos x="0" y="0"/>
                <wp:positionH relativeFrom="page">
                  <wp:posOffset>5052695</wp:posOffset>
                </wp:positionH>
                <wp:positionV relativeFrom="paragraph">
                  <wp:posOffset>57150</wp:posOffset>
                </wp:positionV>
                <wp:extent cx="421005" cy="140335"/>
                <wp:effectExtent l="0" t="0" r="0" b="0"/>
                <wp:wrapNone/>
                <wp:docPr id="224" name="组合 624"/>
                <wp:cNvGraphicFramePr/>
                <a:graphic xmlns:a="http://schemas.openxmlformats.org/drawingml/2006/main">
                  <a:graphicData uri="http://schemas.microsoft.com/office/word/2010/wordprocessingGroup">
                    <wpg:wgp>
                      <wpg:cNvGrpSpPr/>
                      <wpg:grpSpPr>
                        <a:xfrm>
                          <a:off x="0" y="0"/>
                          <a:ext cx="421005" cy="140335"/>
                          <a:chOff x="7957" y="91"/>
                          <a:chExt cx="663" cy="221"/>
                        </a:xfrm>
                      </wpg:grpSpPr>
                      <wps:wsp>
                        <wps:cNvPr id="220" name="直线 625"/>
                        <wps:cNvSpPr/>
                        <wps:spPr>
                          <a:xfrm>
                            <a:off x="7957" y="98"/>
                            <a:ext cx="648" cy="0"/>
                          </a:xfrm>
                          <a:prstGeom prst="line">
                            <a:avLst/>
                          </a:prstGeom>
                          <a:ln w="9144" cap="flat" cmpd="sng">
                            <a:solidFill>
                              <a:srgbClr val="F5F5F5"/>
                            </a:solidFill>
                            <a:prstDash val="solid"/>
                            <a:headEnd type="none" w="med" len="med"/>
                            <a:tailEnd type="none" w="med" len="med"/>
                          </a:ln>
                        </wps:spPr>
                        <wps:bodyPr upright="1"/>
                      </wps:wsp>
                      <wps:wsp>
                        <wps:cNvPr id="221" name="直线 626"/>
                        <wps:cNvSpPr/>
                        <wps:spPr>
                          <a:xfrm>
                            <a:off x="8613" y="91"/>
                            <a:ext cx="0" cy="221"/>
                          </a:xfrm>
                          <a:prstGeom prst="line">
                            <a:avLst/>
                          </a:prstGeom>
                          <a:ln w="9144" cap="flat" cmpd="sng">
                            <a:solidFill>
                              <a:srgbClr val="F5F5F5"/>
                            </a:solidFill>
                            <a:prstDash val="solid"/>
                            <a:headEnd type="none" w="med" len="med"/>
                            <a:tailEnd type="none" w="med" len="med"/>
                          </a:ln>
                        </wps:spPr>
                        <wps:bodyPr upright="1"/>
                      </wps:wsp>
                      <wps:wsp>
                        <wps:cNvPr id="222" name="直线 627"/>
                        <wps:cNvSpPr/>
                        <wps:spPr>
                          <a:xfrm>
                            <a:off x="7957" y="305"/>
                            <a:ext cx="648" cy="0"/>
                          </a:xfrm>
                          <a:prstGeom prst="line">
                            <a:avLst/>
                          </a:prstGeom>
                          <a:ln w="9144" cap="flat" cmpd="sng">
                            <a:solidFill>
                              <a:srgbClr val="F5F5F5"/>
                            </a:solidFill>
                            <a:prstDash val="solid"/>
                            <a:headEnd type="none" w="med" len="med"/>
                            <a:tailEnd type="none" w="med" len="med"/>
                          </a:ln>
                        </wps:spPr>
                        <wps:bodyPr upright="1"/>
                      </wps:wsp>
                      <wps:wsp>
                        <wps:cNvPr id="223" name="文本框 628"/>
                        <wps:cNvSpPr txBox="1"/>
                        <wps:spPr>
                          <a:xfrm>
                            <a:off x="7957" y="105"/>
                            <a:ext cx="648" cy="192"/>
                          </a:xfrm>
                          <a:prstGeom prst="rect">
                            <a:avLst/>
                          </a:prstGeom>
                          <a:solidFill>
                            <a:srgbClr val="EDEDED"/>
                          </a:solidFill>
                          <a:ln>
                            <a:noFill/>
                          </a:ln>
                        </wps:spPr>
                        <wps:txbx>
                          <w:txbxContent>
                            <w:p>
                              <w:pPr>
                                <w:spacing w:before="0" w:line="192" w:lineRule="exact"/>
                                <w:ind w:left="0" w:right="-15" w:firstLine="0"/>
                                <w:jc w:val="left"/>
                                <w:rPr>
                                  <w:rFonts w:ascii="Courier New"/>
                                  <w:sz w:val="18"/>
                                </w:rPr>
                              </w:pPr>
                              <w:r>
                                <w:rPr>
                                  <w:rFonts w:ascii="Courier New"/>
                                  <w:color w:val="333333"/>
                                  <w:sz w:val="18"/>
                                </w:rPr>
                                <w:t>booyah</w:t>
                              </w:r>
                            </w:p>
                          </w:txbxContent>
                        </wps:txbx>
                        <wps:bodyPr lIns="0" tIns="0" rIns="0" bIns="0" upright="1"/>
                      </wps:wsp>
                    </wpg:wgp>
                  </a:graphicData>
                </a:graphic>
              </wp:anchor>
            </w:drawing>
          </mc:Choice>
          <mc:Fallback>
            <w:pict>
              <v:group id="组合 624" o:spid="_x0000_s1026" o:spt="203" style="position:absolute;left:0pt;margin-left:397.85pt;margin-top:4.5pt;height:11.05pt;width:33.15pt;mso-position-horizontal-relative:page;z-index:251666432;mso-width-relative:page;mso-height-relative:page;" coordorigin="7957,91" coordsize="663,221" o:gfxdata="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">
                <o:lock v:ext="edit" aspectratio="f"/>
                <v:line id="直线 625" o:spid="_x0000_s1026" o:spt="20" style="position:absolute;left:7957;top:98;height:0;width:648;" filled="f" stroked="t" coordsize="21600,21600" o:gfxdata="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dBY9rgAAADc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626" o:spid="_x0000_s1026" o:spt="20" style="position:absolute;left:8613;top:91;height:221;width:0;" filled="f" stroked="t" coordsize="21600,21600" o:gfxdata="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ac/W2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627" o:spid="_x0000_s1026" o:spt="20" style="position:absolute;left:7957;top:305;height:0;width:648;" filled="f" stroked="t" coordsize="21600,21600" o:gfxdata="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OYxq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shape id="文本框 628" o:spid="_x0000_s1026" o:spt="202" type="#_x0000_t202" style="position:absolute;left:7957;top:105;height:192;width:648;" fillcolor="#EDEDED" filled="t" stroked="f" coordsize="21600,21600" o:gfxdata="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nGOC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pPr>
                          <w:spacing w:before="0" w:line="192" w:lineRule="exact"/>
                          <w:ind w:left="0" w:right="-15" w:firstLine="0"/>
                          <w:jc w:val="left"/>
                          <w:rPr>
                            <w:rFonts w:ascii="Courier New"/>
                            <w:sz w:val="18"/>
                          </w:rPr>
                        </w:pPr>
                        <w:r>
                          <w:rPr>
                            <w:rFonts w:ascii="Courier New"/>
                            <w:color w:val="333333"/>
                            <w:sz w:val="18"/>
                          </w:rPr>
                          <w:t>booyah</w:t>
                        </w:r>
                      </w:p>
                    </w:txbxContent>
                  </v:textbox>
                </v:shape>
              </v:group>
            </w:pict>
          </mc:Fallback>
        </mc:AlternateContent>
      </w:r>
      <w:r>
        <w:rPr>
          <w:color w:val="4E443B"/>
          <w:sz w:val="18"/>
          <w:shd w:val="clear" w:color="auto" w:fill="FBFBF9"/>
        </w:rPr>
        <w:t>行</w:t>
      </w:r>
      <w:r>
        <w:rPr>
          <w:color w:val="4E443B"/>
          <w:sz w:val="18"/>
        </w:rPr>
        <w:t xml:space="preserve"> </w:t>
      </w:r>
      <w:r>
        <w:rPr>
          <w:rFonts w:ascii="Courier New" w:eastAsia="Courier New"/>
          <w:color w:val="333333"/>
          <w:sz w:val="18"/>
        </w:rPr>
        <w:t>git clone -o booyah</w:t>
      </w:r>
      <w:r>
        <w:rPr>
          <w:color w:val="4E443B"/>
          <w:sz w:val="18"/>
          <w:shd w:val="clear" w:color="auto" w:fill="FBFBF9"/>
        </w:rPr>
        <w:t>，那么你默认的远程仓库别名为</w:t>
      </w:r>
    </w:p>
    <w:p>
      <w:pPr>
        <w:pStyle w:val="3"/>
        <w:numPr>
          <w:ilvl w:val="3"/>
          <w:numId w:val="16"/>
        </w:numPr>
        <w:tabs>
          <w:tab w:val="left" w:pos="1714"/>
        </w:tabs>
        <w:spacing w:before="0" w:after="0" w:line="410" w:lineRule="exact"/>
        <w:ind w:left="1713" w:right="0" w:hanging="420"/>
        <w:jc w:val="left"/>
        <w:rPr>
          <w:rFonts w:ascii="Wingdings" w:eastAsia="Wingdings"/>
        </w:rPr>
      </w:pPr>
      <w:r>
        <w:t>项目经理邀请成员加入团队</w:t>
      </w:r>
    </w:p>
    <w:p>
      <w:pPr>
        <w:pStyle w:val="6"/>
        <w:spacing w:line="255" w:lineRule="exact"/>
        <w:ind w:left="2261"/>
      </w:pPr>
      <w:r>
        <w:rPr>
          <w:color w:val="4E443B"/>
          <w:shd w:val="clear" w:color="auto" w:fill="FBFBF9"/>
        </w:rPr>
        <w:t>如果你想与他人合作，并想给他们提交的权限，你需要把他们添加为</w:t>
      </w:r>
    </w:p>
    <w:p>
      <w:pPr>
        <w:pStyle w:val="6"/>
        <w:spacing w:before="43" w:line="278" w:lineRule="auto"/>
        <w:ind w:left="1967" w:right="1794"/>
        <w:jc w:val="both"/>
      </w:pPr>
      <w:r>
        <w:rPr>
          <w:rFonts w:ascii="Arial" w:hAnsi="Arial" w:eastAsia="Arial"/>
          <w:color w:val="4E443B"/>
          <w:shd w:val="clear" w:color="auto" w:fill="FBFBF9"/>
        </w:rPr>
        <w:t>“Collaborators”</w:t>
      </w:r>
      <w:r>
        <w:rPr>
          <w:color w:val="4E443B"/>
          <w:spacing w:val="3"/>
          <w:shd w:val="clear" w:color="auto" w:fill="FBFBF9"/>
        </w:rPr>
        <w:t xml:space="preserve">。 如果 </w:t>
      </w:r>
      <w:r>
        <w:rPr>
          <w:rFonts w:ascii="Arial" w:hAnsi="Arial" w:eastAsia="Arial"/>
          <w:color w:val="4E443B"/>
          <w:shd w:val="clear" w:color="auto" w:fill="FBFBF9"/>
        </w:rPr>
        <w:t>Ben</w:t>
      </w:r>
      <w:r>
        <w:rPr>
          <w:color w:val="4E443B"/>
          <w:shd w:val="clear" w:color="auto" w:fill="FBFBF9"/>
        </w:rPr>
        <w:t>，</w:t>
      </w:r>
      <w:r>
        <w:rPr>
          <w:rFonts w:ascii="Arial" w:hAnsi="Arial" w:eastAsia="Arial"/>
          <w:color w:val="4E443B"/>
          <w:shd w:val="clear" w:color="auto" w:fill="FBFBF9"/>
        </w:rPr>
        <w:t>Jeff</w:t>
      </w:r>
      <w:r>
        <w:rPr>
          <w:color w:val="4E443B"/>
          <w:shd w:val="clear" w:color="auto" w:fill="FBFBF9"/>
        </w:rPr>
        <w:t>，</w:t>
      </w:r>
      <w:r>
        <w:rPr>
          <w:rFonts w:ascii="Arial" w:hAnsi="Arial" w:eastAsia="Arial"/>
          <w:color w:val="4E443B"/>
          <w:shd w:val="clear" w:color="auto" w:fill="FBFBF9"/>
        </w:rPr>
        <w:t>Louise</w:t>
      </w:r>
      <w:r>
        <w:rPr>
          <w:rFonts w:ascii="Arial" w:hAnsi="Arial" w:eastAsia="Arial"/>
          <w:color w:val="4E443B"/>
          <w:spacing w:val="53"/>
          <w:shd w:val="clear" w:color="auto" w:fill="FBFBF9"/>
        </w:rPr>
        <w:t xml:space="preserve"> </w:t>
      </w:r>
      <w:r>
        <w:rPr>
          <w:color w:val="4E443B"/>
          <w:spacing w:val="4"/>
          <w:shd w:val="clear" w:color="auto" w:fill="FBFBF9"/>
        </w:rPr>
        <w:t xml:space="preserve">都在 </w:t>
      </w:r>
      <w:r>
        <w:rPr>
          <w:rFonts w:ascii="Arial" w:hAnsi="Arial" w:eastAsia="Arial"/>
          <w:color w:val="4E443B"/>
          <w:shd w:val="clear" w:color="auto" w:fill="FBFBF9"/>
        </w:rPr>
        <w:t>GitHub</w:t>
      </w:r>
      <w:r>
        <w:rPr>
          <w:rFonts w:ascii="Arial" w:hAnsi="Arial" w:eastAsia="Arial"/>
          <w:color w:val="4E443B"/>
          <w:spacing w:val="54"/>
          <w:shd w:val="clear" w:color="auto" w:fill="FBFBF9"/>
        </w:rPr>
        <w:t xml:space="preserve"> </w:t>
      </w:r>
      <w:r>
        <w:rPr>
          <w:color w:val="4E443B"/>
          <w:shd w:val="clear" w:color="auto" w:fill="FBFBF9"/>
        </w:rPr>
        <w:t>上注册了， 你想给他们推送的权限，你可以将他们添加到你的项目。 这样做会给</w:t>
      </w:r>
      <w:r>
        <w:rPr>
          <w:color w:val="4E443B"/>
          <w:spacing w:val="-1"/>
          <w:shd w:val="clear" w:color="auto" w:fill="FBFBF9"/>
        </w:rPr>
        <w:t xml:space="preserve">他们 </w:t>
      </w:r>
      <w:r>
        <w:rPr>
          <w:rFonts w:ascii="Arial" w:hAnsi="Arial" w:eastAsia="Arial"/>
          <w:color w:val="4E443B"/>
          <w:shd w:val="clear" w:color="auto" w:fill="FBFBF9"/>
        </w:rPr>
        <w:t>“</w:t>
      </w:r>
      <w:r>
        <w:rPr>
          <w:color w:val="4E443B"/>
          <w:shd w:val="clear" w:color="auto" w:fill="FBFBF9"/>
        </w:rPr>
        <w:t>推送</w:t>
      </w:r>
      <w:r>
        <w:rPr>
          <w:rFonts w:ascii="Arial" w:hAnsi="Arial" w:eastAsia="Arial"/>
          <w:color w:val="4E443B"/>
          <w:spacing w:val="22"/>
          <w:shd w:val="clear" w:color="auto" w:fill="FBFBF9"/>
        </w:rPr>
        <w:t xml:space="preserve">” </w:t>
      </w:r>
      <w:r>
        <w:rPr>
          <w:color w:val="4E443B"/>
          <w:spacing w:val="-3"/>
          <w:shd w:val="clear" w:color="auto" w:fill="FBFBF9"/>
        </w:rPr>
        <w:t>权限，就是说他们对项目有读写的权限</w:t>
      </w:r>
    </w:p>
    <w:p>
      <w:pPr>
        <w:pStyle w:val="6"/>
        <w:ind w:left="2261"/>
      </w:pPr>
      <w:r>
        <w:drawing>
          <wp:anchor distT="0" distB="0" distL="0" distR="0" simplePos="0" relativeHeight="251664384" behindDoc="0" locked="0" layoutInCell="1" allowOverlap="1">
            <wp:simplePos x="0" y="0"/>
            <wp:positionH relativeFrom="page">
              <wp:posOffset>5063490</wp:posOffset>
            </wp:positionH>
            <wp:positionV relativeFrom="paragraph">
              <wp:posOffset>254635</wp:posOffset>
            </wp:positionV>
            <wp:extent cx="1722120" cy="2846070"/>
            <wp:effectExtent l="0" t="0" r="0" b="0"/>
            <wp:wrapTopAndBottom/>
            <wp:docPr id="7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9.png"/>
                    <pic:cNvPicPr>
                      <a:picLocks noChangeAspect="1"/>
                    </pic:cNvPicPr>
                  </pic:nvPicPr>
                  <pic:blipFill>
                    <a:blip r:embed="rId55" cstate="print"/>
                    <a:stretch>
                      <a:fillRect/>
                    </a:stretch>
                  </pic:blipFill>
                  <pic:spPr>
                    <a:xfrm>
                      <a:off x="0" y="0"/>
                      <a:ext cx="1722373" cy="2846070"/>
                    </a:xfrm>
                    <a:prstGeom prst="rect">
                      <a:avLst/>
                    </a:prstGeom>
                  </pic:spPr>
                </pic:pic>
              </a:graphicData>
            </a:graphic>
          </wp:anchor>
        </w:drawing>
      </w:r>
      <w:r>
        <w:rPr>
          <w:color w:val="4E443B"/>
          <w:shd w:val="clear" w:color="auto" w:fill="FBFBF9"/>
        </w:rPr>
        <w:t xml:space="preserve">点击边栏底部的 </w:t>
      </w:r>
      <w:r>
        <w:rPr>
          <w:rFonts w:ascii="Arial" w:hAnsi="Arial" w:eastAsia="Arial"/>
          <w:color w:val="4E443B"/>
          <w:shd w:val="clear" w:color="auto" w:fill="FBFBF9"/>
        </w:rPr>
        <w:t xml:space="preserve">“Settings” </w:t>
      </w:r>
      <w:r>
        <w:rPr>
          <w:color w:val="4E443B"/>
          <w:shd w:val="clear" w:color="auto" w:fill="FBFBF9"/>
        </w:rPr>
        <w:t>链接</w:t>
      </w:r>
    </w:p>
    <w:p>
      <w:pPr>
        <w:pStyle w:val="6"/>
        <w:spacing w:before="12"/>
        <w:rPr>
          <w:sz w:val="5"/>
        </w:rPr>
      </w:pPr>
    </w:p>
    <w:p>
      <w:pPr>
        <w:pStyle w:val="6"/>
        <w:ind w:left="2261"/>
        <w:rPr>
          <w:sz w:val="20"/>
        </w:rPr>
      </w:pPr>
      <w:r>
        <w:rPr>
          <w:sz w:val="20"/>
        </w:rPr>
        <mc:AlternateContent>
          <mc:Choice Requires="wpg">
            <w:drawing>
              <wp:inline distT="0" distB="0" distL="114300" distR="114300">
                <wp:extent cx="3942080" cy="173990"/>
                <wp:effectExtent l="0" t="0" r="0" b="0"/>
                <wp:docPr id="287" name="组合 629"/>
                <wp:cNvGraphicFramePr/>
                <a:graphic xmlns:a="http://schemas.openxmlformats.org/drawingml/2006/main">
                  <a:graphicData uri="http://schemas.microsoft.com/office/word/2010/wordprocessingGroup">
                    <wpg:wgp>
                      <wpg:cNvGrpSpPr/>
                      <wpg:grpSpPr>
                        <a:xfrm>
                          <a:off x="0" y="0"/>
                          <a:ext cx="3942080" cy="173990"/>
                          <a:chOff x="0" y="0"/>
                          <a:chExt cx="6208" cy="274"/>
                        </a:xfrm>
                      </wpg:grpSpPr>
                      <wps:wsp>
                        <wps:cNvPr id="285" name="矩形 630"/>
                        <wps:cNvSpPr/>
                        <wps:spPr>
                          <a:xfrm>
                            <a:off x="0" y="0"/>
                            <a:ext cx="6208" cy="274"/>
                          </a:xfrm>
                          <a:prstGeom prst="rect">
                            <a:avLst/>
                          </a:prstGeom>
                          <a:solidFill>
                            <a:srgbClr val="FBFBF9"/>
                          </a:solidFill>
                          <a:ln>
                            <a:noFill/>
                          </a:ln>
                        </wps:spPr>
                        <wps:bodyPr upright="1"/>
                      </wps:wsp>
                      <wps:wsp>
                        <wps:cNvPr id="286" name="文本框 631"/>
                        <wps:cNvSpPr txBox="1"/>
                        <wps:spPr>
                          <a:xfrm>
                            <a:off x="0" y="0"/>
                            <a:ext cx="6208" cy="274"/>
                          </a:xfrm>
                          <a:prstGeom prst="rect">
                            <a:avLst/>
                          </a:prstGeom>
                          <a:noFill/>
                          <a:ln>
                            <a:noFill/>
                          </a:ln>
                        </wps:spPr>
                        <wps:txbx>
                          <w:txbxContent>
                            <w:p>
                              <w:pPr>
                                <w:spacing w:before="3"/>
                                <w:ind w:left="0" w:right="0" w:firstLine="0"/>
                                <w:jc w:val="left"/>
                                <w:rPr>
                                  <w:sz w:val="21"/>
                                </w:rPr>
                              </w:pPr>
                              <w:r>
                                <w:rPr>
                                  <w:color w:val="4E443B"/>
                                  <w:sz w:val="21"/>
                                </w:rPr>
                                <w:t xml:space="preserve">然后从左侧菜单中选择 </w:t>
                              </w:r>
                              <w:r>
                                <w:rPr>
                                  <w:rFonts w:ascii="Arial" w:hAnsi="Arial" w:eastAsia="Arial"/>
                                  <w:color w:val="4E443B"/>
                                  <w:sz w:val="21"/>
                                </w:rPr>
                                <w:t xml:space="preserve">“Collaborators” </w:t>
                              </w:r>
                              <w:r>
                                <w:rPr>
                                  <w:color w:val="4E443B"/>
                                  <w:sz w:val="21"/>
                                </w:rPr>
                                <w:t>。 然后，在输入框中填写</w:t>
                              </w:r>
                            </w:p>
                          </w:txbxContent>
                        </wps:txbx>
                        <wps:bodyPr lIns="0" tIns="0" rIns="0" bIns="0" upright="1"/>
                      </wps:wsp>
                    </wpg:wgp>
                  </a:graphicData>
                </a:graphic>
              </wp:inline>
            </w:drawing>
          </mc:Choice>
          <mc:Fallback>
            <w:pict>
              <v:group id="组合 629" o:spid="_x0000_s1026" o:spt="203" style="height:13.7pt;width:310.4pt;" coordsize="6208,274" o:gfxdata="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daROxtUAAAAE&#10;AQAADwAAAAAAAAABACAAAAAiAAAAZHJzL2Rvd25yZXYueG1sUEsBAhQAFAAAAAgAh07iQGq3u3VY&#10;AgAAHAYAAA4AAAAAAAAAAQAgAAAAJAEAAGRycy9lMm9Eb2MueG1sUEsFBgAAAAAGAAYAWQEAAO4F&#10;AAAAAA==&#10;">
                <o:lock v:ext="edit" aspectratio="f"/>
                <v:rect id="矩形 630" o:spid="_x0000_s1026" o:spt="1" style="position:absolute;left:0;top:0;height:274;width:6208;" fillcolor="#FBFBF9" filled="t" stroked="f" coordsize="21600,21600" o:gfxdata="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ZIrgvQAA&#10;ANwAAAAPAAAAAAAAAAEAIAAAACIAAABkcnMvZG93bnJldi54bWxQSwECFAAUAAAACACHTuJAMy8F&#10;njsAAAA5AAAAEAAAAAAAAAABACAAAAAMAQAAZHJzL3NoYXBleG1sLnhtbFBLBQYAAAAABgAGAFsB&#10;AAC2AwAAAAA=&#10;">
                  <v:fill on="t" focussize="0,0"/>
                  <v:stroke on="f"/>
                  <v:imagedata o:title=""/>
                  <o:lock v:ext="edit" aspectratio="f"/>
                </v:rect>
                <v:shape id="文本框 631" o:spid="_x0000_s1026" o:spt="202" type="#_x0000_t202" style="position:absolute;left:0;top:0;height:274;width:6208;" filled="f" stroked="f" coordsize="21600,21600" o:gfxdata="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dMJq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
                          <w:ind w:left="0" w:right="0" w:firstLine="0"/>
                          <w:jc w:val="left"/>
                          <w:rPr>
                            <w:sz w:val="21"/>
                          </w:rPr>
                        </w:pPr>
                        <w:r>
                          <w:rPr>
                            <w:color w:val="4E443B"/>
                            <w:sz w:val="21"/>
                          </w:rPr>
                          <w:t xml:space="preserve">然后从左侧菜单中选择 </w:t>
                        </w:r>
                        <w:r>
                          <w:rPr>
                            <w:rFonts w:ascii="Arial" w:hAnsi="Arial" w:eastAsia="Arial"/>
                            <w:color w:val="4E443B"/>
                            <w:sz w:val="21"/>
                          </w:rPr>
                          <w:t xml:space="preserve">“Collaborators” </w:t>
                        </w:r>
                        <w:r>
                          <w:rPr>
                            <w:color w:val="4E443B"/>
                            <w:sz w:val="21"/>
                          </w:rPr>
                          <w:t>。 然后，在输入框中填写</w:t>
                        </w:r>
                      </w:p>
                    </w:txbxContent>
                  </v:textbox>
                </v:shape>
                <w10:wrap type="none"/>
                <w10:anchorlock/>
              </v:group>
            </w:pict>
          </mc:Fallback>
        </mc:AlternateContent>
      </w:r>
    </w:p>
    <w:p>
      <w:pPr>
        <w:pStyle w:val="6"/>
        <w:ind w:left="1967"/>
        <w:rPr>
          <w:sz w:val="20"/>
        </w:rPr>
      </w:pPr>
      <w:r>
        <w:rPr>
          <w:sz w:val="20"/>
        </w:rPr>
        <mc:AlternateContent>
          <mc:Choice Requires="wps">
            <w:drawing>
              <wp:inline distT="0" distB="0" distL="114300" distR="114300">
                <wp:extent cx="4128135" cy="173990"/>
                <wp:effectExtent l="0" t="0" r="0" b="0"/>
                <wp:docPr id="426" name="文本框 632"/>
                <wp:cNvGraphicFramePr/>
                <a:graphic xmlns:a="http://schemas.openxmlformats.org/drawingml/2006/main">
                  <a:graphicData uri="http://schemas.microsoft.com/office/word/2010/wordprocessingShape">
                    <wps:wsp>
                      <wps:cNvSpPr txBox="1"/>
                      <wps:spPr>
                        <a:xfrm>
                          <a:off x="0" y="0"/>
                          <a:ext cx="4128135" cy="173990"/>
                        </a:xfrm>
                        <a:prstGeom prst="rect">
                          <a:avLst/>
                        </a:prstGeom>
                        <a:solidFill>
                          <a:srgbClr val="FBFBF9"/>
                        </a:solidFill>
                        <a:ln>
                          <a:noFill/>
                        </a:ln>
                      </wps:spPr>
                      <wps:txbx>
                        <w:txbxContent>
                          <w:p>
                            <w:pPr>
                              <w:pStyle w:val="6"/>
                              <w:spacing w:before="3"/>
                              <w:ind w:right="-15"/>
                            </w:pPr>
                            <w:r>
                              <w:rPr>
                                <w:color w:val="4E443B"/>
                                <w:spacing w:val="-3"/>
                              </w:rPr>
                              <w:t xml:space="preserve">用户名，点击 </w:t>
                            </w:r>
                            <w:r>
                              <w:rPr>
                                <w:rFonts w:ascii="Arial" w:hAnsi="Arial" w:eastAsia="Arial"/>
                                <w:color w:val="4E443B"/>
                              </w:rPr>
                              <w:t>“Add</w:t>
                            </w:r>
                            <w:r>
                              <w:rPr>
                                <w:rFonts w:ascii="Arial" w:hAnsi="Arial" w:eastAsia="Arial"/>
                                <w:color w:val="4E443B"/>
                                <w:spacing w:val="2"/>
                              </w:rPr>
                              <w:t xml:space="preserve"> </w:t>
                            </w:r>
                            <w:r>
                              <w:rPr>
                                <w:rFonts w:ascii="Arial" w:hAnsi="Arial" w:eastAsia="Arial"/>
                                <w:color w:val="4E443B"/>
                                <w:spacing w:val="-3"/>
                              </w:rPr>
                              <w:t>collaborator</w:t>
                            </w:r>
                            <w:r>
                              <w:rPr>
                                <w:rFonts w:ascii="Arial" w:hAnsi="Arial" w:eastAsia="Arial"/>
                                <w:color w:val="4E443B"/>
                                <w:spacing w:val="-2"/>
                              </w:rPr>
                              <w:t xml:space="preserve">.” </w:t>
                            </w:r>
                            <w:r>
                              <w:rPr>
                                <w:color w:val="4E443B"/>
                                <w:spacing w:val="-5"/>
                              </w:rPr>
                              <w:t>如果你想授权给多个人，你可以多次</w:t>
                            </w:r>
                          </w:p>
                        </w:txbxContent>
                      </wps:txbx>
                      <wps:bodyPr lIns="0" tIns="0" rIns="0" bIns="0" upright="1"/>
                    </wps:wsp>
                  </a:graphicData>
                </a:graphic>
              </wp:inline>
            </w:drawing>
          </mc:Choice>
          <mc:Fallback>
            <w:pict>
              <v:shape id="文本框 632" o:spid="_x0000_s1026" o:spt="202" type="#_x0000_t202" style="height:13.7pt;width:325.05pt;" fillcolor="#FBFBF9" filled="t" stroked="f" coordsize="21600,21600" o:gfxdata="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c8Qgt1gAAAAQBAAAPAAAAAAAAAAEA&#10;IAAAACIAAABkcnMvZG93bnJldi54bWxQSwECFAAUAAAACACHTuJAsDUNKdgBAACfAwAADgAAAAAA&#10;AAABACAAAAAlAQAAZHJzL2Uyb0RvYy54bWxQSwUGAAAAAAYABgBZAQAAbwUAAAAA&#10;">
                <v:fill on="t" focussize="0,0"/>
                <v:stroke on="f"/>
                <v:imagedata o:title=""/>
                <o:lock v:ext="edit" aspectratio="f"/>
                <v:textbox inset="0mm,0mm,0mm,0mm">
                  <w:txbxContent>
                    <w:p>
                      <w:pPr>
                        <w:pStyle w:val="6"/>
                        <w:spacing w:before="3"/>
                        <w:ind w:right="-15"/>
                      </w:pPr>
                      <w:r>
                        <w:rPr>
                          <w:color w:val="4E443B"/>
                          <w:spacing w:val="-3"/>
                        </w:rPr>
                        <w:t xml:space="preserve">用户名，点击 </w:t>
                      </w:r>
                      <w:r>
                        <w:rPr>
                          <w:rFonts w:ascii="Arial" w:hAnsi="Arial" w:eastAsia="Arial"/>
                          <w:color w:val="4E443B"/>
                        </w:rPr>
                        <w:t>“Add</w:t>
                      </w:r>
                      <w:r>
                        <w:rPr>
                          <w:rFonts w:ascii="Arial" w:hAnsi="Arial" w:eastAsia="Arial"/>
                          <w:color w:val="4E443B"/>
                          <w:spacing w:val="2"/>
                        </w:rPr>
                        <w:t xml:space="preserve"> </w:t>
                      </w:r>
                      <w:r>
                        <w:rPr>
                          <w:rFonts w:ascii="Arial" w:hAnsi="Arial" w:eastAsia="Arial"/>
                          <w:color w:val="4E443B"/>
                          <w:spacing w:val="-3"/>
                        </w:rPr>
                        <w:t>collaborator</w:t>
                      </w:r>
                      <w:r>
                        <w:rPr>
                          <w:rFonts w:ascii="Arial" w:hAnsi="Arial" w:eastAsia="Arial"/>
                          <w:color w:val="4E443B"/>
                          <w:spacing w:val="-2"/>
                        </w:rPr>
                        <w:t xml:space="preserve">.” </w:t>
                      </w:r>
                      <w:r>
                        <w:rPr>
                          <w:color w:val="4E443B"/>
                          <w:spacing w:val="-5"/>
                        </w:rPr>
                        <w:t>如果你想授权给多个人，你可以多次</w:t>
                      </w:r>
                    </w:p>
                  </w:txbxContent>
                </v:textbox>
                <w10:wrap type="none"/>
                <w10:anchorlock/>
              </v:shape>
            </w:pict>
          </mc:Fallback>
        </mc:AlternateContent>
      </w:r>
    </w:p>
    <w:p>
      <w:pPr>
        <w:pStyle w:val="6"/>
        <w:ind w:left="1967"/>
        <w:rPr>
          <w:sz w:val="20"/>
        </w:rPr>
      </w:pPr>
      <w:r>
        <w:rPr>
          <w:sz w:val="20"/>
        </w:rPr>
        <mc:AlternateContent>
          <mc:Choice Requires="wpg">
            <w:drawing>
              <wp:inline distT="0" distB="0" distL="114300" distR="114300">
                <wp:extent cx="3778885" cy="173990"/>
                <wp:effectExtent l="0" t="0" r="0" b="0"/>
                <wp:docPr id="429" name="组合 633"/>
                <wp:cNvGraphicFramePr/>
                <a:graphic xmlns:a="http://schemas.openxmlformats.org/drawingml/2006/main">
                  <a:graphicData uri="http://schemas.microsoft.com/office/word/2010/wordprocessingGroup">
                    <wpg:wgp>
                      <wpg:cNvGrpSpPr/>
                      <wpg:grpSpPr>
                        <a:xfrm>
                          <a:off x="0" y="0"/>
                          <a:ext cx="3778885" cy="173990"/>
                          <a:chOff x="0" y="0"/>
                          <a:chExt cx="5951" cy="274"/>
                        </a:xfrm>
                      </wpg:grpSpPr>
                      <wps:wsp>
                        <wps:cNvPr id="427" name="矩形 634"/>
                        <wps:cNvSpPr/>
                        <wps:spPr>
                          <a:xfrm>
                            <a:off x="0" y="0"/>
                            <a:ext cx="5951" cy="274"/>
                          </a:xfrm>
                          <a:prstGeom prst="rect">
                            <a:avLst/>
                          </a:prstGeom>
                          <a:solidFill>
                            <a:srgbClr val="FBFBF9"/>
                          </a:solidFill>
                          <a:ln>
                            <a:noFill/>
                          </a:ln>
                        </wps:spPr>
                        <wps:bodyPr upright="1"/>
                      </wps:wsp>
                      <wps:wsp>
                        <wps:cNvPr id="428" name="文本框 635"/>
                        <wps:cNvSpPr txBox="1"/>
                        <wps:spPr>
                          <a:xfrm>
                            <a:off x="0" y="0"/>
                            <a:ext cx="5951" cy="274"/>
                          </a:xfrm>
                          <a:prstGeom prst="rect">
                            <a:avLst/>
                          </a:prstGeom>
                          <a:noFill/>
                          <a:ln>
                            <a:noFill/>
                          </a:ln>
                        </wps:spPr>
                        <wps:txbx>
                          <w:txbxContent>
                            <w:p>
                              <w:pPr>
                                <w:spacing w:before="3"/>
                                <w:ind w:left="0" w:right="-15" w:firstLine="0"/>
                                <w:jc w:val="left"/>
                                <w:rPr>
                                  <w:rFonts w:ascii="Arial" w:hAnsi="Arial" w:eastAsia="Arial"/>
                                  <w:sz w:val="21"/>
                                </w:rPr>
                              </w:pPr>
                              <w:r>
                                <w:rPr>
                                  <w:color w:val="4E443B"/>
                                  <w:spacing w:val="-3"/>
                                  <w:sz w:val="21"/>
                                </w:rPr>
                                <w:t xml:space="preserve">重复这个步骤。 如果你想收回权限，点击他们同一行右侧的 </w:t>
                              </w:r>
                              <w:r>
                                <w:rPr>
                                  <w:rFonts w:ascii="Arial" w:hAnsi="Arial" w:eastAsia="Arial"/>
                                  <w:color w:val="4E443B"/>
                                  <w:sz w:val="21"/>
                                </w:rPr>
                                <w:t>“X”</w:t>
                              </w:r>
                            </w:p>
                          </w:txbxContent>
                        </wps:txbx>
                        <wps:bodyPr lIns="0" tIns="0" rIns="0" bIns="0" upright="1"/>
                      </wps:wsp>
                    </wpg:wgp>
                  </a:graphicData>
                </a:graphic>
              </wp:inline>
            </w:drawing>
          </mc:Choice>
          <mc:Fallback>
            <w:pict>
              <v:group id="组合 633" o:spid="_x0000_s1026" o:spt="203" style="height:13.7pt;width:297.55pt;" coordsize="5951,274" o:gfxdata="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AetX&#10;ItYAAAAEAQAADwAAAAAAAAABACAAAAAiAAAAZHJzL2Rvd25yZXYueG1sUEsBAhQAFAAAAAgAh07i&#10;QImZ8P9dAgAAHAYAAA4AAAAAAAAAAQAgAAAAJQEAAGRycy9lMm9Eb2MueG1sUEsFBgAAAAAGAAYA&#10;WQEAAPQFAAAAAA==&#10;">
                <o:lock v:ext="edit" aspectratio="f"/>
                <v:rect id="矩形 634" o:spid="_x0000_s1026" o:spt="1" style="position:absolute;left:0;top:0;height:274;width:5951;" fillcolor="#FBFBF9" filled="t" stroked="f" coordsize="21600,21600" o:gfxdata="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1yzOvQAA&#10;ANwAAAAPAAAAAAAAAAEAIAAAACIAAABkcnMvZG93bnJldi54bWxQSwECFAAUAAAACACHTuJAMy8F&#10;njsAAAA5AAAAEAAAAAAAAAABACAAAAAMAQAAZHJzL3NoYXBleG1sLnhtbFBLBQYAAAAABgAGAFsB&#10;AAC2AwAAAAA=&#10;">
                  <v:fill on="t" focussize="0,0"/>
                  <v:stroke on="f"/>
                  <v:imagedata o:title=""/>
                  <o:lock v:ext="edit" aspectratio="f"/>
                </v:rect>
                <v:shape id="文本框 635" o:spid="_x0000_s1026" o:spt="202" type="#_x0000_t202" style="position:absolute;left:0;top:0;height:274;width:5951;" filled="f" stroked="f" coordsize="21600,21600" o:gfxdata="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tpYC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3"/>
                          <w:ind w:left="0" w:right="-15" w:firstLine="0"/>
                          <w:jc w:val="left"/>
                          <w:rPr>
                            <w:rFonts w:ascii="Arial" w:hAnsi="Arial" w:eastAsia="Arial"/>
                            <w:sz w:val="21"/>
                          </w:rPr>
                        </w:pPr>
                        <w:r>
                          <w:rPr>
                            <w:color w:val="4E443B"/>
                            <w:spacing w:val="-3"/>
                            <w:sz w:val="21"/>
                          </w:rPr>
                          <w:t xml:space="preserve">重复这个步骤。 如果你想收回权限，点击他们同一行右侧的 </w:t>
                        </w:r>
                        <w:r>
                          <w:rPr>
                            <w:rFonts w:ascii="Arial" w:hAnsi="Arial" w:eastAsia="Arial"/>
                            <w:color w:val="4E443B"/>
                            <w:sz w:val="21"/>
                          </w:rPr>
                          <w:t>“X”</w:t>
                        </w:r>
                      </w:p>
                    </w:txbxContent>
                  </v:textbox>
                </v:shape>
                <w10:wrap type="none"/>
                <w10:anchorlock/>
              </v:group>
            </w:pict>
          </mc:Fallback>
        </mc:AlternateContent>
      </w:r>
    </w:p>
    <w:p>
      <w:pPr>
        <w:pStyle w:val="6"/>
        <w:spacing w:before="9"/>
        <w:rPr>
          <w:sz w:val="12"/>
        </w:rPr>
      </w:pPr>
      <w:r>
        <w:drawing>
          <wp:anchor distT="0" distB="0" distL="0" distR="0" simplePos="0" relativeHeight="251664384" behindDoc="0" locked="0" layoutInCell="1" allowOverlap="1">
            <wp:simplePos x="0" y="0"/>
            <wp:positionH relativeFrom="page">
              <wp:posOffset>2562860</wp:posOffset>
            </wp:positionH>
            <wp:positionV relativeFrom="paragraph">
              <wp:posOffset>127635</wp:posOffset>
            </wp:positionV>
            <wp:extent cx="4813300" cy="1330960"/>
            <wp:effectExtent l="0" t="0" r="0" b="0"/>
            <wp:wrapTopAndBottom/>
            <wp:docPr id="8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0.png"/>
                    <pic:cNvPicPr>
                      <a:picLocks noChangeAspect="1"/>
                    </pic:cNvPicPr>
                  </pic:nvPicPr>
                  <pic:blipFill>
                    <a:blip r:embed="rId56" cstate="print"/>
                    <a:stretch>
                      <a:fillRect/>
                    </a:stretch>
                  </pic:blipFill>
                  <pic:spPr>
                    <a:xfrm>
                      <a:off x="0" y="0"/>
                      <a:ext cx="4813465" cy="1331118"/>
                    </a:xfrm>
                    <a:prstGeom prst="rect">
                      <a:avLst/>
                    </a:prstGeom>
                  </pic:spPr>
                </pic:pic>
              </a:graphicData>
            </a:graphic>
          </wp:anchor>
        </w:drawing>
      </w:r>
    </w:p>
    <w:p>
      <w:pPr>
        <w:pStyle w:val="3"/>
        <w:numPr>
          <w:ilvl w:val="3"/>
          <w:numId w:val="16"/>
        </w:numPr>
        <w:tabs>
          <w:tab w:val="left" w:pos="1714"/>
        </w:tabs>
        <w:spacing w:before="87" w:after="0" w:line="240" w:lineRule="auto"/>
        <w:ind w:left="1713" w:right="0" w:hanging="420"/>
        <w:jc w:val="left"/>
        <w:rPr>
          <w:rFonts w:ascii="Wingdings" w:eastAsia="Wingdings"/>
        </w:rPr>
      </w:pPr>
      <w:r>
        <w:t>成员推送提交到远程仓库</w:t>
      </w:r>
    </w:p>
    <w:p>
      <w:pPr>
        <w:spacing w:before="2" w:after="5"/>
        <w:ind w:left="2261" w:right="0" w:firstLine="0"/>
        <w:jc w:val="left"/>
        <w:rPr>
          <w:rFonts w:ascii="Arial"/>
          <w:b/>
          <w:sz w:val="18"/>
        </w:rPr>
      </w:pPr>
      <w:r>
        <w:rPr>
          <w:rFonts w:ascii="Arial"/>
          <w:b/>
          <w:color w:val="FF0000"/>
          <w:sz w:val="18"/>
          <w:shd w:val="clear" w:color="auto" w:fill="FBFBF9"/>
        </w:rPr>
        <w:t>git push [remote-name] [branch-name]</w:t>
      </w:r>
    </w:p>
    <w:tbl>
      <w:tblPr>
        <w:tblStyle w:val="7"/>
        <w:tblW w:w="0" w:type="auto"/>
        <w:tblInd w:w="18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6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1" w:hRule="atLeast"/>
        </w:trPr>
        <w:tc>
          <w:tcPr>
            <w:tcW w:w="6628" w:type="dxa"/>
            <w:tcBorders>
              <w:top w:val="single" w:color="FFFFFF" w:sz="34" w:space="0"/>
              <w:bottom w:val="single" w:color="FFFFFF" w:sz="18" w:space="0"/>
            </w:tcBorders>
            <w:shd w:val="clear" w:color="auto" w:fill="FBFBF9"/>
          </w:tcPr>
          <w:p>
            <w:pPr>
              <w:pStyle w:val="11"/>
              <w:spacing w:line="241" w:lineRule="exact"/>
              <w:ind w:right="-15"/>
              <w:jc w:val="right"/>
              <w:rPr>
                <w:sz w:val="21"/>
              </w:rPr>
            </w:pPr>
            <w:r>
              <w:rPr>
                <w:color w:val="4E443B"/>
                <w:sz w:val="21"/>
              </w:rPr>
              <w:t>只有当你有所克隆服务器的写入权限，并且之前没有人推送过时，这条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6628" w:type="dxa"/>
            <w:tcBorders>
              <w:top w:val="single" w:color="FFFFFF" w:sz="18" w:space="0"/>
              <w:bottom w:val="single" w:color="FFFFFF" w:sz="18" w:space="0"/>
            </w:tcBorders>
            <w:shd w:val="clear" w:color="auto" w:fill="FBFBF9"/>
          </w:tcPr>
          <w:p>
            <w:pPr>
              <w:pStyle w:val="11"/>
              <w:spacing w:line="247" w:lineRule="exact"/>
              <w:ind w:right="-15"/>
              <w:jc w:val="right"/>
              <w:rPr>
                <w:sz w:val="21"/>
              </w:rPr>
            </w:pPr>
            <w:r>
              <w:rPr>
                <w:color w:val="4E443B"/>
                <w:sz w:val="21"/>
              </w:rPr>
              <w:t>命令才能生效。 当你和其他人在同一时间克隆，他们先推送到上游然后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6628" w:type="dxa"/>
            <w:tcBorders>
              <w:top w:val="single" w:color="FFFFFF" w:sz="18" w:space="0"/>
            </w:tcBorders>
            <w:shd w:val="clear" w:color="auto" w:fill="FBFBF9"/>
          </w:tcPr>
          <w:p>
            <w:pPr>
              <w:pStyle w:val="11"/>
              <w:spacing w:line="250" w:lineRule="exact"/>
              <w:ind w:right="-15"/>
              <w:jc w:val="right"/>
              <w:rPr>
                <w:sz w:val="21"/>
              </w:rPr>
            </w:pPr>
            <w:r>
              <w:rPr>
                <w:color w:val="4E443B"/>
                <w:sz w:val="21"/>
              </w:rPr>
              <w:t>你再推送到上游，你的推送就会毫无疑问地被拒绝。 你必须先将他们的</w:t>
            </w:r>
          </w:p>
        </w:tc>
      </w:tr>
    </w:tbl>
    <w:p>
      <w:pPr>
        <w:spacing w:after="0" w:line="250" w:lineRule="exact"/>
        <w:jc w:val="right"/>
        <w:rPr>
          <w:sz w:val="21"/>
        </w:rPr>
        <w:sectPr>
          <w:pgSz w:w="11910" w:h="16840"/>
          <w:pgMar w:top="1600" w:right="0" w:bottom="1260" w:left="1640" w:header="850" w:footer="1064" w:gutter="0"/>
          <w:cols w:space="720" w:num="1"/>
        </w:sectPr>
      </w:pPr>
    </w:p>
    <w:p>
      <w:pPr>
        <w:pStyle w:val="6"/>
        <w:spacing w:line="213" w:lineRule="exact"/>
        <w:ind w:left="1840"/>
      </w:pPr>
      <w:r>
        <w:rPr>
          <w:color w:val="4E443B"/>
          <w:shd w:val="clear" w:color="auto" w:fill="FBFBF9"/>
        </w:rPr>
        <w:t>工作拉取下来并将其合并进你的工作后才能推送</w:t>
      </w:r>
    </w:p>
    <w:p>
      <w:pPr>
        <w:pStyle w:val="3"/>
        <w:numPr>
          <w:ilvl w:val="3"/>
          <w:numId w:val="16"/>
        </w:numPr>
        <w:tabs>
          <w:tab w:val="left" w:pos="1714"/>
        </w:tabs>
        <w:spacing w:before="0" w:after="0" w:line="412" w:lineRule="exact"/>
        <w:ind w:left="1713" w:right="0" w:hanging="420"/>
        <w:jc w:val="left"/>
        <w:rPr>
          <w:rFonts w:ascii="Wingdings" w:eastAsia="Wingdings"/>
        </w:rPr>
      </w:pPr>
      <w:r>
        <w:rPr>
          <w:shd w:val="clear" w:color="auto" w:fill="FBFBF9"/>
        </w:rPr>
        <w:t>项目经理更新成员提交的内容</w:t>
      </w:r>
    </w:p>
    <w:p>
      <w:pPr>
        <w:spacing w:before="2"/>
        <w:ind w:left="2261" w:right="0" w:firstLine="0"/>
        <w:jc w:val="left"/>
        <w:rPr>
          <w:rFonts w:ascii="Arial"/>
          <w:b/>
          <w:sz w:val="18"/>
        </w:rPr>
      </w:pPr>
      <w:r>
        <w:rPr>
          <w:rFonts w:ascii="Arial"/>
          <w:b/>
          <w:color w:val="FF0000"/>
          <w:sz w:val="18"/>
          <w:shd w:val="clear" w:color="auto" w:fill="FBFBF9"/>
        </w:rPr>
        <w:t>git fetch [remote-name]</w:t>
      </w:r>
    </w:p>
    <w:p>
      <w:pPr>
        <w:pStyle w:val="6"/>
        <w:spacing w:before="75" w:line="278" w:lineRule="auto"/>
        <w:ind w:left="2133" w:right="1794" w:firstLine="127"/>
        <w:jc w:val="both"/>
      </w:pPr>
      <w:r>
        <w:rPr>
          <w:color w:val="4E443B"/>
          <w:shd w:val="clear" w:color="auto" w:fill="FBFBF9"/>
        </w:rPr>
        <w:t>这个命令会访问远程仓库，从中拉取所有你还没有的数据。 执行完成后，你将会拥有那个远程仓库中所有分支的引用，可以随时合并或查看</w:t>
      </w:r>
    </w:p>
    <w:p>
      <w:pPr>
        <w:pStyle w:val="6"/>
        <w:spacing w:line="259" w:lineRule="exact"/>
        <w:ind w:left="2261"/>
      </w:pPr>
      <w:r>
        <mc:AlternateContent>
          <mc:Choice Requires="wps">
            <w:drawing>
              <wp:anchor distT="0" distB="0" distL="114300" distR="114300" simplePos="0" relativeHeight="251667456" behindDoc="0" locked="0" layoutInCell="1" allowOverlap="1">
                <wp:simplePos x="0" y="0"/>
                <wp:positionH relativeFrom="page">
                  <wp:posOffset>3889375</wp:posOffset>
                </wp:positionH>
                <wp:positionV relativeFrom="paragraph">
                  <wp:posOffset>0</wp:posOffset>
                </wp:positionV>
                <wp:extent cx="2529205" cy="172720"/>
                <wp:effectExtent l="0" t="0" r="0" b="0"/>
                <wp:wrapNone/>
                <wp:docPr id="245" name="文本框 636"/>
                <wp:cNvGraphicFramePr/>
                <a:graphic xmlns:a="http://schemas.openxmlformats.org/drawingml/2006/main">
                  <a:graphicData uri="http://schemas.microsoft.com/office/word/2010/wordprocessingShape">
                    <wps:wsp>
                      <wps:cNvSpPr txBox="1"/>
                      <wps:spPr>
                        <a:xfrm>
                          <a:off x="0" y="0"/>
                          <a:ext cx="2529205" cy="172720"/>
                        </a:xfrm>
                        <a:prstGeom prst="rect">
                          <a:avLst/>
                        </a:prstGeom>
                        <a:solidFill>
                          <a:srgbClr val="FBFBF9"/>
                        </a:solidFill>
                        <a:ln>
                          <a:noFill/>
                        </a:ln>
                      </wps:spPr>
                      <wps:txbx>
                        <w:txbxContent>
                          <w:p>
                            <w:pPr>
                              <w:pStyle w:val="6"/>
                              <w:spacing w:line="258" w:lineRule="exact"/>
                              <w:ind w:left="74" w:right="-15"/>
                            </w:pPr>
                            <w:r>
                              <w:rPr>
                                <w:color w:val="4E443B"/>
                                <w:spacing w:val="2"/>
                              </w:rPr>
                              <w:t xml:space="preserve">命令会将数据拉取到你的本地仓库 </w:t>
                            </w:r>
                            <w:r>
                              <w:rPr>
                                <w:rFonts w:ascii="Arial" w:eastAsia="Arial"/>
                                <w:color w:val="4E443B"/>
                                <w:spacing w:val="6"/>
                              </w:rPr>
                              <w:t xml:space="preserve">- </w:t>
                            </w:r>
                            <w:r>
                              <w:rPr>
                                <w:color w:val="4E443B"/>
                              </w:rPr>
                              <w:t>它并</w:t>
                            </w:r>
                          </w:p>
                        </w:txbxContent>
                      </wps:txbx>
                      <wps:bodyPr lIns="0" tIns="0" rIns="0" bIns="0" upright="1"/>
                    </wps:wsp>
                  </a:graphicData>
                </a:graphic>
              </wp:anchor>
            </w:drawing>
          </mc:Choice>
          <mc:Fallback>
            <w:pict>
              <v:shape id="文本框 636" o:spid="_x0000_s1026" o:spt="202" type="#_x0000_t202" style="position:absolute;left:0pt;margin-left:306.25pt;margin-top:0pt;height:13.6pt;width:199.15pt;mso-position-horizontal-relative:page;z-index:251667456;mso-width-relative:page;mso-height-relative:page;" fillcolor="#FBFBF9" filled="t" stroked="f" coordsize="21600,21600" o:gfxdata="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7pTfrXAAAACAEAAA8AAAAAAAAAAQAg&#10;AAAAIgAAAGRycy9kb3ducmV2LnhtbFBLAQIUABQAAAAIAIdO4kDE6m9K1gEAAJ8DAAAOAAAAAAAA&#10;AAEAIAAAACYBAABkcnMvZTJvRG9jLnhtbFBLBQYAAAAABgAGAFkBAABuBQAAAAA=&#10;">
                <v:fill on="t" focussize="0,0"/>
                <v:stroke on="f"/>
                <v:imagedata o:title=""/>
                <o:lock v:ext="edit" aspectratio="f"/>
                <v:textbox inset="0mm,0mm,0mm,0mm">
                  <w:txbxContent>
                    <w:p>
                      <w:pPr>
                        <w:pStyle w:val="6"/>
                        <w:spacing w:line="258" w:lineRule="exact"/>
                        <w:ind w:left="74" w:right="-15"/>
                      </w:pPr>
                      <w:r>
                        <w:rPr>
                          <w:color w:val="4E443B"/>
                          <w:spacing w:val="2"/>
                        </w:rPr>
                        <w:t xml:space="preserve">命令会将数据拉取到你的本地仓库 </w:t>
                      </w:r>
                      <w:r>
                        <w:rPr>
                          <w:rFonts w:ascii="Arial" w:eastAsia="Arial"/>
                          <w:color w:val="4E443B"/>
                          <w:spacing w:val="6"/>
                        </w:rPr>
                        <w:t xml:space="preserve">- </w:t>
                      </w:r>
                      <w:r>
                        <w:rPr>
                          <w:color w:val="4E443B"/>
                        </w:rPr>
                        <w:t>它并</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page">
                  <wp:posOffset>3065145</wp:posOffset>
                </wp:positionH>
                <wp:positionV relativeFrom="paragraph">
                  <wp:posOffset>5080</wp:posOffset>
                </wp:positionV>
                <wp:extent cx="824865" cy="163195"/>
                <wp:effectExtent l="0" t="0" r="0" b="0"/>
                <wp:wrapNone/>
                <wp:docPr id="231" name="文本框 637"/>
                <wp:cNvGraphicFramePr/>
                <a:graphic xmlns:a="http://schemas.openxmlformats.org/drawingml/2006/main">
                  <a:graphicData uri="http://schemas.microsoft.com/office/word/2010/wordprocessingShape">
                    <wps:wsp>
                      <wps:cNvSpPr txBox="1"/>
                      <wps:spPr>
                        <a:xfrm>
                          <a:off x="0" y="0"/>
                          <a:ext cx="824865" cy="163195"/>
                        </a:xfrm>
                        <a:prstGeom prst="rect">
                          <a:avLst/>
                        </a:prstGeom>
                        <a:solidFill>
                          <a:srgbClr val="EDEDED"/>
                        </a:solidFill>
                        <a:ln>
                          <a:noFill/>
                        </a:ln>
                      </wps:spPr>
                      <wps:txbx>
                        <w:txbxContent>
                          <w:p>
                            <w:pPr>
                              <w:spacing w:before="0" w:line="257" w:lineRule="exact"/>
                              <w:ind w:left="0" w:right="-15" w:firstLine="0"/>
                              <w:jc w:val="left"/>
                              <w:rPr>
                                <w:rFonts w:ascii="Courier New"/>
                                <w:sz w:val="24"/>
                              </w:rPr>
                            </w:pPr>
                            <w:r>
                              <w:rPr>
                                <w:rFonts w:ascii="Courier New"/>
                                <w:color w:val="333333"/>
                                <w:sz w:val="24"/>
                              </w:rPr>
                              <w:t>git</w:t>
                            </w:r>
                            <w:r>
                              <w:rPr>
                                <w:rFonts w:ascii="Courier New"/>
                                <w:color w:val="333333"/>
                                <w:spacing w:val="-5"/>
                                <w:sz w:val="24"/>
                              </w:rPr>
                              <w:t xml:space="preserve"> </w:t>
                            </w:r>
                            <w:r>
                              <w:rPr>
                                <w:rFonts w:ascii="Courier New"/>
                                <w:color w:val="333333"/>
                                <w:sz w:val="24"/>
                              </w:rPr>
                              <w:t>fetch</w:t>
                            </w:r>
                          </w:p>
                        </w:txbxContent>
                      </wps:txbx>
                      <wps:bodyPr lIns="0" tIns="0" rIns="0" bIns="0" upright="1"/>
                    </wps:wsp>
                  </a:graphicData>
                </a:graphic>
              </wp:anchor>
            </w:drawing>
          </mc:Choice>
          <mc:Fallback>
            <w:pict>
              <v:shape id="文本框 637" o:spid="_x0000_s1026" o:spt="202" type="#_x0000_t202" style="position:absolute;left:0pt;margin-left:241.35pt;margin-top:0.4pt;height:12.85pt;width:64.95pt;mso-position-horizontal-relative:page;z-index:251667456;mso-width-relative:page;mso-height-relative:page;" fillcolor="#EDEDED" filled="t" stroked="f" coordsize="21600,21600" o:gfxdata="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ltBg9MAAAAHAQAADwAAAAAAAAABACAAAAAiAAAA&#10;ZHJzL2Rvd25yZXYueG1sUEsBAhQAFAAAAAgAh07iQIcgO5jTAQAAngMAAA4AAAAAAAAAAQAgAAAA&#10;IgEAAGRycy9lMm9Eb2MueG1sUEsFBgAAAAAGAAYAWQEAAGcFAAAAAA==&#10;">
                <v:fill on="t" focussize="0,0"/>
                <v:stroke on="f"/>
                <v:imagedata o:title=""/>
                <o:lock v:ext="edit" aspectratio="f"/>
                <v:textbox inset="0mm,0mm,0mm,0mm">
                  <w:txbxContent>
                    <w:p>
                      <w:pPr>
                        <w:spacing w:before="0" w:line="257" w:lineRule="exact"/>
                        <w:ind w:left="0" w:right="-15" w:firstLine="0"/>
                        <w:jc w:val="left"/>
                        <w:rPr>
                          <w:rFonts w:ascii="Courier New"/>
                          <w:sz w:val="24"/>
                        </w:rPr>
                      </w:pPr>
                      <w:r>
                        <w:rPr>
                          <w:rFonts w:ascii="Courier New"/>
                          <w:color w:val="333333"/>
                          <w:sz w:val="24"/>
                        </w:rPr>
                        <w:t>git</w:t>
                      </w:r>
                      <w:r>
                        <w:rPr>
                          <w:rFonts w:ascii="Courier New"/>
                          <w:color w:val="333333"/>
                          <w:spacing w:val="-5"/>
                          <w:sz w:val="24"/>
                        </w:rPr>
                        <w:t xml:space="preserve"> </w:t>
                      </w:r>
                      <w:r>
                        <w:rPr>
                          <w:rFonts w:ascii="Courier New"/>
                          <w:color w:val="333333"/>
                          <w:sz w:val="24"/>
                        </w:rPr>
                        <w:t>fetch</w:t>
                      </w:r>
                    </w:p>
                  </w:txbxContent>
                </v:textbox>
              </v:shape>
            </w:pict>
          </mc:Fallback>
        </mc:AlternateContent>
      </w:r>
      <w:r>
        <w:rPr>
          <w:color w:val="4E443B"/>
          <w:shd w:val="clear" w:color="auto" w:fill="FBFBF9"/>
        </w:rPr>
        <w:t>必须注意</w:t>
      </w:r>
    </w:p>
    <w:p>
      <w:pPr>
        <w:pStyle w:val="6"/>
        <w:spacing w:before="53" w:line="278" w:lineRule="auto"/>
        <w:ind w:left="2133" w:right="1793"/>
      </w:pPr>
      <w:r>
        <w:rPr>
          <w:color w:val="4E443B"/>
          <w:shd w:val="clear" w:color="auto" w:fill="FBFBF9"/>
        </w:rPr>
        <w:t>不会自动合并或修改你当前的工作。当准备好时你必须手动将其合并入你的工作。</w:t>
      </w:r>
    </w:p>
    <w:p>
      <w:pPr>
        <w:pStyle w:val="3"/>
        <w:numPr>
          <w:ilvl w:val="2"/>
          <w:numId w:val="16"/>
        </w:numPr>
        <w:tabs>
          <w:tab w:val="left" w:pos="581"/>
        </w:tabs>
        <w:spacing w:before="39" w:after="0" w:line="240" w:lineRule="auto"/>
        <w:ind w:left="580" w:right="0" w:hanging="209"/>
        <w:jc w:val="left"/>
      </w:pPr>
      <w:r>
        <w:rPr>
          <w:color w:val="FF0000"/>
        </w:rPr>
        <w:t>深入理解远程库</w:t>
      </w:r>
    </w:p>
    <w:p>
      <w:pPr>
        <w:pStyle w:val="10"/>
        <w:numPr>
          <w:ilvl w:val="3"/>
          <w:numId w:val="16"/>
        </w:numPr>
        <w:tabs>
          <w:tab w:val="left" w:pos="1714"/>
        </w:tabs>
        <w:spacing w:before="10" w:after="0" w:line="393" w:lineRule="exact"/>
        <w:ind w:left="1713" w:right="0" w:hanging="420"/>
        <w:jc w:val="left"/>
        <w:rPr>
          <w:rFonts w:ascii="Wingdings" w:eastAsia="Wingdings"/>
          <w:b/>
          <w:sz w:val="24"/>
        </w:rPr>
      </w:pPr>
      <w:r>
        <w:rPr>
          <w:b/>
          <w:sz w:val="24"/>
        </w:rPr>
        <w:t>远程跟踪分支</w:t>
      </w:r>
    </w:p>
    <w:p>
      <w:pPr>
        <w:spacing w:before="0" w:line="336" w:lineRule="exact"/>
        <w:ind w:left="2261" w:right="0" w:firstLine="0"/>
        <w:jc w:val="left"/>
        <w:rPr>
          <w:sz w:val="21"/>
        </w:rPr>
      </w:pPr>
      <w:r>
        <w:rPr>
          <w:rFonts w:hint="eastAsia" w:ascii="Microsoft JhengHei" w:eastAsia="Microsoft JhengHei"/>
          <w:b/>
          <w:color w:val="FF0000"/>
          <w:sz w:val="21"/>
          <w:shd w:val="clear" w:color="auto" w:fill="FBFBF9"/>
        </w:rPr>
        <w:t>远程跟踪分支</w:t>
      </w:r>
      <w:r>
        <w:rPr>
          <w:color w:val="4E443B"/>
          <w:sz w:val="21"/>
          <w:shd w:val="clear" w:color="auto" w:fill="FBFBF9"/>
        </w:rPr>
        <w:t>是远程分支状态的引用。它们是你不能移动的本地分</w:t>
      </w:r>
    </w:p>
    <w:p>
      <w:pPr>
        <w:pStyle w:val="6"/>
        <w:spacing w:line="267" w:lineRule="exact"/>
        <w:ind w:left="1840"/>
      </w:pPr>
      <w:r>
        <w:rPr>
          <w:color w:val="4E443B"/>
          <w:shd w:val="clear" w:color="auto" w:fill="FBFBF9"/>
        </w:rPr>
        <w:t>支。当你做任何网络通信操作时，它们会自动移动。</w:t>
      </w:r>
    </w:p>
    <w:p>
      <w:pPr>
        <w:pStyle w:val="6"/>
        <w:spacing w:before="43" w:line="278" w:lineRule="auto"/>
        <w:ind w:left="1840" w:right="1793" w:firstLine="420"/>
        <w:jc w:val="both"/>
      </w:pPr>
      <w:r>
        <w:rPr>
          <w:color w:val="4E443B"/>
          <w:spacing w:val="-7"/>
          <w:shd w:val="clear" w:color="auto" w:fill="FBFBF9"/>
        </w:rPr>
        <w:t xml:space="preserve">它们以 </w:t>
      </w:r>
      <w:r>
        <w:rPr>
          <w:rFonts w:ascii="Arial" w:eastAsia="Arial"/>
          <w:color w:val="4E443B"/>
          <w:shd w:val="clear" w:color="auto" w:fill="FBFBF9"/>
        </w:rPr>
        <w:t>(remote)/(branch</w:t>
      </w:r>
      <w:r>
        <w:rPr>
          <w:rFonts w:ascii="Arial" w:eastAsia="Arial"/>
          <w:color w:val="4E443B"/>
          <w:spacing w:val="10"/>
          <w:shd w:val="clear" w:color="auto" w:fill="FBFBF9"/>
        </w:rPr>
        <w:t xml:space="preserve">) </w:t>
      </w:r>
      <w:r>
        <w:rPr>
          <w:color w:val="4E443B"/>
          <w:shd w:val="clear" w:color="auto" w:fill="FBFBF9"/>
        </w:rPr>
        <w:t>形式命名，例如，如果你想要看你最后一</w:t>
      </w:r>
      <w:r>
        <w:rPr>
          <w:color w:val="4E443B"/>
          <w:spacing w:val="-21"/>
          <w:shd w:val="clear" w:color="auto" w:fill="FBFBF9"/>
        </w:rPr>
        <w:t xml:space="preserve">次 与 远 程 仓 库 </w:t>
      </w:r>
      <w:r>
        <w:rPr>
          <w:rFonts w:ascii="Arial" w:eastAsia="Arial"/>
          <w:color w:val="4E443B"/>
          <w:shd w:val="clear" w:color="auto" w:fill="FBFBF9"/>
        </w:rPr>
        <w:t xml:space="preserve">origin </w:t>
      </w:r>
      <w:r>
        <w:rPr>
          <w:color w:val="4E443B"/>
          <w:spacing w:val="4"/>
          <w:shd w:val="clear" w:color="auto" w:fill="FBFBF9"/>
        </w:rPr>
        <w:t xml:space="preserve">通信 时 </w:t>
      </w:r>
      <w:r>
        <w:rPr>
          <w:rFonts w:ascii="Arial" w:eastAsia="Arial"/>
          <w:color w:val="4E443B"/>
          <w:shd w:val="clear" w:color="auto" w:fill="FBFBF9"/>
        </w:rPr>
        <w:t xml:space="preserve">master </w:t>
      </w:r>
      <w:r>
        <w:rPr>
          <w:color w:val="4E443B"/>
          <w:spacing w:val="-27"/>
          <w:shd w:val="clear" w:color="auto" w:fill="FBFBF9"/>
        </w:rPr>
        <w:t>分 支 的 状 态 ， 你 可 以 查</w:t>
      </w:r>
      <w:r>
        <w:rPr>
          <w:color w:val="4E443B"/>
          <w:spacing w:val="-37"/>
          <w:shd w:val="clear" w:color="auto" w:fill="FBFBF9"/>
        </w:rPr>
        <w:t xml:space="preserve">看 </w:t>
      </w:r>
      <w:r>
        <w:rPr>
          <w:rFonts w:ascii="Arial" w:eastAsia="Arial"/>
          <w:color w:val="4E443B"/>
          <w:shd w:val="clear" w:color="auto" w:fill="FBFBF9"/>
        </w:rPr>
        <w:t xml:space="preserve">origin/master </w:t>
      </w:r>
      <w:r>
        <w:rPr>
          <w:color w:val="4E443B"/>
          <w:shd w:val="clear" w:color="auto" w:fill="FBFBF9"/>
        </w:rPr>
        <w:t>分支</w:t>
      </w:r>
    </w:p>
    <w:p>
      <w:pPr>
        <w:pStyle w:val="6"/>
        <w:spacing w:line="269" w:lineRule="exact"/>
        <w:ind w:left="2261"/>
      </w:pPr>
      <w:r>
        <mc:AlternateContent>
          <mc:Choice Requires="wps">
            <w:drawing>
              <wp:anchor distT="0" distB="0" distL="0" distR="0" simplePos="0" relativeHeight="251664384" behindDoc="0" locked="0" layoutInCell="1" allowOverlap="1">
                <wp:simplePos x="0" y="0"/>
                <wp:positionH relativeFrom="page">
                  <wp:posOffset>3804285</wp:posOffset>
                </wp:positionH>
                <wp:positionV relativeFrom="paragraph">
                  <wp:posOffset>198120</wp:posOffset>
                </wp:positionV>
                <wp:extent cx="548640" cy="0"/>
                <wp:effectExtent l="0" t="0" r="0" b="0"/>
                <wp:wrapTopAndBottom/>
                <wp:docPr id="197" name="直线 638"/>
                <wp:cNvGraphicFramePr/>
                <a:graphic xmlns:a="http://schemas.openxmlformats.org/drawingml/2006/main">
                  <a:graphicData uri="http://schemas.microsoft.com/office/word/2010/wordprocessingShape">
                    <wps:wsp>
                      <wps:cNvSpPr/>
                      <wps:spPr>
                        <a:xfrm>
                          <a:off x="0" y="0"/>
                          <a:ext cx="54864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638" o:spid="_x0000_s1026" o:spt="20" style="position:absolute;left:0pt;margin-left:299.55pt;margin-top:15.6pt;height:0pt;width:43.2pt;mso-position-horizontal-relative:page;mso-wrap-distance-bottom:0pt;mso-wrap-distance-top:0pt;z-index:251664384;mso-width-relative:page;mso-height-relative:page;" filled="f" stroked="t" coordsize="21600,21600" o:gfxdata="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VY&#10;nQzWAAAACQEAAA8AAAAAAAAAAQAgAAAAIgAAAGRycy9kb3ducmV2LnhtbFBLAQIUABQAAAAIAIdO&#10;4kDU1WHc7AEAAN4DAAAOAAAAAAAAAAEAIAAAACUBAABkcnMvZTJvRG9jLnhtbFBLBQYAAAAABgAG&#10;AFkBAACDBQAAAAA=&#10;">
                <v:fill on="f" focussize="0,0"/>
                <v:stroke weight="0.72pt" color="#F5F5F5" joinstyle="round"/>
                <v:imagedata o:title=""/>
                <o:lock v:ext="edit" aspectratio="f"/>
                <w10:wrap type="topAndBottom"/>
              </v:line>
            </w:pict>
          </mc:Fallback>
        </mc:AlternateContent>
      </w:r>
      <w:r>
        <mc:AlternateContent>
          <mc:Choice Requires="wpg">
            <w:drawing>
              <wp:anchor distT="0" distB="0" distL="114300" distR="114300" simplePos="0" relativeHeight="251667456" behindDoc="0" locked="0" layoutInCell="1" allowOverlap="1">
                <wp:simplePos x="0" y="0"/>
                <wp:positionH relativeFrom="page">
                  <wp:posOffset>2209800</wp:posOffset>
                </wp:positionH>
                <wp:positionV relativeFrom="paragraph">
                  <wp:posOffset>193675</wp:posOffset>
                </wp:positionV>
                <wp:extent cx="1548765" cy="181610"/>
                <wp:effectExtent l="0" t="0" r="0" b="0"/>
                <wp:wrapNone/>
                <wp:docPr id="241" name="组合 639"/>
                <wp:cNvGraphicFramePr/>
                <a:graphic xmlns:a="http://schemas.openxmlformats.org/drawingml/2006/main">
                  <a:graphicData uri="http://schemas.microsoft.com/office/word/2010/wordprocessingGroup">
                    <wpg:wgp>
                      <wpg:cNvGrpSpPr/>
                      <wpg:grpSpPr>
                        <a:xfrm>
                          <a:off x="0" y="0"/>
                          <a:ext cx="1548765" cy="181610"/>
                          <a:chOff x="3480" y="306"/>
                          <a:chExt cx="2439" cy="286"/>
                        </a:xfrm>
                      </wpg:grpSpPr>
                      <wps:wsp>
                        <wps:cNvPr id="237" name="矩形 640"/>
                        <wps:cNvSpPr/>
                        <wps:spPr>
                          <a:xfrm>
                            <a:off x="3764" y="312"/>
                            <a:ext cx="1872" cy="264"/>
                          </a:xfrm>
                          <a:prstGeom prst="rect">
                            <a:avLst/>
                          </a:prstGeom>
                          <a:solidFill>
                            <a:srgbClr val="EDEDED"/>
                          </a:solidFill>
                          <a:ln>
                            <a:noFill/>
                          </a:ln>
                        </wps:spPr>
                        <wps:bodyPr upright="1"/>
                      </wps:wsp>
                      <wps:wsp>
                        <wps:cNvPr id="238" name="直线 641"/>
                        <wps:cNvSpPr/>
                        <wps:spPr>
                          <a:xfrm>
                            <a:off x="3764" y="313"/>
                            <a:ext cx="1872" cy="0"/>
                          </a:xfrm>
                          <a:prstGeom prst="line">
                            <a:avLst/>
                          </a:prstGeom>
                          <a:ln w="9144" cap="flat" cmpd="sng">
                            <a:solidFill>
                              <a:srgbClr val="F5F5F5"/>
                            </a:solidFill>
                            <a:prstDash val="solid"/>
                            <a:headEnd type="none" w="med" len="med"/>
                            <a:tailEnd type="none" w="med" len="med"/>
                          </a:ln>
                        </wps:spPr>
                        <wps:bodyPr upright="1"/>
                      </wps:wsp>
                      <wps:wsp>
                        <wps:cNvPr id="239" name="直线 642"/>
                        <wps:cNvSpPr/>
                        <wps:spPr>
                          <a:xfrm>
                            <a:off x="3764" y="584"/>
                            <a:ext cx="1872" cy="0"/>
                          </a:xfrm>
                          <a:prstGeom prst="line">
                            <a:avLst/>
                          </a:prstGeom>
                          <a:ln w="9144" cap="flat" cmpd="sng">
                            <a:solidFill>
                              <a:srgbClr val="F5F5F5"/>
                            </a:solidFill>
                            <a:prstDash val="solid"/>
                            <a:headEnd type="none" w="med" len="med"/>
                            <a:tailEnd type="none" w="med" len="med"/>
                          </a:ln>
                        </wps:spPr>
                        <wps:bodyPr upright="1"/>
                      </wps:wsp>
                      <wps:wsp>
                        <wps:cNvPr id="240" name="文本框 643"/>
                        <wps:cNvSpPr txBox="1"/>
                        <wps:spPr>
                          <a:xfrm>
                            <a:off x="3480" y="305"/>
                            <a:ext cx="2439" cy="286"/>
                          </a:xfrm>
                          <a:prstGeom prst="rect">
                            <a:avLst/>
                          </a:prstGeom>
                          <a:noFill/>
                          <a:ln>
                            <a:noFill/>
                          </a:ln>
                        </wps:spPr>
                        <wps:txbx>
                          <w:txbxContent>
                            <w:p>
                              <w:pPr>
                                <w:spacing w:before="0" w:line="278" w:lineRule="exact"/>
                                <w:ind w:left="0" w:right="0" w:firstLine="0"/>
                                <w:jc w:val="left"/>
                                <w:rPr>
                                  <w:sz w:val="21"/>
                                </w:rPr>
                              </w:pPr>
                              <w:r>
                                <w:rPr>
                                  <w:color w:val="4E443B"/>
                                  <w:sz w:val="21"/>
                                  <w:shd w:val="clear" w:color="auto" w:fill="FBFBF9"/>
                                </w:rPr>
                                <w:t>踪</w:t>
                              </w:r>
                              <w:r>
                                <w:rPr>
                                  <w:color w:val="4E443B"/>
                                  <w:sz w:val="21"/>
                                </w:rPr>
                                <w:t xml:space="preserve"> </w:t>
                              </w:r>
                              <w:r>
                                <w:rPr>
                                  <w:rFonts w:ascii="Courier New" w:eastAsia="Courier New"/>
                                  <w:color w:val="333333"/>
                                  <w:sz w:val="24"/>
                                </w:rPr>
                                <w:t>origin/master</w:t>
                              </w:r>
                              <w:r>
                                <w:rPr>
                                  <w:rFonts w:ascii="Courier New" w:eastAsia="Courier New"/>
                                  <w:color w:val="4E443B"/>
                                  <w:spacing w:val="-116"/>
                                  <w:sz w:val="24"/>
                                  <w:shd w:val="clear" w:color="auto" w:fill="FBFBF9"/>
                                </w:rPr>
                                <w:t xml:space="preserve"> </w:t>
                              </w:r>
                              <w:r>
                                <w:rPr>
                                  <w:color w:val="4E443B"/>
                                  <w:sz w:val="21"/>
                                  <w:shd w:val="clear" w:color="auto" w:fill="FBFBF9"/>
                                </w:rPr>
                                <w:t>的</w:t>
                              </w:r>
                            </w:p>
                          </w:txbxContent>
                        </wps:txbx>
                        <wps:bodyPr lIns="0" tIns="0" rIns="0" bIns="0" upright="1"/>
                      </wps:wsp>
                    </wpg:wgp>
                  </a:graphicData>
                </a:graphic>
              </wp:anchor>
            </w:drawing>
          </mc:Choice>
          <mc:Fallback>
            <w:pict>
              <v:group id="组合 639" o:spid="_x0000_s1026" o:spt="203" style="position:absolute;left:0pt;margin-left:174pt;margin-top:15.25pt;height:14.3pt;width:121.95pt;mso-position-horizontal-relative:page;z-index:251667456;mso-width-relative:page;mso-height-relative:page;" coordorigin="3480,306" coordsize="2439,286" o:gfxdata="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">
                <o:lock v:ext="edit" aspectratio="f"/>
                <v:rect id="矩形 640" o:spid="_x0000_s1026" o:spt="1" style="position:absolute;left:3764;top:312;height:264;width:1872;" fillcolor="#EDEDED" filled="t" stroked="f" coordsize="21600,21600" o:gfxdata="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v7DvvQAA&#10;ANwAAAAPAAAAAAAAAAEAIAAAACIAAABkcnMvZG93bnJldi54bWxQSwECFAAUAAAACACHTuJAMy8F&#10;njsAAAA5AAAAEAAAAAAAAAABACAAAAAMAQAAZHJzL3NoYXBleG1sLnhtbFBLBQYAAAAABgAGAFsB&#10;AAC2AwAAAAA=&#10;">
                  <v:fill on="t" focussize="0,0"/>
                  <v:stroke on="f"/>
                  <v:imagedata o:title=""/>
                  <o:lock v:ext="edit" aspectratio="f"/>
                </v:rect>
                <v:line id="直线 641" o:spid="_x0000_s1026" o:spt="20" style="position:absolute;left:3764;top:313;height:0;width:1872;" filled="f" stroked="t" coordsize="21600,21600" o:gfxdata="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J/wi25AAAA3AAA&#10;AA8AAAAAAAAAAQAgAAAAIgAAAGRycy9kb3ducmV2LnhtbFBLAQIUABQAAAAIAIdO4kAzLwWeOwAA&#10;ADkAAAAQAAAAAAAAAAEAIAAAAAgBAABkcnMvc2hhcGV4bWwueG1sUEsFBgAAAAAGAAYAWwEAALID&#10;AAAAAA==&#10;">
                  <v:fill on="f" focussize="0,0"/>
                  <v:stroke weight="0.72pt" color="#F5F5F5" joinstyle="round"/>
                  <v:imagedata o:title=""/>
                  <o:lock v:ext="edit" aspectratio="f"/>
                </v:line>
                <v:line id="直线 642" o:spid="_x0000_s1026" o:spt="20" style="position:absolute;left:3764;top:584;height:0;width:1872;" filled="f" stroked="t" coordsize="21600,21600" o:gfxdata="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M2e2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shape id="文本框 643" o:spid="_x0000_s1026" o:spt="202" type="#_x0000_t202" style="position:absolute;left:3480;top:305;height:286;width:2439;" filled="f" stroked="f" coordsize="21600,21600" o:gfxdata="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Pjt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78" w:lineRule="exact"/>
                          <w:ind w:left="0" w:right="0" w:firstLine="0"/>
                          <w:jc w:val="left"/>
                          <w:rPr>
                            <w:sz w:val="21"/>
                          </w:rPr>
                        </w:pPr>
                        <w:r>
                          <w:rPr>
                            <w:color w:val="4E443B"/>
                            <w:sz w:val="21"/>
                            <w:shd w:val="clear" w:color="auto" w:fill="FBFBF9"/>
                          </w:rPr>
                          <w:t>踪</w:t>
                        </w:r>
                        <w:r>
                          <w:rPr>
                            <w:color w:val="4E443B"/>
                            <w:sz w:val="21"/>
                          </w:rPr>
                          <w:t xml:space="preserve"> </w:t>
                        </w:r>
                        <w:r>
                          <w:rPr>
                            <w:rFonts w:ascii="Courier New" w:eastAsia="Courier New"/>
                            <w:color w:val="333333"/>
                            <w:sz w:val="24"/>
                          </w:rPr>
                          <w:t>origin/master</w:t>
                        </w:r>
                        <w:r>
                          <w:rPr>
                            <w:rFonts w:ascii="Courier New" w:eastAsia="Courier New"/>
                            <w:color w:val="4E443B"/>
                            <w:spacing w:val="-116"/>
                            <w:sz w:val="24"/>
                            <w:shd w:val="clear" w:color="auto" w:fill="FBFBF9"/>
                          </w:rPr>
                          <w:t xml:space="preserve"> </w:t>
                        </w:r>
                        <w:r>
                          <w:rPr>
                            <w:color w:val="4E443B"/>
                            <w:sz w:val="21"/>
                            <w:shd w:val="clear" w:color="auto" w:fill="FBFBF9"/>
                          </w:rPr>
                          <w:t>的</w:t>
                        </w:r>
                      </w:p>
                    </w:txbxContent>
                  </v:textbox>
                </v:shape>
              </v:group>
            </w:pict>
          </mc:Fallback>
        </mc:AlternateContent>
      </w:r>
      <w:r>
        <mc:AlternateContent>
          <mc:Choice Requires="wpg">
            <w:drawing>
              <wp:anchor distT="0" distB="0" distL="114300" distR="114300" simplePos="0" relativeHeight="251667456" behindDoc="0" locked="0" layoutInCell="1" allowOverlap="1">
                <wp:simplePos x="0" y="0"/>
                <wp:positionH relativeFrom="page">
                  <wp:posOffset>3804285</wp:posOffset>
                </wp:positionH>
                <wp:positionV relativeFrom="paragraph">
                  <wp:posOffset>365760</wp:posOffset>
                </wp:positionV>
                <wp:extent cx="1854200" cy="35560"/>
                <wp:effectExtent l="0" t="0" r="0" b="0"/>
                <wp:wrapNone/>
                <wp:docPr id="235" name="组合 644"/>
                <wp:cNvGraphicFramePr/>
                <a:graphic xmlns:a="http://schemas.openxmlformats.org/drawingml/2006/main">
                  <a:graphicData uri="http://schemas.microsoft.com/office/word/2010/wordprocessingGroup">
                    <wpg:wgp>
                      <wpg:cNvGrpSpPr/>
                      <wpg:grpSpPr>
                        <a:xfrm>
                          <a:off x="0" y="0"/>
                          <a:ext cx="1854200" cy="35560"/>
                          <a:chOff x="5991" y="577"/>
                          <a:chExt cx="2920" cy="56"/>
                        </a:xfrm>
                      </wpg:grpSpPr>
                      <wps:wsp>
                        <wps:cNvPr id="233" name="直线 645"/>
                        <wps:cNvSpPr/>
                        <wps:spPr>
                          <a:xfrm>
                            <a:off x="5991" y="584"/>
                            <a:ext cx="865" cy="0"/>
                          </a:xfrm>
                          <a:prstGeom prst="line">
                            <a:avLst/>
                          </a:prstGeom>
                          <a:ln w="9144" cap="flat" cmpd="sng">
                            <a:solidFill>
                              <a:srgbClr val="F5F5F5"/>
                            </a:solidFill>
                            <a:prstDash val="solid"/>
                            <a:headEnd type="none" w="med" len="med"/>
                            <a:tailEnd type="none" w="med" len="med"/>
                          </a:ln>
                        </wps:spPr>
                        <wps:bodyPr upright="1"/>
                      </wps:wsp>
                      <wps:wsp>
                        <wps:cNvPr id="234" name="直线 646"/>
                        <wps:cNvSpPr/>
                        <wps:spPr>
                          <a:xfrm>
                            <a:off x="6318" y="625"/>
                            <a:ext cx="2593"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644" o:spid="_x0000_s1026" o:spt="203" style="position:absolute;left:0pt;margin-left:299.55pt;margin-top:28.8pt;height:2.8pt;width:146pt;mso-position-horizontal-relative:page;z-index:251667456;mso-width-relative:page;mso-height-relative:page;" coordorigin="5991,577" coordsize="2920,56" o:gfxdata="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ti0I&#10;BtkAAAAJAQAADwAAAAAAAAABACAAAAAiAAAAZHJzL2Rvd25yZXYueG1sUEsBAhQAFAAAAAgAh07i&#10;QB2G8GeTAgAAEwcAAA4AAAAAAAAAAQAgAAAAKAEAAGRycy9lMm9Eb2MueG1sUEsFBgAAAAAGAAYA&#10;WQEAAC0GAAAAAA==&#10;">
                <o:lock v:ext="edit" aspectratio="f"/>
                <v:line id="直线 645" o:spid="_x0000_s1026" o:spt="20" style="position:absolute;left:5991;top:584;height:0;width:865;" filled="f" stroked="t" coordsize="21600,21600" o:gfxdata="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NtQXL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646" o:spid="_x0000_s1026" o:spt="20" style="position:absolute;left:6318;top:625;height:0;width:2593;" filled="f" stroked="t" coordsize="21600,21600" o:gfxdata="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LIKL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81792" behindDoc="1" locked="0" layoutInCell="1" allowOverlap="1">
                <wp:simplePos x="0" y="0"/>
                <wp:positionH relativeFrom="page">
                  <wp:posOffset>5426710</wp:posOffset>
                </wp:positionH>
                <wp:positionV relativeFrom="paragraph">
                  <wp:posOffset>771525</wp:posOffset>
                </wp:positionV>
                <wp:extent cx="549275" cy="215265"/>
                <wp:effectExtent l="0" t="0" r="0" b="0"/>
                <wp:wrapNone/>
                <wp:docPr id="754" name="文本框 647"/>
                <wp:cNvGraphicFramePr/>
                <a:graphic xmlns:a="http://schemas.openxmlformats.org/drawingml/2006/main">
                  <a:graphicData uri="http://schemas.microsoft.com/office/word/2010/wordprocessingShape">
                    <wps:wsp>
                      <wps:cNvSpPr txBox="1"/>
                      <wps:spPr>
                        <a:xfrm>
                          <a:off x="0" y="0"/>
                          <a:ext cx="549275" cy="215265"/>
                        </a:xfrm>
                        <a:prstGeom prst="rect">
                          <a:avLst/>
                        </a:prstGeom>
                        <a:solidFill>
                          <a:srgbClr val="EDEDED"/>
                        </a:solidFill>
                        <a:ln>
                          <a:noFill/>
                        </a:ln>
                      </wps:spPr>
                      <wps:txbx>
                        <w:txbxContent>
                          <w:p>
                            <w:pPr>
                              <w:spacing w:before="33"/>
                              <w:ind w:left="-14" w:right="0" w:firstLine="0"/>
                              <w:jc w:val="left"/>
                              <w:rPr>
                                <w:rFonts w:ascii="Courier New"/>
                                <w:sz w:val="24"/>
                              </w:rPr>
                            </w:pPr>
                            <w:r>
                              <w:rPr>
                                <w:rFonts w:ascii="Courier New"/>
                                <w:color w:val="333333"/>
                                <w:sz w:val="24"/>
                              </w:rPr>
                              <w:t>master</w:t>
                            </w:r>
                          </w:p>
                        </w:txbxContent>
                      </wps:txbx>
                      <wps:bodyPr lIns="0" tIns="0" rIns="0" bIns="0" upright="1"/>
                    </wps:wsp>
                  </a:graphicData>
                </a:graphic>
              </wp:anchor>
            </w:drawing>
          </mc:Choice>
          <mc:Fallback>
            <w:pict>
              <v:shape id="文本框 647" o:spid="_x0000_s1026" o:spt="202" type="#_x0000_t202" style="position:absolute;left:0pt;margin-left:427.3pt;margin-top:60.75pt;height:16.95pt;width:43.25pt;mso-position-horizontal-relative:page;z-index:-251634688;mso-width-relative:page;mso-height-relative:page;" fillcolor="#EDEDED" filled="t" stroked="f" coordsize="21600,21600" o:gfxdata="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x6Ey81gAAAAsBAAAPAAAAAAAAAAEAIAAAACIA&#10;AABkcnMvZG93bnJldi54bWxQSwECFAAUAAAACACHTuJAReBPD9IBAACeAwAADgAAAAAAAAABACAA&#10;AAAlAQAAZHJzL2Uyb0RvYy54bWxQSwUGAAAAAAYABgBZAQAAaQUAAAAA&#10;">
                <v:fill on="t" focussize="0,0"/>
                <v:stroke on="f"/>
                <v:imagedata o:title=""/>
                <o:lock v:ext="edit" aspectratio="f"/>
                <v:textbox inset="0mm,0mm,0mm,0mm">
                  <w:txbxContent>
                    <w:p>
                      <w:pPr>
                        <w:spacing w:before="33"/>
                        <w:ind w:left="-14" w:right="0" w:firstLine="0"/>
                        <w:jc w:val="left"/>
                        <w:rPr>
                          <w:rFonts w:ascii="Courier New"/>
                          <w:sz w:val="24"/>
                        </w:rPr>
                      </w:pPr>
                      <w:r>
                        <w:rPr>
                          <w:rFonts w:ascii="Courier New"/>
                          <w:color w:val="333333"/>
                          <w:sz w:val="24"/>
                        </w:rPr>
                        <w:t>master</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page">
                  <wp:posOffset>2941320</wp:posOffset>
                </wp:positionH>
                <wp:positionV relativeFrom="paragraph">
                  <wp:posOffset>771525</wp:posOffset>
                </wp:positionV>
                <wp:extent cx="2485390" cy="215265"/>
                <wp:effectExtent l="0" t="0" r="0" b="0"/>
                <wp:wrapNone/>
                <wp:docPr id="246" name="文本框 648"/>
                <wp:cNvGraphicFramePr/>
                <a:graphic xmlns:a="http://schemas.openxmlformats.org/drawingml/2006/main">
                  <a:graphicData uri="http://schemas.microsoft.com/office/word/2010/wordprocessingShape">
                    <wps:wsp>
                      <wps:cNvSpPr txBox="1"/>
                      <wps:spPr>
                        <a:xfrm>
                          <a:off x="0" y="0"/>
                          <a:ext cx="2485390" cy="215265"/>
                        </a:xfrm>
                        <a:prstGeom prst="rect">
                          <a:avLst/>
                        </a:prstGeom>
                        <a:noFill/>
                        <a:ln>
                          <a:noFill/>
                        </a:ln>
                      </wps:spPr>
                      <wps:txbx>
                        <w:txbxContent>
                          <w:p>
                            <w:pPr>
                              <w:pStyle w:val="6"/>
                              <w:spacing w:before="22"/>
                              <w:ind w:left="14"/>
                            </w:pPr>
                            <w:r>
                              <w:rPr>
                                <w:color w:val="4E443B"/>
                                <w:shd w:val="clear" w:color="auto" w:fill="FBFBF9"/>
                              </w:rPr>
                              <w:t>，拉取它的所有数据，创建一个指向它的</w:t>
                            </w:r>
                          </w:p>
                        </w:txbxContent>
                      </wps:txbx>
                      <wps:bodyPr lIns="0" tIns="0" rIns="0" bIns="0" upright="1"/>
                    </wps:wsp>
                  </a:graphicData>
                </a:graphic>
              </wp:anchor>
            </w:drawing>
          </mc:Choice>
          <mc:Fallback>
            <w:pict>
              <v:shape id="文本框 648" o:spid="_x0000_s1026" o:spt="202" type="#_x0000_t202" style="position:absolute;left:0pt;margin-left:231.6pt;margin-top:60.75pt;height:16.95pt;width:195.7pt;mso-position-horizontal-relative:page;z-index:251667456;mso-width-relative:page;mso-height-relative:page;" filled="f" stroked="f" coordsize="21600,21600" o:gfxdata="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5ofjbdkAAAALAQAADwAAAAAAAAABACAAAAAiAAAAZHJzL2Rvd25yZXYueG1s&#10;UEsBAhQAFAAAAAgAh07iQPBs6S2+AQAAdgMAAA4AAAAAAAAAAQAgAAAAKAEAAGRycy9lMm9Eb2Mu&#10;eG1sUEsFBgAAAAAGAAYAWQEAAFgFAAAAAA==&#10;">
                <v:fill on="f" focussize="0,0"/>
                <v:stroke on="f"/>
                <v:imagedata o:title=""/>
                <o:lock v:ext="edit" aspectratio="f"/>
                <v:textbox inset="0mm,0mm,0mm,0mm">
                  <w:txbxContent>
                    <w:p>
                      <w:pPr>
                        <w:pStyle w:val="6"/>
                        <w:spacing w:before="22"/>
                        <w:ind w:left="14"/>
                      </w:pPr>
                      <w:r>
                        <w:rPr>
                          <w:color w:val="4E443B"/>
                          <w:shd w:val="clear" w:color="auto" w:fill="FBFBF9"/>
                        </w:rPr>
                        <w:t>，拉取它的所有数据，创建一个指向它的</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page">
                  <wp:posOffset>3804285</wp:posOffset>
                </wp:positionH>
                <wp:positionV relativeFrom="paragraph">
                  <wp:posOffset>203200</wp:posOffset>
                </wp:positionV>
                <wp:extent cx="533400" cy="189230"/>
                <wp:effectExtent l="0" t="0" r="0" b="0"/>
                <wp:wrapNone/>
                <wp:docPr id="252" name="文本框 649"/>
                <wp:cNvGraphicFramePr/>
                <a:graphic xmlns:a="http://schemas.openxmlformats.org/drawingml/2006/main">
                  <a:graphicData uri="http://schemas.microsoft.com/office/word/2010/wordprocessingShape">
                    <wps:wsp>
                      <wps:cNvSpPr txBox="1"/>
                      <wps:spPr>
                        <a:xfrm>
                          <a:off x="0" y="0"/>
                          <a:ext cx="533400" cy="189230"/>
                        </a:xfrm>
                        <a:prstGeom prst="rect">
                          <a:avLst/>
                        </a:prstGeom>
                        <a:solidFill>
                          <a:srgbClr val="EDEDED"/>
                        </a:solidFill>
                        <a:ln>
                          <a:noFill/>
                        </a:ln>
                      </wps:spPr>
                      <wps:txbx>
                        <w:txbxContent>
                          <w:p>
                            <w:pPr>
                              <w:spacing w:before="0" w:line="264" w:lineRule="exact"/>
                              <w:ind w:left="0" w:right="-29" w:firstLine="0"/>
                              <w:jc w:val="left"/>
                              <w:rPr>
                                <w:rFonts w:ascii="Courier New"/>
                                <w:sz w:val="24"/>
                              </w:rPr>
                            </w:pPr>
                            <w:r>
                              <w:rPr>
                                <w:rFonts w:ascii="Courier New"/>
                                <w:color w:val="333333"/>
                                <w:sz w:val="24"/>
                              </w:rPr>
                              <w:t>master</w:t>
                            </w:r>
                          </w:p>
                        </w:txbxContent>
                      </wps:txbx>
                      <wps:bodyPr lIns="0" tIns="0" rIns="0" bIns="0" upright="1"/>
                    </wps:wsp>
                  </a:graphicData>
                </a:graphic>
              </wp:anchor>
            </w:drawing>
          </mc:Choice>
          <mc:Fallback>
            <w:pict>
              <v:shape id="文本框 649" o:spid="_x0000_s1026" o:spt="202" type="#_x0000_t202" style="position:absolute;left:0pt;margin-left:299.55pt;margin-top:16pt;height:14.9pt;width:42pt;mso-position-horizontal-relative:page;z-index:251667456;mso-width-relative:page;mso-height-relative:page;" fillcolor="#EDEDED" filled="t" stroked="f" coordsize="21600,21600" o:gfxdata="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PJClo1gAAAAkBAAAPAAAAAAAAAAEAIAAA&#10;ACIAAABkcnMvZG93bnJldi54bWxQSwECFAAUAAAACACHTuJAyy51sNUBAACeAwAADgAAAAAAAAAB&#10;ACAAAAAlAQAAZHJzL2Uyb0RvYy54bWxQSwUGAAAAAAYABgBZAQAAbAUAAAAA&#10;">
                <v:fill on="t" focussize="0,0"/>
                <v:stroke on="f"/>
                <v:imagedata o:title=""/>
                <o:lock v:ext="edit" aspectratio="f"/>
                <v:textbox inset="0mm,0mm,0mm,0mm">
                  <w:txbxContent>
                    <w:p>
                      <w:pPr>
                        <w:spacing w:before="0" w:line="264" w:lineRule="exact"/>
                        <w:ind w:left="0" w:right="-29" w:firstLine="0"/>
                        <w:jc w:val="left"/>
                        <w:rPr>
                          <w:rFonts w:ascii="Courier New"/>
                          <w:sz w:val="24"/>
                        </w:rPr>
                      </w:pPr>
                      <w:r>
                        <w:rPr>
                          <w:rFonts w:ascii="Courier New"/>
                          <w:color w:val="333333"/>
                          <w:sz w:val="24"/>
                        </w:rPr>
                        <w:t>master</w:t>
                      </w:r>
                    </w:p>
                  </w:txbxContent>
                </v:textbox>
              </v:shape>
            </w:pict>
          </mc:Fallback>
        </mc:AlternateContent>
      </w:r>
      <w:r>
        <w:rPr>
          <w:color w:val="4E443B"/>
          <w:shd w:val="clear" w:color="auto" w:fill="FBFBF9"/>
        </w:rPr>
        <w:t>当克隆 一 个 仓 库 时 ， 它 通 常 会 自 动 地 创 建 一 个 跟</w:t>
      </w:r>
    </w:p>
    <w:p>
      <w:pPr>
        <w:pStyle w:val="6"/>
        <w:spacing w:after="61"/>
        <w:ind w:left="659"/>
        <w:jc w:val="center"/>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分支</w:t>
      </w:r>
    </w:p>
    <w:p>
      <w:pPr>
        <w:pStyle w:val="6"/>
        <w:spacing w:after="7"/>
        <w:ind w:left="1840"/>
        <w:rPr>
          <w:sz w:val="20"/>
        </w:rPr>
      </w:pPr>
      <w:r>
        <w:rPr>
          <w:sz w:val="20"/>
        </w:rPr>
        <mc:AlternateContent>
          <mc:Choice Requires="wps">
            <w:drawing>
              <wp:inline distT="0" distB="0" distL="114300" distR="114300">
                <wp:extent cx="1790065" cy="167640"/>
                <wp:effectExtent l="0" t="0" r="0" b="0"/>
                <wp:docPr id="305" name="文本框 650"/>
                <wp:cNvGraphicFramePr/>
                <a:graphic xmlns:a="http://schemas.openxmlformats.org/drawingml/2006/main">
                  <a:graphicData uri="http://schemas.microsoft.com/office/word/2010/wordprocessingShape">
                    <wps:wsp>
                      <wps:cNvSpPr txBox="1"/>
                      <wps:spPr>
                        <a:xfrm>
                          <a:off x="0" y="0"/>
                          <a:ext cx="1790065" cy="167640"/>
                        </a:xfrm>
                        <a:prstGeom prst="rect">
                          <a:avLst/>
                        </a:prstGeom>
                        <a:noFill/>
                        <a:ln>
                          <a:noFill/>
                        </a:ln>
                      </wps:spPr>
                      <wps:txbx>
                        <w:txbxContent>
                          <w:p>
                            <w:pPr>
                              <w:pStyle w:val="6"/>
                              <w:spacing w:line="251" w:lineRule="exact"/>
                              <w:ind w:left="420"/>
                            </w:pPr>
                            <w:r>
                              <w:rPr>
                                <w:color w:val="4E443B"/>
                                <w:shd w:val="clear" w:color="auto" w:fill="FBFBF9"/>
                              </w:rPr>
                              <w:t>假设你的网络里有一个在</w:t>
                            </w:r>
                          </w:p>
                        </w:txbxContent>
                      </wps:txbx>
                      <wps:bodyPr lIns="0" tIns="0" rIns="0" bIns="0" upright="1"/>
                    </wps:wsp>
                  </a:graphicData>
                </a:graphic>
              </wp:inline>
            </w:drawing>
          </mc:Choice>
          <mc:Fallback>
            <w:pict>
              <v:shape id="文本框 650" o:spid="_x0000_s1026" o:spt="202" type="#_x0000_t202" style="height:13.2pt;width:140.95pt;" filled="f" stroked="f" coordsize="21600,21600" o:gfxdata="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A0k/mNQAAAAEAQAADwAAAAAAAAABACAAAAAiAAAAZHJzL2Rvd25yZXYueG1sUEsBAhQA&#10;FAAAAAgAh07iQHhi+Y29AQAAdgMAAA4AAAAAAAAAAQAgAAAAIwEAAGRycy9lMm9Eb2MueG1sUEsF&#10;BgAAAAAGAAYAWQEAAFIFAAAAAA==&#10;">
                <v:fill on="f" focussize="0,0"/>
                <v:stroke on="f"/>
                <v:imagedata o:title=""/>
                <o:lock v:ext="edit" aspectratio="f"/>
                <v:textbox inset="0mm,0mm,0mm,0mm">
                  <w:txbxContent>
                    <w:p>
                      <w:pPr>
                        <w:pStyle w:val="6"/>
                        <w:spacing w:line="251" w:lineRule="exact"/>
                        <w:ind w:left="420"/>
                      </w:pPr>
                      <w:r>
                        <w:rPr>
                          <w:color w:val="4E443B"/>
                          <w:shd w:val="clear" w:color="auto" w:fill="FBFBF9"/>
                        </w:rPr>
                        <w:t>假设你的网络里有一个在</w:t>
                      </w:r>
                    </w:p>
                  </w:txbxContent>
                </v:textbox>
                <w10:wrap type="none"/>
                <w10:anchorlock/>
              </v:shape>
            </w:pict>
          </mc:Fallback>
        </mc:AlternateContent>
      </w:r>
    </w:p>
    <w:p>
      <w:pPr>
        <w:tabs>
          <w:tab w:val="left" w:pos="5885"/>
        </w:tabs>
        <w:spacing w:line="240" w:lineRule="auto"/>
        <w:ind w:left="1840" w:right="0" w:firstLine="0"/>
        <w:rPr>
          <w:sz w:val="20"/>
        </w:rPr>
      </w:pPr>
      <w:r>
        <w:rPr>
          <w:sz w:val="20"/>
        </w:rPr>
        <mc:AlternateContent>
          <mc:Choice Requires="wps">
            <w:drawing>
              <wp:inline distT="0" distB="0" distL="114300" distR="114300">
                <wp:extent cx="2127885" cy="189230"/>
                <wp:effectExtent l="0" t="0" r="0" b="0"/>
                <wp:docPr id="306" name="文本框 651"/>
                <wp:cNvGraphicFramePr/>
                <a:graphic xmlns:a="http://schemas.openxmlformats.org/drawingml/2006/main">
                  <a:graphicData uri="http://schemas.microsoft.com/office/word/2010/wordprocessingShape">
                    <wps:wsp>
                      <wps:cNvSpPr txBox="1"/>
                      <wps:spPr>
                        <a:xfrm>
                          <a:off x="0" y="0"/>
                          <a:ext cx="2127885" cy="189230"/>
                        </a:xfrm>
                        <a:prstGeom prst="rect">
                          <a:avLst/>
                        </a:prstGeom>
                        <a:solidFill>
                          <a:srgbClr val="FBFBF9"/>
                        </a:solidFill>
                        <a:ln>
                          <a:noFill/>
                        </a:ln>
                      </wps:spPr>
                      <wps:txbx>
                        <w:txbxContent>
                          <w:p>
                            <w:pPr>
                              <w:pStyle w:val="6"/>
                              <w:spacing w:before="23"/>
                            </w:pPr>
                            <w:r>
                              <w:rPr>
                                <w:color w:val="4E443B"/>
                              </w:rPr>
                              <w:t xml:space="preserve">器。 如果你从这里克隆， </w:t>
                            </w:r>
                            <w:r>
                              <w:rPr>
                                <w:rFonts w:ascii="Arial" w:eastAsia="Arial"/>
                                <w:color w:val="4E443B"/>
                              </w:rPr>
                              <w:t xml:space="preserve">Git </w:t>
                            </w:r>
                            <w:r>
                              <w:rPr>
                                <w:color w:val="4E443B"/>
                              </w:rPr>
                              <w:t>的</w:t>
                            </w:r>
                          </w:p>
                        </w:txbxContent>
                      </wps:txbx>
                      <wps:bodyPr lIns="0" tIns="0" rIns="0" bIns="0" upright="1"/>
                    </wps:wsp>
                  </a:graphicData>
                </a:graphic>
              </wp:inline>
            </w:drawing>
          </mc:Choice>
          <mc:Fallback>
            <w:pict>
              <v:shape id="文本框 651" o:spid="_x0000_s1026" o:spt="202" type="#_x0000_t202" style="height:14.9pt;width:167.55pt;" fillcolor="#FBFBF9" filled="t" stroked="f" coordsize="21600,21600" o:gfxdata="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EHNmP1gAAAAQBAAAPAAAAAAAAAAEA&#10;IAAAACIAAABkcnMvZG93bnJldi54bWxQSwECFAAUAAAACACHTuJAkEf499gBAACfAwAADgAAAAAA&#10;AAABACAAAAAlAQAAZHJzL2Uyb0RvYy54bWxQSwUGAAAAAAYABgBZAQAAbwUAAAAA&#10;">
                <v:fill on="t" focussize="0,0"/>
                <v:stroke on="f"/>
                <v:imagedata o:title=""/>
                <o:lock v:ext="edit" aspectratio="f"/>
                <v:textbox inset="0mm,0mm,0mm,0mm">
                  <w:txbxContent>
                    <w:p>
                      <w:pPr>
                        <w:pStyle w:val="6"/>
                        <w:spacing w:before="23"/>
                      </w:pPr>
                      <w:r>
                        <w:rPr>
                          <w:color w:val="4E443B"/>
                        </w:rPr>
                        <w:t xml:space="preserve">器。 如果你从这里克隆， </w:t>
                      </w:r>
                      <w:r>
                        <w:rPr>
                          <w:rFonts w:ascii="Arial" w:eastAsia="Arial"/>
                          <w:color w:val="4E443B"/>
                        </w:rPr>
                        <w:t xml:space="preserve">Git </w:t>
                      </w:r>
                      <w:r>
                        <w:rPr>
                          <w:color w:val="4E443B"/>
                        </w:rPr>
                        <w:t>的</w:t>
                      </w:r>
                    </w:p>
                  </w:txbxContent>
                </v:textbox>
                <w10:wrap type="none"/>
                <w10:anchorlock/>
              </v:shape>
            </w:pict>
          </mc:Fallback>
        </mc:AlternateContent>
      </w:r>
      <w:r>
        <w:rPr>
          <w:sz w:val="20"/>
        </w:rPr>
        <w:tab/>
      </w:r>
      <w:r>
        <w:rPr>
          <w:sz w:val="20"/>
        </w:rPr>
        <mc:AlternateContent>
          <mc:Choice Requires="wps">
            <w:drawing>
              <wp:inline distT="0" distB="0" distL="114300" distR="114300">
                <wp:extent cx="1640205" cy="189230"/>
                <wp:effectExtent l="0" t="0" r="0" b="0"/>
                <wp:docPr id="307" name="文本框 652"/>
                <wp:cNvGraphicFramePr/>
                <a:graphic xmlns:a="http://schemas.openxmlformats.org/drawingml/2006/main">
                  <a:graphicData uri="http://schemas.microsoft.com/office/word/2010/wordprocessingShape">
                    <wps:wsp>
                      <wps:cNvSpPr txBox="1"/>
                      <wps:spPr>
                        <a:xfrm>
                          <a:off x="0" y="0"/>
                          <a:ext cx="1640205" cy="189230"/>
                        </a:xfrm>
                        <a:prstGeom prst="rect">
                          <a:avLst/>
                        </a:prstGeom>
                        <a:solidFill>
                          <a:srgbClr val="FBFBF9"/>
                        </a:solidFill>
                        <a:ln>
                          <a:noFill/>
                        </a:ln>
                      </wps:spPr>
                      <wps:txbx>
                        <w:txbxContent>
                          <w:p>
                            <w:pPr>
                              <w:pStyle w:val="6"/>
                              <w:spacing w:before="23"/>
                              <w:ind w:left="88"/>
                            </w:pPr>
                            <w:r>
                              <w:rPr>
                                <w:color w:val="4E443B"/>
                              </w:rPr>
                              <w:t>命令会为你自动将其命名</w:t>
                            </w:r>
                          </w:p>
                        </w:txbxContent>
                      </wps:txbx>
                      <wps:bodyPr lIns="0" tIns="0" rIns="0" bIns="0" upright="1"/>
                    </wps:wsp>
                  </a:graphicData>
                </a:graphic>
              </wp:inline>
            </w:drawing>
          </mc:Choice>
          <mc:Fallback>
            <w:pict>
              <v:shape id="文本框 652" o:spid="_x0000_s1026" o:spt="202" type="#_x0000_t202" style="height:14.9pt;width:129.15pt;" fillcolor="#FBFBF9" filled="t" stroked="f" coordsize="21600,21600" o:gfxdata="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b4DfXWAAAABAEAAA8AAAAAAAAAAQAg&#10;AAAAIgAAAGRycy9kb3ducmV2LnhtbFBLAQIUABQAAAAIAIdO4kCg3FCd1wEAAJ8DAAAOAAAAAAAA&#10;AAEAIAAAACUBAABkcnMvZTJvRG9jLnhtbFBLBQYAAAAABgAGAFkBAABuBQAAAAA=&#10;">
                <v:fill on="t" focussize="0,0"/>
                <v:stroke on="f"/>
                <v:imagedata o:title=""/>
                <o:lock v:ext="edit" aspectratio="f"/>
                <v:textbox inset="0mm,0mm,0mm,0mm">
                  <w:txbxContent>
                    <w:p>
                      <w:pPr>
                        <w:pStyle w:val="6"/>
                        <w:spacing w:before="23"/>
                        <w:ind w:left="88"/>
                      </w:pPr>
                      <w:r>
                        <w:rPr>
                          <w:color w:val="4E443B"/>
                        </w:rPr>
                        <w:t>命令会为你自动将其命名</w:t>
                      </w:r>
                    </w:p>
                  </w:txbxContent>
                </v:textbox>
                <w10:wrap type="none"/>
                <w10:anchorlock/>
              </v:shape>
            </w:pict>
          </mc:Fallback>
        </mc:AlternateContent>
      </w:r>
    </w:p>
    <w:p>
      <w:pPr>
        <w:tabs>
          <w:tab w:val="left" w:pos="6885"/>
        </w:tabs>
        <w:spacing w:line="20" w:lineRule="exact"/>
        <w:ind w:left="2118" w:right="0" w:firstLine="0"/>
        <w:rPr>
          <w:sz w:val="2"/>
        </w:rPr>
      </w:pPr>
      <w:r>
        <w:rPr>
          <w:sz w:val="2"/>
        </w:rPr>
        <mc:AlternateContent>
          <mc:Choice Requires="wpg">
            <w:drawing>
              <wp:inline distT="0" distB="0" distL="114300" distR="114300">
                <wp:extent cx="550545" cy="9525"/>
                <wp:effectExtent l="0" t="0" r="0" b="0"/>
                <wp:docPr id="309" name="组合 653"/>
                <wp:cNvGraphicFramePr/>
                <a:graphic xmlns:a="http://schemas.openxmlformats.org/drawingml/2006/main">
                  <a:graphicData uri="http://schemas.microsoft.com/office/word/2010/wordprocessingGroup">
                    <wpg:wgp>
                      <wpg:cNvGrpSpPr/>
                      <wpg:grpSpPr>
                        <a:xfrm>
                          <a:off x="0" y="0"/>
                          <a:ext cx="550545" cy="9525"/>
                          <a:chOff x="0" y="0"/>
                          <a:chExt cx="867" cy="15"/>
                        </a:xfrm>
                      </wpg:grpSpPr>
                      <wps:wsp>
                        <wps:cNvPr id="308" name="直线 654"/>
                        <wps:cNvSpPr/>
                        <wps:spPr>
                          <a:xfrm>
                            <a:off x="0" y="7"/>
                            <a:ext cx="866"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653" o:spid="_x0000_s1026" o:spt="203" style="height:0.75pt;width:43.35pt;" coordsize="867,15" o:gfxdata="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YniYdMAAAACAQAADwAA&#10;AAAAAAABACAAAAAiAAAAZHJzL2Rvd25yZXYueG1sUEsBAhQAFAAAAAgAh07iQL3PzIJUAgAAAwUA&#10;AA4AAAAAAAAAAQAgAAAAIgEAAGRycy9lMm9Eb2MueG1sUEsFBgAAAAAGAAYAWQEAAOgFAAAAAA==&#10;">
                <o:lock v:ext="edit" aspectratio="f"/>
                <v:line id="直线 654" o:spid="_x0000_s1026" o:spt="20" style="position:absolute;left:0;top:7;height:0;width:866;" filled="f" stroked="t" coordsize="21600,21600" o:gfxdata="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ryBw25AAAA3AAA&#10;AA8AAAAAAAAAAQAgAAAAIgAAAGRycy9kb3ducmV2LnhtbFBLAQIUABQAAAAIAIdO4kAzLwWeOwAA&#10;ADkAAAAQAAAAAAAAAAEAIAAAAAgBAABkcnMvc2hhcGV4bWwueG1sUEsFBgAAAAAGAAYAWwEAALID&#10;AAAAAA==&#10;">
                  <v:fill on="f" focussize="0,0"/>
                  <v:stroke weight="0.72pt" color="#F5F5F5" joinstyle="round"/>
                  <v:imagedata o:title=""/>
                  <o:lock v:ext="edit" aspectratio="f"/>
                </v:line>
                <w10:wrap type="none"/>
                <w10:anchorlock/>
              </v:group>
            </w:pict>
          </mc:Fallback>
        </mc:AlternateContent>
      </w:r>
      <w:r>
        <w:rPr>
          <w:sz w:val="2"/>
        </w:rPr>
        <w:tab/>
      </w:r>
      <w:r>
        <w:rPr>
          <w:sz w:val="2"/>
        </w:rPr>
        <mc:AlternateContent>
          <mc:Choice Requires="wpg">
            <w:drawing>
              <wp:inline distT="0" distB="0" distL="114300" distR="114300">
                <wp:extent cx="549275" cy="9525"/>
                <wp:effectExtent l="0" t="0" r="0" b="0"/>
                <wp:docPr id="311" name="组合 655"/>
                <wp:cNvGraphicFramePr/>
                <a:graphic xmlns:a="http://schemas.openxmlformats.org/drawingml/2006/main">
                  <a:graphicData uri="http://schemas.microsoft.com/office/word/2010/wordprocessingGroup">
                    <wpg:wgp>
                      <wpg:cNvGrpSpPr/>
                      <wpg:grpSpPr>
                        <a:xfrm>
                          <a:off x="0" y="0"/>
                          <a:ext cx="549275" cy="9525"/>
                          <a:chOff x="0" y="0"/>
                          <a:chExt cx="865" cy="15"/>
                        </a:xfrm>
                      </wpg:grpSpPr>
                      <wps:wsp>
                        <wps:cNvPr id="310" name="直线 656"/>
                        <wps:cNvSpPr/>
                        <wps:spPr>
                          <a:xfrm>
                            <a:off x="0" y="7"/>
                            <a:ext cx="864"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655" o:spid="_x0000_s1026" o:spt="203" style="height:0.75pt;width:43.25pt;" coordsize="865,15" o:gfxdata="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Kwqh00wAAAAIBAAAPAAAA&#10;AAAAAAEAIAAAACIAAABkcnMvZG93bnJldi54bWxQSwECFAAUAAAACACHTuJAQbzXbFMCAAADBQAA&#10;DgAAAAAAAAABACAAAAAiAQAAZHJzL2Uyb0RvYy54bWxQSwUGAAAAAAYABgBZAQAA5wUAAAAA&#10;">
                <o:lock v:ext="edit" aspectratio="f"/>
                <v:line id="直线 656" o:spid="_x0000_s1026" o:spt="20" style="position:absolute;left:0;top:7;height:0;width:864;" filled="f" stroked="t" coordsize="21600,21600" o:gfxdata="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RXZ3WtwAAANwAAAAP&#10;AAAAAAAAAAEAIAAAACIAAABkcnMvZG93bnJldi54bWxQSwECFAAUAAAACACHTuJAMy8FnjsAAAA5&#10;AAAAEAAAAAAAAAABACAAAAAGAQAAZHJzL3NoYXBleG1sLnhtbFBLBQYAAAAABgAGAFsBAACwAwAA&#10;AAA=&#10;">
                  <v:fill on="f" focussize="0,0"/>
                  <v:stroke weight="0.72pt" color="#F5F5F5" joinstyle="round"/>
                  <v:imagedata o:title=""/>
                  <o:lock v:ext="edit" aspectratio="f"/>
                </v:line>
                <w10:wrap type="none"/>
                <w10:anchorlock/>
              </v:group>
            </w:pict>
          </mc:Fallback>
        </mc:AlternateContent>
      </w:r>
    </w:p>
    <w:p>
      <w:pPr>
        <w:pStyle w:val="6"/>
        <w:spacing w:after="5" w:line="269" w:lineRule="exact"/>
        <w:ind w:right="1796"/>
        <w:jc w:val="right"/>
      </w:pPr>
      <w:r>
        <mc:AlternateContent>
          <mc:Choice Requires="wpg">
            <w:drawing>
              <wp:anchor distT="0" distB="0" distL="114300" distR="114300" simplePos="0" relativeHeight="251680768" behindDoc="1" locked="0" layoutInCell="1" allowOverlap="1">
                <wp:simplePos x="0" y="0"/>
                <wp:positionH relativeFrom="page">
                  <wp:posOffset>4011930</wp:posOffset>
                </wp:positionH>
                <wp:positionV relativeFrom="paragraph">
                  <wp:posOffset>-221615</wp:posOffset>
                </wp:positionV>
                <wp:extent cx="1646555" cy="35560"/>
                <wp:effectExtent l="0" t="0" r="0" b="0"/>
                <wp:wrapNone/>
                <wp:docPr id="731" name="组合 657"/>
                <wp:cNvGraphicFramePr/>
                <a:graphic xmlns:a="http://schemas.openxmlformats.org/drawingml/2006/main">
                  <a:graphicData uri="http://schemas.microsoft.com/office/word/2010/wordprocessingGroup">
                    <wpg:wgp>
                      <wpg:cNvGrpSpPr/>
                      <wpg:grpSpPr>
                        <a:xfrm>
                          <a:off x="0" y="0"/>
                          <a:ext cx="1646555" cy="35560"/>
                          <a:chOff x="6318" y="-349"/>
                          <a:chExt cx="2593" cy="56"/>
                        </a:xfrm>
                      </wpg:grpSpPr>
                      <wps:wsp>
                        <wps:cNvPr id="729" name="直线 658"/>
                        <wps:cNvSpPr/>
                        <wps:spPr>
                          <a:xfrm>
                            <a:off x="6318" y="-342"/>
                            <a:ext cx="2593" cy="0"/>
                          </a:xfrm>
                          <a:prstGeom prst="line">
                            <a:avLst/>
                          </a:prstGeom>
                          <a:ln w="9144" cap="flat" cmpd="sng">
                            <a:solidFill>
                              <a:srgbClr val="F5F5F5"/>
                            </a:solidFill>
                            <a:prstDash val="solid"/>
                            <a:headEnd type="none" w="med" len="med"/>
                            <a:tailEnd type="none" w="med" len="med"/>
                          </a:ln>
                        </wps:spPr>
                        <wps:bodyPr upright="1"/>
                      </wps:wsp>
                      <wps:wsp>
                        <wps:cNvPr id="730" name="直线 659"/>
                        <wps:cNvSpPr/>
                        <wps:spPr>
                          <a:xfrm>
                            <a:off x="6805" y="-301"/>
                            <a:ext cx="720"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657" o:spid="_x0000_s1026" o:spt="203" style="position:absolute;left:0pt;margin-left:315.9pt;margin-top:-17.45pt;height:2.8pt;width:129.65pt;mso-position-horizontal-relative:page;z-index:-251635712;mso-width-relative:page;mso-height-relative:page;" coordorigin="6318,-349" coordsize="2593,56" o:gfxdata="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HBxUl9sAAAALAQAADwAAAAAAAAABACAAAAAiAAAAZHJzL2Rvd25yZXYueG1sUEsBAhQAFAAAAAgA&#10;h07iQIGJaOGUAgAAFgcAAA4AAAAAAAAAAQAgAAAAKgEAAGRycy9lMm9Eb2MueG1sUEsFBgAAAAAG&#10;AAYAWQEAADAGAAAAAA==&#10;">
                <o:lock v:ext="edit" aspectratio="f"/>
                <v:line id="直线 658" o:spid="_x0000_s1026" o:spt="20" style="position:absolute;left:6318;top:-342;height:0;width:2593;" filled="f" stroked="t" coordsize="21600,21600" o:gfxdata="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hFLv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659" o:spid="_x0000_s1026" o:spt="20" style="position:absolute;left:6805;top:-301;height:0;width:720;" filled="f" stroked="t" coordsize="21600,21600" o:gfxdata="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Z22v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67456" behindDoc="0" locked="0" layoutInCell="1" allowOverlap="1">
                <wp:simplePos x="0" y="0"/>
                <wp:positionH relativeFrom="page">
                  <wp:posOffset>4321175</wp:posOffset>
                </wp:positionH>
                <wp:positionV relativeFrom="paragraph">
                  <wp:posOffset>-19050</wp:posOffset>
                </wp:positionV>
                <wp:extent cx="457200" cy="0"/>
                <wp:effectExtent l="0" t="0" r="0" b="0"/>
                <wp:wrapNone/>
                <wp:docPr id="253" name="直线 660"/>
                <wp:cNvGraphicFramePr/>
                <a:graphic xmlns:a="http://schemas.openxmlformats.org/drawingml/2006/main">
                  <a:graphicData uri="http://schemas.microsoft.com/office/word/2010/wordprocessingShape">
                    <wps:wsp>
                      <wps:cNvSpPr/>
                      <wps:spPr>
                        <a:xfrm>
                          <a:off x="0" y="0"/>
                          <a:ext cx="45720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660" o:spid="_x0000_s1026" o:spt="20" style="position:absolute;left:0pt;margin-left:340.25pt;margin-top:-1.5pt;height:0pt;width:36pt;mso-position-horizontal-relative:page;z-index:251667456;mso-width-relative:page;mso-height-relative:page;" filled="f" stroked="t" coordsize="21600,21600" o:gfxdata="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siA6dQA&#10;AAAJAQAADwAAAAAAAAABACAAAAAiAAAAZHJzL2Rvd25yZXYueG1sUEsBAhQAFAAAAAgAh07iQNSC&#10;kCrqAQAA3gMAAA4AAAAAAAAAAQAgAAAAIwEAAGRycy9lMm9Eb2MueG1sUEsFBgAAAAAGAAYAWQEA&#10;AH8FAAAAAA==&#10;">
                <v:fill on="f" focussize="0,0"/>
                <v:stroke weight="0.72pt" color="#F5F5F5" joinstyle="round"/>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page">
                  <wp:posOffset>3987165</wp:posOffset>
                </wp:positionH>
                <wp:positionV relativeFrom="paragraph">
                  <wp:posOffset>204470</wp:posOffset>
                </wp:positionV>
                <wp:extent cx="1188720" cy="0"/>
                <wp:effectExtent l="0" t="0" r="0" b="0"/>
                <wp:wrapNone/>
                <wp:docPr id="248" name="直线 661"/>
                <wp:cNvGraphicFramePr/>
                <a:graphic xmlns:a="http://schemas.openxmlformats.org/drawingml/2006/main">
                  <a:graphicData uri="http://schemas.microsoft.com/office/word/2010/wordprocessingShape">
                    <wps:wsp>
                      <wps:cNvSpPr/>
                      <wps:spPr>
                        <a:xfrm>
                          <a:off x="0" y="0"/>
                          <a:ext cx="118872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661" o:spid="_x0000_s1026" o:spt="20" style="position:absolute;left:0pt;margin-left:313.95pt;margin-top:16.1pt;height:0pt;width:93.6pt;mso-position-horizontal-relative:page;z-index:251667456;mso-width-relative:page;mso-height-relative:page;" filled="f" stroked="t" coordsize="21600,21600" o:gfxdata="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MQHE&#10;ftUAAAAJAQAADwAAAAAAAAABACAAAAAiAAAAZHJzL2Rvd25yZXYueG1sUEsBAhQAFAAAAAgAh07i&#10;QEA8nizsAQAA3wMAAA4AAAAAAAAAAQAgAAAAJAEAAGRycy9lMm9Eb2MueG1sUEsFBgAAAAAGAAYA&#10;WQEAAIIFAAAAAA==&#10;">
                <v:fill on="f" focussize="0,0"/>
                <v:stroke weight="0.72pt" color="#F5F5F5" joinstyle="round"/>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page">
                  <wp:posOffset>3987165</wp:posOffset>
                </wp:positionH>
                <wp:positionV relativeFrom="paragraph">
                  <wp:posOffset>376555</wp:posOffset>
                </wp:positionV>
                <wp:extent cx="1188720" cy="0"/>
                <wp:effectExtent l="0" t="0" r="0" b="0"/>
                <wp:wrapNone/>
                <wp:docPr id="244" name="直线 662"/>
                <wp:cNvGraphicFramePr/>
                <a:graphic xmlns:a="http://schemas.openxmlformats.org/drawingml/2006/main">
                  <a:graphicData uri="http://schemas.microsoft.com/office/word/2010/wordprocessingShape">
                    <wps:wsp>
                      <wps:cNvSpPr/>
                      <wps:spPr>
                        <a:xfrm>
                          <a:off x="0" y="0"/>
                          <a:ext cx="118872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662" o:spid="_x0000_s1026" o:spt="20" style="position:absolute;left:0pt;margin-left:313.95pt;margin-top:29.65pt;height:0pt;width:93.6pt;mso-position-horizontal-relative:page;z-index:251667456;mso-width-relative:page;mso-height-relative:page;" filled="f" stroked="t" coordsize="21600,21600" o:gfxdata="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klkO&#10;5dUAAAAJAQAADwAAAAAAAAABACAAAAAiAAAAZHJzL2Rvd25yZXYueG1sUEsBAhQAFAAAAAgAh07i&#10;QOeonjLsAQAA3wMAAA4AAAAAAAAAAQAgAAAAJAEAAGRycy9lMm9Eb2MueG1sUEsFBgAAAAAGAAYA&#10;WQEAAIIFAAAAAA==&#10;">
                <v:fill on="f" focussize="0,0"/>
                <v:stroke weight="0.72pt" color="#F5F5F5" joinstyle="round"/>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page">
                  <wp:posOffset>3999865</wp:posOffset>
                </wp:positionH>
                <wp:positionV relativeFrom="paragraph">
                  <wp:posOffset>208915</wp:posOffset>
                </wp:positionV>
                <wp:extent cx="1176655" cy="163195"/>
                <wp:effectExtent l="0" t="0" r="0" b="0"/>
                <wp:wrapNone/>
                <wp:docPr id="243" name="文本框 663"/>
                <wp:cNvGraphicFramePr/>
                <a:graphic xmlns:a="http://schemas.openxmlformats.org/drawingml/2006/main">
                  <a:graphicData uri="http://schemas.microsoft.com/office/word/2010/wordprocessingShape">
                    <wps:wsp>
                      <wps:cNvSpPr txBox="1"/>
                      <wps:spPr>
                        <a:xfrm>
                          <a:off x="0" y="0"/>
                          <a:ext cx="1176655" cy="163195"/>
                        </a:xfrm>
                        <a:prstGeom prst="rect">
                          <a:avLst/>
                        </a:prstGeom>
                        <a:solidFill>
                          <a:srgbClr val="EDEDED"/>
                        </a:solidFill>
                        <a:ln>
                          <a:noFill/>
                        </a:ln>
                      </wps:spPr>
                      <wps:txbx>
                        <w:txbxContent>
                          <w:p>
                            <w:pPr>
                              <w:spacing w:before="0" w:line="257" w:lineRule="exact"/>
                              <w:ind w:left="-20" w:right="-15" w:firstLine="0"/>
                              <w:jc w:val="left"/>
                              <w:rPr>
                                <w:rFonts w:ascii="Courier New"/>
                                <w:sz w:val="24"/>
                              </w:rPr>
                            </w:pPr>
                            <w:r>
                              <w:rPr>
                                <w:rFonts w:ascii="Courier New"/>
                                <w:color w:val="333333"/>
                                <w:sz w:val="24"/>
                              </w:rPr>
                              <w:t>origin/master</w:t>
                            </w:r>
                          </w:p>
                        </w:txbxContent>
                      </wps:txbx>
                      <wps:bodyPr lIns="0" tIns="0" rIns="0" bIns="0" upright="1"/>
                    </wps:wsp>
                  </a:graphicData>
                </a:graphic>
              </wp:anchor>
            </w:drawing>
          </mc:Choice>
          <mc:Fallback>
            <w:pict>
              <v:shape id="文本框 663" o:spid="_x0000_s1026" o:spt="202" type="#_x0000_t202" style="position:absolute;left:0pt;margin-left:314.95pt;margin-top:16.45pt;height:12.85pt;width:92.65pt;mso-position-horizontal-relative:page;z-index:251667456;mso-width-relative:page;mso-height-relative:page;" fillcolor="#EDEDED" filled="t" stroked="f" coordsize="21600,21600" o:gfxdata="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3veuqdYAAAAJAQAADwAAAAAAAAABACAAAAAi&#10;AAAAZHJzL2Rvd25yZXYueG1sUEsBAhQAFAAAAAgAh07iQLvZC2HTAQAAnwMAAA4AAAAAAAAAAQAg&#10;AAAAJQEAAGRycy9lMm9Eb2MueG1sUEsFBgAAAAAGAAYAWQEAAGoFAAAAAA==&#10;">
                <v:fill on="t" focussize="0,0"/>
                <v:stroke on="f"/>
                <v:imagedata o:title=""/>
                <o:lock v:ext="edit" aspectratio="f"/>
                <v:textbox inset="0mm,0mm,0mm,0mm">
                  <w:txbxContent>
                    <w:p>
                      <w:pPr>
                        <w:spacing w:before="0" w:line="257" w:lineRule="exact"/>
                        <w:ind w:left="-20" w:right="-15" w:firstLine="0"/>
                        <w:jc w:val="left"/>
                        <w:rPr>
                          <w:rFonts w:ascii="Courier New"/>
                          <w:sz w:val="24"/>
                        </w:rPr>
                      </w:pPr>
                      <w:r>
                        <w:rPr>
                          <w:rFonts w:ascii="Courier New"/>
                          <w:color w:val="333333"/>
                          <w:sz w:val="24"/>
                        </w:rPr>
                        <w:t>origin/master</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page">
                  <wp:posOffset>4337050</wp:posOffset>
                </wp:positionH>
                <wp:positionV relativeFrom="paragraph">
                  <wp:posOffset>-212725</wp:posOffset>
                </wp:positionV>
                <wp:extent cx="441325" cy="189230"/>
                <wp:effectExtent l="0" t="0" r="0" b="0"/>
                <wp:wrapNone/>
                <wp:docPr id="242" name="文本框 664"/>
                <wp:cNvGraphicFramePr/>
                <a:graphic xmlns:a="http://schemas.openxmlformats.org/drawingml/2006/main">
                  <a:graphicData uri="http://schemas.microsoft.com/office/word/2010/wordprocessingShape">
                    <wps:wsp>
                      <wps:cNvSpPr txBox="1"/>
                      <wps:spPr>
                        <a:xfrm>
                          <a:off x="0" y="0"/>
                          <a:ext cx="441325" cy="189230"/>
                        </a:xfrm>
                        <a:prstGeom prst="rect">
                          <a:avLst/>
                        </a:prstGeom>
                        <a:solidFill>
                          <a:srgbClr val="EDEDED"/>
                        </a:solidFill>
                        <a:ln>
                          <a:noFill/>
                        </a:ln>
                      </wps:spPr>
                      <wps:txbx>
                        <w:txbxContent>
                          <w:p>
                            <w:pPr>
                              <w:spacing w:before="33" w:line="265" w:lineRule="exact"/>
                              <w:ind w:left="-26" w:right="-15" w:firstLine="0"/>
                              <w:jc w:val="left"/>
                              <w:rPr>
                                <w:rFonts w:ascii="Courier New"/>
                                <w:sz w:val="24"/>
                              </w:rPr>
                            </w:pPr>
                            <w:r>
                              <w:rPr>
                                <w:rFonts w:ascii="Courier New"/>
                                <w:color w:val="333333"/>
                                <w:sz w:val="24"/>
                              </w:rPr>
                              <w:t>clone</w:t>
                            </w:r>
                          </w:p>
                        </w:txbxContent>
                      </wps:txbx>
                      <wps:bodyPr lIns="0" tIns="0" rIns="0" bIns="0" upright="1"/>
                    </wps:wsp>
                  </a:graphicData>
                </a:graphic>
              </wp:anchor>
            </w:drawing>
          </mc:Choice>
          <mc:Fallback>
            <w:pict>
              <v:shape id="文本框 664" o:spid="_x0000_s1026" o:spt="202" type="#_x0000_t202" style="position:absolute;left:0pt;margin-left:341.5pt;margin-top:-16.75pt;height:14.9pt;width:34.75pt;mso-position-horizontal-relative:page;z-index:251667456;mso-width-relative:page;mso-height-relative:page;" fillcolor="#EDEDED" filled="t" stroked="f" coordsize="21600,21600" o:gfxdata="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BZthOLXAAAACgEAAA8AAAAAAAAAAQAg&#10;AAAAIgAAAGRycy9kb3ducmV2LnhtbFBLAQIUABQAAAAIAIdO4kCRJyKp1gEAAJ4DAAAOAAAAAAAA&#10;AAEAIAAAACYBAABkcnMvZTJvRG9jLnhtbFBLBQYAAAAABgAGAFkBAABuBQAAAAA=&#10;">
                <v:fill on="t" focussize="0,0"/>
                <v:stroke on="f"/>
                <v:imagedata o:title=""/>
                <o:lock v:ext="edit" aspectratio="f"/>
                <v:textbox inset="0mm,0mm,0mm,0mm">
                  <w:txbxContent>
                    <w:p>
                      <w:pPr>
                        <w:spacing w:before="33" w:line="265" w:lineRule="exact"/>
                        <w:ind w:left="-26" w:right="-15" w:firstLine="0"/>
                        <w:jc w:val="left"/>
                        <w:rPr>
                          <w:rFonts w:ascii="Courier New"/>
                          <w:sz w:val="24"/>
                        </w:rPr>
                      </w:pPr>
                      <w:r>
                        <w:rPr>
                          <w:rFonts w:ascii="Courier New"/>
                          <w:color w:val="333333"/>
                          <w:sz w:val="24"/>
                        </w:rPr>
                        <w:t>clone</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page">
                  <wp:posOffset>5657850</wp:posOffset>
                </wp:positionH>
                <wp:positionV relativeFrom="paragraph">
                  <wp:posOffset>-389255</wp:posOffset>
                </wp:positionV>
                <wp:extent cx="760730" cy="172720"/>
                <wp:effectExtent l="0" t="0" r="0" b="0"/>
                <wp:wrapNone/>
                <wp:docPr id="249" name="文本框 665"/>
                <wp:cNvGraphicFramePr/>
                <a:graphic xmlns:a="http://schemas.openxmlformats.org/drawingml/2006/main">
                  <a:graphicData uri="http://schemas.microsoft.com/office/word/2010/wordprocessingShape">
                    <wps:wsp>
                      <wps:cNvSpPr txBox="1"/>
                      <wps:spPr>
                        <a:xfrm>
                          <a:off x="0" y="0"/>
                          <a:ext cx="760730" cy="172720"/>
                        </a:xfrm>
                        <a:prstGeom prst="rect">
                          <a:avLst/>
                        </a:prstGeom>
                        <a:solidFill>
                          <a:srgbClr val="FBFBF9"/>
                        </a:solidFill>
                        <a:ln>
                          <a:noFill/>
                        </a:ln>
                      </wps:spPr>
                      <wps:txbx>
                        <w:txbxContent>
                          <w:p>
                            <w:pPr>
                              <w:pStyle w:val="6"/>
                              <w:spacing w:line="258" w:lineRule="exact"/>
                              <w:ind w:left="74" w:right="-15"/>
                            </w:pPr>
                            <w:r>
                              <w:rPr>
                                <w:color w:val="4E443B"/>
                                <w:spacing w:val="-23"/>
                              </w:rPr>
                              <w:t xml:space="preserve">的 </w:t>
                            </w:r>
                            <w:r>
                              <w:rPr>
                                <w:rFonts w:ascii="Arial" w:eastAsia="Arial"/>
                                <w:color w:val="4E443B"/>
                              </w:rPr>
                              <w:t xml:space="preserve">Git </w:t>
                            </w:r>
                            <w:r>
                              <w:rPr>
                                <w:color w:val="4E443B"/>
                              </w:rPr>
                              <w:t>服 务</w:t>
                            </w:r>
                          </w:p>
                        </w:txbxContent>
                      </wps:txbx>
                      <wps:bodyPr lIns="0" tIns="0" rIns="0" bIns="0" upright="1"/>
                    </wps:wsp>
                  </a:graphicData>
                </a:graphic>
              </wp:anchor>
            </w:drawing>
          </mc:Choice>
          <mc:Fallback>
            <w:pict>
              <v:shape id="文本框 665" o:spid="_x0000_s1026" o:spt="202" type="#_x0000_t202" style="position:absolute;left:0pt;margin-left:445.5pt;margin-top:-30.65pt;height:13.6pt;width:59.9pt;mso-position-horizontal-relative:page;z-index:251667456;mso-width-relative:page;mso-height-relative:page;" fillcolor="#FBFBF9" filled="t" stroked="f" coordsize="21600,21600" o:gfxdata="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jNchfbAAAADAEAAA8AAAAAAAAA&#10;AQAgAAAAIgAAAGRycy9kb3ducmV2LnhtbFBLAQIUABQAAAAIAIdO4kAylUZi1QEAAJ4DAAAOAAAA&#10;AAAAAAEAIAAAACoBAABkcnMvZTJvRG9jLnhtbFBLBQYAAAAABgAGAFkBAABxBQAAAAA=&#10;">
                <v:fill on="t" focussize="0,0"/>
                <v:stroke on="f"/>
                <v:imagedata o:title=""/>
                <o:lock v:ext="edit" aspectratio="f"/>
                <v:textbox inset="0mm,0mm,0mm,0mm">
                  <w:txbxContent>
                    <w:p>
                      <w:pPr>
                        <w:pStyle w:val="6"/>
                        <w:spacing w:line="258" w:lineRule="exact"/>
                        <w:ind w:left="74" w:right="-15"/>
                      </w:pPr>
                      <w:r>
                        <w:rPr>
                          <w:color w:val="4E443B"/>
                          <w:spacing w:val="-23"/>
                        </w:rPr>
                        <w:t xml:space="preserve">的 </w:t>
                      </w:r>
                      <w:r>
                        <w:rPr>
                          <w:rFonts w:ascii="Arial" w:eastAsia="Arial"/>
                          <w:color w:val="4E443B"/>
                        </w:rPr>
                        <w:t xml:space="preserve">Git </w:t>
                      </w:r>
                      <w:r>
                        <w:rPr>
                          <w:color w:val="4E443B"/>
                        </w:rPr>
                        <w:t>服 务</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page">
                  <wp:posOffset>3999865</wp:posOffset>
                </wp:positionH>
                <wp:positionV relativeFrom="paragraph">
                  <wp:posOffset>-384810</wp:posOffset>
                </wp:positionV>
                <wp:extent cx="1658620" cy="163195"/>
                <wp:effectExtent l="0" t="0" r="0" b="0"/>
                <wp:wrapNone/>
                <wp:docPr id="232" name="文本框 666"/>
                <wp:cNvGraphicFramePr/>
                <a:graphic xmlns:a="http://schemas.openxmlformats.org/drawingml/2006/main">
                  <a:graphicData uri="http://schemas.microsoft.com/office/word/2010/wordprocessingShape">
                    <wps:wsp>
                      <wps:cNvSpPr txBox="1"/>
                      <wps:spPr>
                        <a:xfrm>
                          <a:off x="0" y="0"/>
                          <a:ext cx="1658620" cy="163195"/>
                        </a:xfrm>
                        <a:prstGeom prst="rect">
                          <a:avLst/>
                        </a:prstGeom>
                        <a:solidFill>
                          <a:srgbClr val="EDEDED"/>
                        </a:solidFill>
                        <a:ln>
                          <a:noFill/>
                        </a:ln>
                      </wps:spPr>
                      <wps:txbx>
                        <w:txbxContent>
                          <w:p>
                            <w:pPr>
                              <w:spacing w:before="0" w:line="257" w:lineRule="exact"/>
                              <w:ind w:left="19" w:right="0" w:firstLine="0"/>
                              <w:jc w:val="left"/>
                              <w:rPr>
                                <w:rFonts w:ascii="Courier New"/>
                                <w:sz w:val="24"/>
                              </w:rPr>
                            </w:pPr>
                            <w:r>
                              <w:rPr>
                                <w:rFonts w:ascii="Courier New"/>
                                <w:color w:val="333333"/>
                                <w:sz w:val="24"/>
                              </w:rPr>
                              <w:t>git.ourcompany.com</w:t>
                            </w:r>
                          </w:p>
                        </w:txbxContent>
                      </wps:txbx>
                      <wps:bodyPr lIns="0" tIns="0" rIns="0" bIns="0" upright="1"/>
                    </wps:wsp>
                  </a:graphicData>
                </a:graphic>
              </wp:anchor>
            </w:drawing>
          </mc:Choice>
          <mc:Fallback>
            <w:pict>
              <v:shape id="文本框 666" o:spid="_x0000_s1026" o:spt="202" type="#_x0000_t202" style="position:absolute;left:0pt;margin-left:314.95pt;margin-top:-30.3pt;height:12.85pt;width:130.6pt;mso-position-horizontal-relative:page;z-index:251667456;mso-width-relative:page;mso-height-relative:page;" fillcolor="#EDEDED" filled="t" stroked="f" coordsize="21600,21600" o:gfxdata="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lG1WRdcAAAALAQAADwAAAAAAAAABACAAAAAi&#10;AAAAZHJzL2Rvd25yZXYueG1sUEsBAhQAFAAAAAgAh07iQM1YWoTSAQAAnwMAAA4AAAAAAAAAAQAg&#10;AAAAJgEAAGRycy9lMm9Eb2MueG1sUEsFBgAAAAAGAAYAWQEAAGoFAAAAAA==&#10;">
                <v:fill on="t" focussize="0,0"/>
                <v:stroke on="f"/>
                <v:imagedata o:title=""/>
                <o:lock v:ext="edit" aspectratio="f"/>
                <v:textbox inset="0mm,0mm,0mm,0mm">
                  <w:txbxContent>
                    <w:p>
                      <w:pPr>
                        <w:spacing w:before="0" w:line="257" w:lineRule="exact"/>
                        <w:ind w:left="19" w:right="0" w:firstLine="0"/>
                        <w:jc w:val="left"/>
                        <w:rPr>
                          <w:rFonts w:ascii="Courier New"/>
                          <w:sz w:val="24"/>
                        </w:rPr>
                      </w:pPr>
                      <w:r>
                        <w:rPr>
                          <w:rFonts w:ascii="Courier New"/>
                          <w:color w:val="333333"/>
                          <w:sz w:val="24"/>
                        </w:rPr>
                        <w:t>git.ourcompany.com</w:t>
                      </w:r>
                    </w:p>
                  </w:txbxContent>
                </v:textbox>
              </v:shape>
            </w:pict>
          </mc:Fallback>
        </mc:AlternateContent>
      </w: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分支的</w:t>
      </w:r>
    </w:p>
    <w:p>
      <w:pPr>
        <w:tabs>
          <w:tab w:val="left" w:pos="6885"/>
        </w:tabs>
        <w:spacing w:line="20" w:lineRule="exact"/>
        <w:ind w:left="2118" w:right="0" w:firstLine="0"/>
        <w:rPr>
          <w:sz w:val="2"/>
        </w:rPr>
      </w:pPr>
      <w:r>
        <w:rPr>
          <w:sz w:val="2"/>
        </w:rPr>
        <mc:AlternateContent>
          <mc:Choice Requires="wpg">
            <w:drawing>
              <wp:inline distT="0" distB="0" distL="114300" distR="114300">
                <wp:extent cx="550545" cy="9525"/>
                <wp:effectExtent l="0" t="0" r="0" b="0"/>
                <wp:docPr id="313" name="组合 667"/>
                <wp:cNvGraphicFramePr/>
                <a:graphic xmlns:a="http://schemas.openxmlformats.org/drawingml/2006/main">
                  <a:graphicData uri="http://schemas.microsoft.com/office/word/2010/wordprocessingGroup">
                    <wpg:wgp>
                      <wpg:cNvGrpSpPr/>
                      <wpg:grpSpPr>
                        <a:xfrm>
                          <a:off x="0" y="0"/>
                          <a:ext cx="550545" cy="9525"/>
                          <a:chOff x="0" y="0"/>
                          <a:chExt cx="867" cy="15"/>
                        </a:xfrm>
                      </wpg:grpSpPr>
                      <wps:wsp>
                        <wps:cNvPr id="312" name="直线 668"/>
                        <wps:cNvSpPr/>
                        <wps:spPr>
                          <a:xfrm>
                            <a:off x="0" y="7"/>
                            <a:ext cx="866"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667" o:spid="_x0000_s1026" o:spt="203" style="height:0.75pt;width:43.35pt;" coordsize="867,15" o:gfxdata="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lieJh0wAAAAIBAAAPAAAA&#10;AAAAAAEAIAAAACIAAABkcnMvZG93bnJldi54bWxQSwECFAAUAAAACACHTuJApcT8t1MCAAADBQAA&#10;DgAAAAAAAAABACAAAAAiAQAAZHJzL2Uyb0RvYy54bWxQSwUGAAAAAAYABgBZAQAA5wUAAAAA&#10;">
                <o:lock v:ext="edit" aspectratio="f"/>
                <v:line id="直线 668" o:spid="_x0000_s1026" o:spt="20" style="position:absolute;left:0;top:7;height:0;width:866;" filled="f" stroked="t" coordsize="21600,21600" o:gfxdata="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sOmOr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w10:wrap type="none"/>
                <w10:anchorlock/>
              </v:group>
            </w:pict>
          </mc:Fallback>
        </mc:AlternateContent>
      </w:r>
      <w:r>
        <w:rPr>
          <w:sz w:val="2"/>
        </w:rPr>
        <w:tab/>
      </w:r>
      <w:r>
        <w:rPr>
          <w:sz w:val="2"/>
        </w:rPr>
        <mc:AlternateContent>
          <mc:Choice Requires="wpg">
            <w:drawing>
              <wp:inline distT="0" distB="0" distL="114300" distR="114300">
                <wp:extent cx="549275" cy="9525"/>
                <wp:effectExtent l="0" t="0" r="0" b="0"/>
                <wp:docPr id="317" name="组合 669"/>
                <wp:cNvGraphicFramePr/>
                <a:graphic xmlns:a="http://schemas.openxmlformats.org/drawingml/2006/main">
                  <a:graphicData uri="http://schemas.microsoft.com/office/word/2010/wordprocessingGroup">
                    <wpg:wgp>
                      <wpg:cNvGrpSpPr/>
                      <wpg:grpSpPr>
                        <a:xfrm>
                          <a:off x="0" y="0"/>
                          <a:ext cx="549275" cy="9525"/>
                          <a:chOff x="0" y="0"/>
                          <a:chExt cx="865" cy="15"/>
                        </a:xfrm>
                      </wpg:grpSpPr>
                      <wps:wsp>
                        <wps:cNvPr id="316" name="直线 670"/>
                        <wps:cNvSpPr/>
                        <wps:spPr>
                          <a:xfrm>
                            <a:off x="0" y="7"/>
                            <a:ext cx="864"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669" o:spid="_x0000_s1026" o:spt="203" style="height:0.75pt;width:43.25pt;" coordsize="865,15" o:gfxdata="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rCqHTTAAAAAgEAAA8AAAAA&#10;AAAAAQAgAAAAIgAAAGRycy9kb3ducmV2LnhtbFBLAQIUABQAAAAIAIdO4kByA26/UgIAAAMFAAAO&#10;AAAAAAAAAAEAIAAAACIBAABkcnMvZTJvRG9jLnhtbFBLBQYAAAAABgAGAFkBAADmBQAAAAA=&#10;">
                <o:lock v:ext="edit" aspectratio="f"/>
                <v:line id="直线 670" o:spid="_x0000_s1026" o:spt="20" style="position:absolute;left:0;top:7;height:0;width:864;" filled="f" stroked="t" coordsize="21600,21600" o:gfxdata="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4oDm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w10:wrap type="none"/>
                <w10:anchorlock/>
              </v:group>
            </w:pict>
          </mc:Fallback>
        </mc:AlternateContent>
      </w:r>
    </w:p>
    <w:p>
      <w:pPr>
        <w:pStyle w:val="6"/>
        <w:spacing w:before="10"/>
        <w:rPr>
          <w:sz w:val="2"/>
        </w:rPr>
      </w:pPr>
    </w:p>
    <w:p>
      <w:pPr>
        <w:tabs>
          <w:tab w:val="left" w:pos="6511"/>
        </w:tabs>
        <w:spacing w:line="240" w:lineRule="auto"/>
        <w:ind w:left="1840" w:right="0" w:firstLine="0"/>
        <w:rPr>
          <w:sz w:val="20"/>
        </w:rPr>
      </w:pPr>
      <w:r>
        <w:rPr>
          <w:sz w:val="20"/>
        </w:rPr>
        <mc:AlternateContent>
          <mc:Choice Requires="wps">
            <w:drawing>
              <wp:inline distT="0" distB="0" distL="114300" distR="114300">
                <wp:extent cx="1790065" cy="167640"/>
                <wp:effectExtent l="0" t="0" r="0" b="0"/>
                <wp:docPr id="318" name="文本框 671"/>
                <wp:cNvGraphicFramePr/>
                <a:graphic xmlns:a="http://schemas.openxmlformats.org/drawingml/2006/main">
                  <a:graphicData uri="http://schemas.microsoft.com/office/word/2010/wordprocessingShape">
                    <wps:wsp>
                      <wps:cNvSpPr txBox="1"/>
                      <wps:spPr>
                        <a:xfrm>
                          <a:off x="0" y="0"/>
                          <a:ext cx="1790065" cy="167640"/>
                        </a:xfrm>
                        <a:prstGeom prst="rect">
                          <a:avLst/>
                        </a:prstGeom>
                        <a:noFill/>
                        <a:ln>
                          <a:noFill/>
                        </a:ln>
                      </wps:spPr>
                      <wps:txbx>
                        <w:txbxContent>
                          <w:p>
                            <w:pPr>
                              <w:pStyle w:val="6"/>
                              <w:spacing w:line="251" w:lineRule="exact"/>
                            </w:pPr>
                            <w:r>
                              <w:rPr>
                                <w:color w:val="4E443B"/>
                                <w:shd w:val="clear" w:color="auto" w:fill="FBFBF9"/>
                              </w:rPr>
                              <w:t>指针，并且在本地将其命名为</w:t>
                            </w:r>
                          </w:p>
                        </w:txbxContent>
                      </wps:txbx>
                      <wps:bodyPr lIns="0" tIns="0" rIns="0" bIns="0" upright="1"/>
                    </wps:wsp>
                  </a:graphicData>
                </a:graphic>
              </wp:inline>
            </w:drawing>
          </mc:Choice>
          <mc:Fallback>
            <w:pict>
              <v:shape id="文本框 671" o:spid="_x0000_s1026" o:spt="202" type="#_x0000_t202" style="height:13.2pt;width:140.95pt;" filled="f" stroked="f" coordsize="21600,21600" o:gfxdata="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ANJP5jUAAAABAEAAA8AAAAAAAAAAQAgAAAAIgAAAGRycy9kb3ducmV2LnhtbFBLAQIU&#10;ABQAAAAIAIdO4kBrIA2kvgEAAHYDAAAOAAAAAAAAAAEAIAAAACMBAABkcnMvZTJvRG9jLnhtbFBL&#10;BQYAAAAABgAGAFkBAABTBQAAAAA=&#10;">
                <v:fill on="f" focussize="0,0"/>
                <v:stroke on="f"/>
                <v:imagedata o:title=""/>
                <o:lock v:ext="edit" aspectratio="f"/>
                <v:textbox inset="0mm,0mm,0mm,0mm">
                  <w:txbxContent>
                    <w:p>
                      <w:pPr>
                        <w:pStyle w:val="6"/>
                        <w:spacing w:line="251" w:lineRule="exact"/>
                      </w:pPr>
                      <w:r>
                        <w:rPr>
                          <w:color w:val="4E443B"/>
                          <w:shd w:val="clear" w:color="auto" w:fill="FBFBF9"/>
                        </w:rPr>
                        <w:t>指针，并且在本地将其命名为</w:t>
                      </w:r>
                    </w:p>
                  </w:txbxContent>
                </v:textbox>
                <w10:wrap type="none"/>
                <w10:anchorlock/>
              </v:shape>
            </w:pict>
          </mc:Fallback>
        </mc:AlternateContent>
      </w:r>
      <w:r>
        <w:rPr>
          <w:sz w:val="20"/>
        </w:rPr>
        <w:tab/>
      </w:r>
      <w:r>
        <w:rPr>
          <w:position w:val="1"/>
          <w:sz w:val="20"/>
        </w:rPr>
        <mc:AlternateContent>
          <mc:Choice Requires="wps">
            <w:drawing>
              <wp:inline distT="0" distB="0" distL="114300" distR="114300">
                <wp:extent cx="1242695" cy="163195"/>
                <wp:effectExtent l="0" t="0" r="0" b="0"/>
                <wp:docPr id="319" name="文本框 672"/>
                <wp:cNvGraphicFramePr/>
                <a:graphic xmlns:a="http://schemas.openxmlformats.org/drawingml/2006/main">
                  <a:graphicData uri="http://schemas.microsoft.com/office/word/2010/wordprocessingShape">
                    <wps:wsp>
                      <wps:cNvSpPr txBox="1"/>
                      <wps:spPr>
                        <a:xfrm>
                          <a:off x="0" y="0"/>
                          <a:ext cx="1242695" cy="163195"/>
                        </a:xfrm>
                        <a:prstGeom prst="rect">
                          <a:avLst/>
                        </a:prstGeom>
                        <a:solidFill>
                          <a:srgbClr val="FBFBF9"/>
                        </a:solidFill>
                        <a:ln>
                          <a:noFill/>
                        </a:ln>
                      </wps:spPr>
                      <wps:txbx>
                        <w:txbxContent>
                          <w:p>
                            <w:pPr>
                              <w:pStyle w:val="6"/>
                              <w:spacing w:line="251" w:lineRule="exact"/>
                              <w:ind w:left="14" w:right="-15"/>
                            </w:pPr>
                            <w:r>
                              <w:rPr>
                                <w:color w:val="4E443B"/>
                                <w:spacing w:val="-5"/>
                              </w:rPr>
                              <w:t xml:space="preserve">。 </w:t>
                            </w:r>
                            <w:r>
                              <w:rPr>
                                <w:rFonts w:ascii="Arial" w:eastAsia="Arial"/>
                                <w:color w:val="4E443B"/>
                              </w:rPr>
                              <w:t>Git</w:t>
                            </w:r>
                            <w:r>
                              <w:rPr>
                                <w:rFonts w:ascii="Arial" w:eastAsia="Arial"/>
                                <w:color w:val="4E443B"/>
                                <w:spacing w:val="45"/>
                              </w:rPr>
                              <w:t xml:space="preserve"> </w:t>
                            </w:r>
                            <w:r>
                              <w:rPr>
                                <w:color w:val="4E443B"/>
                              </w:rPr>
                              <w:t>也会给你一个</w:t>
                            </w:r>
                          </w:p>
                        </w:txbxContent>
                      </wps:txbx>
                      <wps:bodyPr lIns="0" tIns="0" rIns="0" bIns="0" upright="1"/>
                    </wps:wsp>
                  </a:graphicData>
                </a:graphic>
              </wp:inline>
            </w:drawing>
          </mc:Choice>
          <mc:Fallback>
            <w:pict>
              <v:shape id="文本框 672" o:spid="_x0000_s1026" o:spt="202" type="#_x0000_t202" style="height:12.85pt;width:97.85pt;" fillcolor="#FBFBF9" filled="t" stroked="f" coordsize="21600,21600" o:gfxdata="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cWzuz1QAAAAQBAAAPAAAAAAAAAAEAIAAAACIA&#10;AABkcnMvZG93bnJldi54bWxQSwECFAAUAAAACACHTuJAcmpyNdMBAACfAwAADgAAAAAAAAABACAA&#10;AAAkAQAAZHJzL2Uyb0RvYy54bWxQSwUGAAAAAAYABgBZAQAAaQUAAAAA&#10;">
                <v:fill on="t" focussize="0,0"/>
                <v:stroke on="f"/>
                <v:imagedata o:title=""/>
                <o:lock v:ext="edit" aspectratio="f"/>
                <v:textbox inset="0mm,0mm,0mm,0mm">
                  <w:txbxContent>
                    <w:p>
                      <w:pPr>
                        <w:pStyle w:val="6"/>
                        <w:spacing w:line="251" w:lineRule="exact"/>
                        <w:ind w:left="14" w:right="-15"/>
                      </w:pPr>
                      <w:r>
                        <w:rPr>
                          <w:color w:val="4E443B"/>
                          <w:spacing w:val="-5"/>
                        </w:rPr>
                        <w:t xml:space="preserve">。 </w:t>
                      </w:r>
                      <w:r>
                        <w:rPr>
                          <w:rFonts w:ascii="Arial" w:eastAsia="Arial"/>
                          <w:color w:val="4E443B"/>
                        </w:rPr>
                        <w:t>Git</w:t>
                      </w:r>
                      <w:r>
                        <w:rPr>
                          <w:rFonts w:ascii="Arial" w:eastAsia="Arial"/>
                          <w:color w:val="4E443B"/>
                          <w:spacing w:val="45"/>
                        </w:rPr>
                        <w:t xml:space="preserve"> </w:t>
                      </w:r>
                      <w:r>
                        <w:rPr>
                          <w:color w:val="4E443B"/>
                        </w:rPr>
                        <w:t>也会给你一个</w:t>
                      </w:r>
                    </w:p>
                  </w:txbxContent>
                </v:textbox>
                <w10:wrap type="none"/>
                <w10:anchorlock/>
              </v:shape>
            </w:pict>
          </mc:Fallback>
        </mc:AlternateContent>
      </w:r>
    </w:p>
    <w:p>
      <w:pPr>
        <w:tabs>
          <w:tab w:val="left" w:pos="6911"/>
        </w:tabs>
        <w:spacing w:line="20" w:lineRule="exact"/>
        <w:ind w:left="2161" w:right="0" w:firstLine="0"/>
        <w:rPr>
          <w:sz w:val="2"/>
        </w:rPr>
      </w:pPr>
      <w:r>
        <w:rPr>
          <w:sz w:val="2"/>
        </w:rPr>
        <mc:AlternateContent>
          <mc:Choice Requires="wpg">
            <w:drawing>
              <wp:inline distT="0" distB="0" distL="114300" distR="114300">
                <wp:extent cx="1188720" cy="9525"/>
                <wp:effectExtent l="0" t="0" r="0" b="0"/>
                <wp:docPr id="321" name="组合 673"/>
                <wp:cNvGraphicFramePr/>
                <a:graphic xmlns:a="http://schemas.openxmlformats.org/drawingml/2006/main">
                  <a:graphicData uri="http://schemas.microsoft.com/office/word/2010/wordprocessingGroup">
                    <wpg:wgp>
                      <wpg:cNvGrpSpPr/>
                      <wpg:grpSpPr>
                        <a:xfrm>
                          <a:off x="0" y="0"/>
                          <a:ext cx="1188720" cy="9525"/>
                          <a:chOff x="0" y="0"/>
                          <a:chExt cx="1872" cy="15"/>
                        </a:xfrm>
                      </wpg:grpSpPr>
                      <wps:wsp>
                        <wps:cNvPr id="320" name="直线 674"/>
                        <wps:cNvSpPr/>
                        <wps:spPr>
                          <a:xfrm>
                            <a:off x="0" y="7"/>
                            <a:ext cx="1872"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673" o:spid="_x0000_s1026" o:spt="203" style="height:0.75pt;width:93.6pt;" coordsize="1872,15" o:gfxdata="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qVaRTUAAAAAwEAAA8AAAAA&#10;AAAAAQAgAAAAIgAAAGRycy9kb3ducmV2LnhtbFBLAQIUABQAAAAIAIdO4kDVid08UQIAAAYFAAAO&#10;AAAAAAAAAAEAIAAAACMBAABkcnMvZTJvRG9jLnhtbFBLBQYAAAAABgAGAFkBAADmBQAAAAA=&#10;">
                <o:lock v:ext="edit" aspectratio="f"/>
                <v:line id="直线 674" o:spid="_x0000_s1026" o:spt="20" style="position:absolute;left:0;top:7;height:0;width:1872;" filled="f" stroked="t" coordsize="21600,21600" o:gfxdata="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8xV2u5AAAA3AAA&#10;AA8AAAAAAAAAAQAgAAAAIgAAAGRycy9kb3ducmV2LnhtbFBLAQIUABQAAAAIAIdO4kAzLwWeOwAA&#10;ADkAAAAQAAAAAAAAAAEAIAAAAAgBAABkcnMvc2hhcGV4bWwueG1sUEsFBgAAAAAGAAYAWwEAALID&#10;AAAAAA==&#10;">
                  <v:fill on="f" focussize="0,0"/>
                  <v:stroke weight="0.72pt" color="#F5F5F5" joinstyle="round"/>
                  <v:imagedata o:title=""/>
                  <o:lock v:ext="edit" aspectratio="f"/>
                </v:line>
                <w10:wrap type="none"/>
                <w10:anchorlock/>
              </v:group>
            </w:pict>
          </mc:Fallback>
        </mc:AlternateContent>
      </w:r>
      <w:r>
        <w:rPr>
          <w:sz w:val="2"/>
        </w:rPr>
        <w:tab/>
      </w:r>
      <w:r>
        <w:rPr>
          <w:sz w:val="2"/>
        </w:rPr>
        <mc:AlternateContent>
          <mc:Choice Requires="wpg">
            <w:drawing>
              <wp:inline distT="0" distB="0" distL="114300" distR="114300">
                <wp:extent cx="549275" cy="9525"/>
                <wp:effectExtent l="0" t="0" r="0" b="0"/>
                <wp:docPr id="323" name="组合 675"/>
                <wp:cNvGraphicFramePr/>
                <a:graphic xmlns:a="http://schemas.openxmlformats.org/drawingml/2006/main">
                  <a:graphicData uri="http://schemas.microsoft.com/office/word/2010/wordprocessingGroup">
                    <wpg:wgp>
                      <wpg:cNvGrpSpPr/>
                      <wpg:grpSpPr>
                        <a:xfrm>
                          <a:off x="0" y="0"/>
                          <a:ext cx="549275" cy="9525"/>
                          <a:chOff x="0" y="0"/>
                          <a:chExt cx="865" cy="15"/>
                        </a:xfrm>
                      </wpg:grpSpPr>
                      <wps:wsp>
                        <wps:cNvPr id="322" name="直线 676"/>
                        <wps:cNvSpPr/>
                        <wps:spPr>
                          <a:xfrm>
                            <a:off x="0" y="7"/>
                            <a:ext cx="864"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675" o:spid="_x0000_s1026" o:spt="203" style="height:0.75pt;width:43.25pt;" coordsize="865,15" o:gfxdata="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SsKodNMAAAACAQAADwAAAAAA&#10;AAABACAAAAAiAAAAZHJzL2Rvd25yZXYueG1sUEsBAhQAFAAAAAgAh07iQETspuRRAgAAAwUAAA4A&#10;AAAAAAAAAQAgAAAAIgEAAGRycy9lMm9Eb2MueG1sUEsFBgAAAAAGAAYAWQEAAOUFAAAAAA==&#10;">
                <o:lock v:ext="edit" aspectratio="f"/>
                <v:line id="直线 676" o:spid="_x0000_s1026" o:spt="20" style="position:absolute;left:0;top:7;height:0;width:864;" filled="f" stroked="t" coordsize="21600,21600" o:gfxdata="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K9sh7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w10:wrap type="none"/>
                <w10:anchorlock/>
              </v:group>
            </w:pict>
          </mc:Fallback>
        </mc:AlternateContent>
      </w:r>
    </w:p>
    <w:p>
      <w:pPr>
        <w:spacing w:after="0" w:line="20" w:lineRule="exact"/>
        <w:rPr>
          <w:sz w:val="2"/>
        </w:rPr>
        <w:sectPr>
          <w:pgSz w:w="11910" w:h="16840"/>
          <w:pgMar w:top="1620" w:right="0" w:bottom="1260" w:left="1640" w:header="850" w:footer="1064" w:gutter="0"/>
          <w:cols w:space="720" w:num="1"/>
        </w:sectPr>
      </w:pPr>
    </w:p>
    <w:p>
      <w:pPr>
        <w:pStyle w:val="6"/>
        <w:ind w:left="1840"/>
        <w:rPr>
          <w:sz w:val="20"/>
        </w:rPr>
      </w:pPr>
      <w:r>
        <w:rPr>
          <w:sz w:val="20"/>
        </w:rPr>
        <mc:AlternateContent>
          <mc:Choice Requires="wps">
            <w:drawing>
              <wp:inline distT="0" distB="0" distL="114300" distR="114300">
                <wp:extent cx="209550" cy="172720"/>
                <wp:effectExtent l="0" t="0" r="0" b="0"/>
                <wp:docPr id="324" name="文本框 677"/>
                <wp:cNvGraphicFramePr/>
                <a:graphic xmlns:a="http://schemas.openxmlformats.org/drawingml/2006/main">
                  <a:graphicData uri="http://schemas.microsoft.com/office/word/2010/wordprocessingShape">
                    <wps:wsp>
                      <wps:cNvSpPr txBox="1"/>
                      <wps:spPr>
                        <a:xfrm>
                          <a:off x="0" y="0"/>
                          <a:ext cx="209550" cy="172720"/>
                        </a:xfrm>
                        <a:prstGeom prst="rect">
                          <a:avLst/>
                        </a:prstGeom>
                        <a:solidFill>
                          <a:srgbClr val="FBFBF9"/>
                        </a:solidFill>
                        <a:ln>
                          <a:noFill/>
                        </a:ln>
                      </wps:spPr>
                      <wps:txbx>
                        <w:txbxContent>
                          <w:p>
                            <w:pPr>
                              <w:pStyle w:val="6"/>
                              <w:spacing w:line="259" w:lineRule="exact"/>
                            </w:pPr>
                            <w:r>
                              <w:rPr>
                                <w:color w:val="4E443B"/>
                                <w:w w:val="100"/>
                              </w:rPr>
                              <w:t>与</w:t>
                            </w:r>
                          </w:p>
                        </w:txbxContent>
                      </wps:txbx>
                      <wps:bodyPr lIns="0" tIns="0" rIns="0" bIns="0" upright="1"/>
                    </wps:wsp>
                  </a:graphicData>
                </a:graphic>
              </wp:inline>
            </w:drawing>
          </mc:Choice>
          <mc:Fallback>
            <w:pict>
              <v:shape id="文本框 677" o:spid="_x0000_s1026" o:spt="202" type="#_x0000_t202" style="height:13.6pt;width:16.5pt;" fillcolor="#FBFBF9" filled="t" stroked="f" coordsize="21600,21600" o:gfxdata="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TvljttQAAAADAQAADwAAAAAAAAABACAAAAAi&#10;AAAAZHJzL2Rvd25yZXYueG1sUEsBAhQAFAAAAAgAh07iQBGwLMnVAQAAngMAAA4AAAAAAAAAAQAg&#10;AAAAIwEAAGRycy9lMm9Eb2MueG1sUEsFBgAAAAAGAAYAWQEAAGoFAAAAAA==&#10;">
                <v:fill on="t" focussize="0,0"/>
                <v:stroke on="f"/>
                <v:imagedata o:title=""/>
                <o:lock v:ext="edit" aspectratio="f"/>
                <v:textbox inset="0mm,0mm,0mm,0mm">
                  <w:txbxContent>
                    <w:p>
                      <w:pPr>
                        <w:pStyle w:val="6"/>
                        <w:spacing w:line="259" w:lineRule="exact"/>
                      </w:pPr>
                      <w:r>
                        <w:rPr>
                          <w:color w:val="4E443B"/>
                          <w:w w:val="100"/>
                        </w:rPr>
                        <w:t>与</w:t>
                      </w:r>
                    </w:p>
                  </w:txbxContent>
                </v:textbox>
                <w10:wrap type="none"/>
                <w10:anchorlock/>
              </v:shape>
            </w:pict>
          </mc:Fallback>
        </mc:AlternateContent>
      </w:r>
    </w:p>
    <w:p>
      <w:pPr>
        <w:pStyle w:val="6"/>
        <w:spacing w:before="11"/>
        <w:ind w:left="1840"/>
      </w:pPr>
      <w:r>
        <mc:AlternateContent>
          <mc:Choice Requires="wps">
            <w:drawing>
              <wp:anchor distT="0" distB="0" distL="114300" distR="114300" simplePos="0" relativeHeight="251667456" behindDoc="0" locked="0" layoutInCell="1" allowOverlap="1">
                <wp:simplePos x="0" y="0"/>
                <wp:positionH relativeFrom="page">
                  <wp:posOffset>2418715</wp:posOffset>
                </wp:positionH>
                <wp:positionV relativeFrom="paragraph">
                  <wp:posOffset>-17780</wp:posOffset>
                </wp:positionV>
                <wp:extent cx="1188720" cy="0"/>
                <wp:effectExtent l="0" t="0" r="0" b="0"/>
                <wp:wrapNone/>
                <wp:docPr id="254" name="直线 678"/>
                <wp:cNvGraphicFramePr/>
                <a:graphic xmlns:a="http://schemas.openxmlformats.org/drawingml/2006/main">
                  <a:graphicData uri="http://schemas.microsoft.com/office/word/2010/wordprocessingShape">
                    <wps:wsp>
                      <wps:cNvSpPr/>
                      <wps:spPr>
                        <a:xfrm>
                          <a:off x="0" y="0"/>
                          <a:ext cx="118872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678" o:spid="_x0000_s1026" o:spt="20" style="position:absolute;left:0pt;margin-left:190.45pt;margin-top:-1.4pt;height:0pt;width:93.6pt;mso-position-horizontal-relative:page;z-index:251667456;mso-width-relative:page;mso-height-relative:page;" filled="f" stroked="t" coordsize="21600,21600" o:gfxdata="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aY&#10;JvLVAAAACQEAAA8AAAAAAAAAAQAgAAAAIgAAAGRycy9kb3ducmV2LnhtbFBLAQIUABQAAAAIAIdO&#10;4kAtZsNY7QEAAN8DAAAOAAAAAAAAAAEAIAAAACQBAABkcnMvZTJvRG9jLnhtbFBLBQYAAAAABgAG&#10;AFkBAACDBQAAAAA=&#10;">
                <v:fill on="f" focussize="0,0"/>
                <v:stroke weight="0.72pt" color="#F5F5F5" joinstyle="round"/>
                <v:imagedata o:title=""/>
                <o:lock v:ext="edit" aspectratio="f"/>
              </v:line>
            </w:pict>
          </mc:Fallback>
        </mc:AlternateContent>
      </w:r>
      <w:r>
        <mc:AlternateContent>
          <mc:Choice Requires="wps">
            <w:drawing>
              <wp:anchor distT="0" distB="0" distL="114300" distR="114300" simplePos="0" relativeHeight="251681792" behindDoc="1" locked="0" layoutInCell="1" allowOverlap="1">
                <wp:simplePos x="0" y="0"/>
                <wp:positionH relativeFrom="page">
                  <wp:posOffset>5426710</wp:posOffset>
                </wp:positionH>
                <wp:positionV relativeFrom="paragraph">
                  <wp:posOffset>-211455</wp:posOffset>
                </wp:positionV>
                <wp:extent cx="549275" cy="189230"/>
                <wp:effectExtent l="0" t="0" r="0" b="0"/>
                <wp:wrapNone/>
                <wp:docPr id="775" name="文本框 679"/>
                <wp:cNvGraphicFramePr/>
                <a:graphic xmlns:a="http://schemas.openxmlformats.org/drawingml/2006/main">
                  <a:graphicData uri="http://schemas.microsoft.com/office/word/2010/wordprocessingShape">
                    <wps:wsp>
                      <wps:cNvSpPr txBox="1"/>
                      <wps:spPr>
                        <a:xfrm>
                          <a:off x="0" y="0"/>
                          <a:ext cx="549275" cy="189230"/>
                        </a:xfrm>
                        <a:prstGeom prst="rect">
                          <a:avLst/>
                        </a:prstGeom>
                        <a:solidFill>
                          <a:srgbClr val="EDEDED"/>
                        </a:solidFill>
                        <a:ln>
                          <a:noFill/>
                        </a:ln>
                      </wps:spPr>
                      <wps:txbx>
                        <w:txbxContent>
                          <w:p>
                            <w:pPr>
                              <w:spacing w:before="33" w:line="265" w:lineRule="exact"/>
                              <w:ind w:left="13" w:right="-15" w:firstLine="0"/>
                              <w:jc w:val="left"/>
                              <w:rPr>
                                <w:rFonts w:ascii="Courier New"/>
                                <w:sz w:val="24"/>
                              </w:rPr>
                            </w:pPr>
                            <w:r>
                              <w:rPr>
                                <w:rFonts w:ascii="Courier New"/>
                                <w:color w:val="333333"/>
                                <w:spacing w:val="-1"/>
                                <w:sz w:val="24"/>
                              </w:rPr>
                              <w:t>master</w:t>
                            </w:r>
                          </w:p>
                        </w:txbxContent>
                      </wps:txbx>
                      <wps:bodyPr lIns="0" tIns="0" rIns="0" bIns="0" upright="1"/>
                    </wps:wsp>
                  </a:graphicData>
                </a:graphic>
              </wp:anchor>
            </w:drawing>
          </mc:Choice>
          <mc:Fallback>
            <w:pict>
              <v:shape id="文本框 679" o:spid="_x0000_s1026" o:spt="202" type="#_x0000_t202" style="position:absolute;left:0pt;margin-left:427.3pt;margin-top:-16.65pt;height:14.9pt;width:43.25pt;mso-position-horizontal-relative:page;z-index:-251634688;mso-width-relative:page;mso-height-relative:page;" fillcolor="#EDEDED" filled="t" stroked="f" coordsize="21600,21600" o:gfxdata="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05W2TXAAAACgEAAA8AAAAAAAAAAQAg&#10;AAAAIgAAAGRycy9kb3ducmV2LnhtbFBLAQIUABQAAAAIAIdO4kA4C0Yd1gEAAJ4DAAAOAAAAAAAA&#10;AAEAIAAAACYBAABkcnMvZTJvRG9jLnhtbFBLBQYAAAAABgAGAFkBAABuBQAAAAA=&#10;">
                <v:fill on="t" focussize="0,0"/>
                <v:stroke on="f"/>
                <v:imagedata o:title=""/>
                <o:lock v:ext="edit" aspectratio="f"/>
                <v:textbox inset="0mm,0mm,0mm,0mm">
                  <w:txbxContent>
                    <w:p>
                      <w:pPr>
                        <w:spacing w:before="33" w:line="265" w:lineRule="exact"/>
                        <w:ind w:left="13" w:right="-15" w:firstLine="0"/>
                        <w:jc w:val="left"/>
                        <w:rPr>
                          <w:rFonts w:ascii="Courier New"/>
                          <w:sz w:val="24"/>
                        </w:rPr>
                      </w:pPr>
                      <w:r>
                        <w:rPr>
                          <w:rFonts w:ascii="Courier New"/>
                          <w:color w:val="333333"/>
                          <w:spacing w:val="-1"/>
                          <w:sz w:val="24"/>
                        </w:rPr>
                        <w:t>master</w:t>
                      </w:r>
                    </w:p>
                  </w:txbxContent>
                </v:textbox>
              </v:shape>
            </w:pict>
          </mc:Fallback>
        </mc:AlternateContent>
      </w:r>
      <w:r>
        <mc:AlternateContent>
          <mc:Choice Requires="wps">
            <w:drawing>
              <wp:anchor distT="0" distB="0" distL="114300" distR="114300" simplePos="0" relativeHeight="251681792" behindDoc="1" locked="0" layoutInCell="1" allowOverlap="1">
                <wp:simplePos x="0" y="0"/>
                <wp:positionH relativeFrom="page">
                  <wp:posOffset>2391410</wp:posOffset>
                </wp:positionH>
                <wp:positionV relativeFrom="paragraph">
                  <wp:posOffset>-607695</wp:posOffset>
                </wp:positionV>
                <wp:extent cx="550545" cy="215265"/>
                <wp:effectExtent l="0" t="0" r="0" b="0"/>
                <wp:wrapNone/>
                <wp:docPr id="755" name="文本框 680"/>
                <wp:cNvGraphicFramePr/>
                <a:graphic xmlns:a="http://schemas.openxmlformats.org/drawingml/2006/main">
                  <a:graphicData uri="http://schemas.microsoft.com/office/word/2010/wordprocessingShape">
                    <wps:wsp>
                      <wps:cNvSpPr txBox="1"/>
                      <wps:spPr>
                        <a:xfrm>
                          <a:off x="0" y="0"/>
                          <a:ext cx="550545" cy="215265"/>
                        </a:xfrm>
                        <a:prstGeom prst="rect">
                          <a:avLst/>
                        </a:prstGeom>
                        <a:solidFill>
                          <a:srgbClr val="EDEDED"/>
                        </a:solidFill>
                        <a:ln>
                          <a:noFill/>
                        </a:ln>
                      </wps:spPr>
                      <wps:txbx>
                        <w:txbxContent>
                          <w:p>
                            <w:pPr>
                              <w:spacing w:before="33"/>
                              <w:ind w:left="0" w:right="0" w:firstLine="0"/>
                              <w:jc w:val="left"/>
                              <w:rPr>
                                <w:rFonts w:ascii="Courier New"/>
                                <w:sz w:val="24"/>
                              </w:rPr>
                            </w:pPr>
                            <w:r>
                              <w:rPr>
                                <w:rFonts w:ascii="Courier New"/>
                                <w:color w:val="333333"/>
                                <w:sz w:val="24"/>
                              </w:rPr>
                              <w:t>origin</w:t>
                            </w:r>
                          </w:p>
                        </w:txbxContent>
                      </wps:txbx>
                      <wps:bodyPr lIns="0" tIns="0" rIns="0" bIns="0" upright="1"/>
                    </wps:wsp>
                  </a:graphicData>
                </a:graphic>
              </wp:anchor>
            </w:drawing>
          </mc:Choice>
          <mc:Fallback>
            <w:pict>
              <v:shape id="文本框 680" o:spid="_x0000_s1026" o:spt="202" type="#_x0000_t202" style="position:absolute;left:0pt;margin-left:188.3pt;margin-top:-47.85pt;height:16.95pt;width:43.35pt;mso-position-horizontal-relative:page;z-index:-251634688;mso-width-relative:page;mso-height-relative:page;" fillcolor="#EDEDED" filled="t" stroked="f" coordsize="21600,21600" o:gfxdata="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QZxqN2AAAAAsBAAAPAAAAAAAAAAEAIAAAACIA&#10;AABkcnMvZG93bnJldi54bWxQSwECFAAUAAAACACHTuJAyvKVvtABAACeAwAADgAAAAAAAAABACAA&#10;AAAnAQAAZHJzL2Uyb0RvYy54bWxQSwUGAAAAAAYABgBZAQAAaQUAAAAA&#10;">
                <v:fill on="t" focussize="0,0"/>
                <v:stroke on="f"/>
                <v:imagedata o:title=""/>
                <o:lock v:ext="edit" aspectratio="f"/>
                <v:textbox inset="0mm,0mm,0mm,0mm">
                  <w:txbxContent>
                    <w:p>
                      <w:pPr>
                        <w:spacing w:before="33"/>
                        <w:ind w:left="0" w:right="0" w:firstLine="0"/>
                        <w:jc w:val="left"/>
                        <w:rPr>
                          <w:rFonts w:ascii="Courier New"/>
                          <w:sz w:val="24"/>
                        </w:rPr>
                      </w:pPr>
                      <w:r>
                        <w:rPr>
                          <w:rFonts w:ascii="Courier New"/>
                          <w:color w:val="333333"/>
                          <w:sz w:val="24"/>
                        </w:rPr>
                        <w:t>origin</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page">
                  <wp:posOffset>2209800</wp:posOffset>
                </wp:positionH>
                <wp:positionV relativeFrom="paragraph">
                  <wp:posOffset>-612775</wp:posOffset>
                </wp:positionV>
                <wp:extent cx="182245" cy="224155"/>
                <wp:effectExtent l="0" t="0" r="0" b="0"/>
                <wp:wrapNone/>
                <wp:docPr id="251" name="文本框 681"/>
                <wp:cNvGraphicFramePr/>
                <a:graphic xmlns:a="http://schemas.openxmlformats.org/drawingml/2006/main">
                  <a:graphicData uri="http://schemas.microsoft.com/office/word/2010/wordprocessingShape">
                    <wps:wsp>
                      <wps:cNvSpPr txBox="1"/>
                      <wps:spPr>
                        <a:xfrm>
                          <a:off x="0" y="0"/>
                          <a:ext cx="182245" cy="224155"/>
                        </a:xfrm>
                        <a:prstGeom prst="rect">
                          <a:avLst/>
                        </a:prstGeom>
                        <a:noFill/>
                        <a:ln>
                          <a:noFill/>
                        </a:ln>
                      </wps:spPr>
                      <wps:txbx>
                        <w:txbxContent>
                          <w:p>
                            <w:pPr>
                              <w:pStyle w:val="6"/>
                              <w:spacing w:before="30"/>
                            </w:pPr>
                            <w:r>
                              <w:rPr>
                                <w:color w:val="4E443B"/>
                                <w:w w:val="100"/>
                                <w:shd w:val="clear" w:color="auto" w:fill="FBFBF9"/>
                              </w:rPr>
                              <w:t>为</w:t>
                            </w:r>
                          </w:p>
                        </w:txbxContent>
                      </wps:txbx>
                      <wps:bodyPr lIns="0" tIns="0" rIns="0" bIns="0" upright="1"/>
                    </wps:wsp>
                  </a:graphicData>
                </a:graphic>
              </wp:anchor>
            </w:drawing>
          </mc:Choice>
          <mc:Fallback>
            <w:pict>
              <v:shape id="文本框 681" o:spid="_x0000_s1026" o:spt="202" type="#_x0000_t202" style="position:absolute;left:0pt;margin-left:174pt;margin-top:-48.25pt;height:17.65pt;width:14.35pt;mso-position-horizontal-relative:page;z-index:251667456;mso-width-relative:page;mso-height-relative:page;" filled="f" stroked="f" coordsize="21600,21600" o:gfxdata="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Uv6DCNsAAAALAQAADwAAAAAAAAABACAAAAAiAAAAZHJzL2Rvd25yZXYueG1s&#10;UEsBAhQAFAAAAAgAh07iQAb79+W8AQAAdQMAAA4AAAAAAAAAAQAgAAAAKgEAAGRycy9lMm9Eb2Mu&#10;eG1sUEsFBgAAAAAGAAYAWQEAAFgFAAAAAA==&#10;">
                <v:fill on="f" focussize="0,0"/>
                <v:stroke on="f"/>
                <v:imagedata o:title=""/>
                <o:lock v:ext="edit" aspectratio="f"/>
                <v:textbox inset="0mm,0mm,0mm,0mm">
                  <w:txbxContent>
                    <w:p>
                      <w:pPr>
                        <w:pStyle w:val="6"/>
                        <w:spacing w:before="30"/>
                      </w:pPr>
                      <w:r>
                        <w:rPr>
                          <w:color w:val="4E443B"/>
                          <w:w w:val="100"/>
                          <w:shd w:val="clear" w:color="auto" w:fill="FBFBF9"/>
                        </w:rPr>
                        <w:t>为</w:t>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page">
                  <wp:posOffset>2418715</wp:posOffset>
                </wp:positionH>
                <wp:positionV relativeFrom="paragraph">
                  <wp:posOffset>-186055</wp:posOffset>
                </wp:positionV>
                <wp:extent cx="1188720" cy="163830"/>
                <wp:effectExtent l="0" t="0" r="0" b="0"/>
                <wp:wrapNone/>
                <wp:docPr id="250" name="文本框 682"/>
                <wp:cNvGraphicFramePr/>
                <a:graphic xmlns:a="http://schemas.openxmlformats.org/drawingml/2006/main">
                  <a:graphicData uri="http://schemas.microsoft.com/office/word/2010/wordprocessingShape">
                    <wps:wsp>
                      <wps:cNvSpPr txBox="1"/>
                      <wps:spPr>
                        <a:xfrm>
                          <a:off x="0" y="0"/>
                          <a:ext cx="1188720" cy="163830"/>
                        </a:xfrm>
                        <a:prstGeom prst="rect">
                          <a:avLst/>
                        </a:prstGeom>
                        <a:solidFill>
                          <a:srgbClr val="EDEDED"/>
                        </a:solidFill>
                        <a:ln>
                          <a:noFill/>
                        </a:ln>
                      </wps:spPr>
                      <wps:txbx>
                        <w:txbxContent>
                          <w:p>
                            <w:pPr>
                              <w:spacing w:before="0" w:line="257" w:lineRule="exact"/>
                              <w:ind w:left="0" w:right="-15" w:firstLine="0"/>
                              <w:jc w:val="left"/>
                              <w:rPr>
                                <w:rFonts w:ascii="Courier New"/>
                                <w:sz w:val="24"/>
                              </w:rPr>
                            </w:pPr>
                            <w:r>
                              <w:rPr>
                                <w:rFonts w:ascii="Courier New"/>
                                <w:color w:val="333333"/>
                                <w:sz w:val="24"/>
                              </w:rPr>
                              <w:t>origin/master</w:t>
                            </w:r>
                          </w:p>
                        </w:txbxContent>
                      </wps:txbx>
                      <wps:bodyPr lIns="0" tIns="0" rIns="0" bIns="0" upright="1"/>
                    </wps:wsp>
                  </a:graphicData>
                </a:graphic>
              </wp:anchor>
            </w:drawing>
          </mc:Choice>
          <mc:Fallback>
            <w:pict>
              <v:shape id="文本框 682" o:spid="_x0000_s1026" o:spt="202" type="#_x0000_t202" style="position:absolute;left:0pt;margin-left:190.45pt;margin-top:-14.65pt;height:12.9pt;width:93.6pt;mso-position-horizontal-relative:page;z-index:251667456;mso-width-relative:page;mso-height-relative:page;" fillcolor="#EDEDED" filled="t" stroked="f" coordsize="21600,21600" o:gfxdata="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hul+S1wAAAAoBAAAPAAAAAAAAAAEAIAAA&#10;ACIAAABkcnMvZG93bnJldi54bWxQSwECFAAUAAAACACHTuJAM3YcjdQBAACfAwAADgAAAAAAAAAB&#10;ACAAAAAmAQAAZHJzL2Uyb0RvYy54bWxQSwUGAAAAAAYABgBZAQAAbAUAAAAA&#10;">
                <v:fill on="t" focussize="0,0"/>
                <v:stroke on="f"/>
                <v:imagedata o:title=""/>
                <o:lock v:ext="edit" aspectratio="f"/>
                <v:textbox inset="0mm,0mm,0mm,0mm">
                  <w:txbxContent>
                    <w:p>
                      <w:pPr>
                        <w:spacing w:before="0" w:line="257" w:lineRule="exact"/>
                        <w:ind w:left="0" w:right="-15" w:firstLine="0"/>
                        <w:jc w:val="left"/>
                        <w:rPr>
                          <w:rFonts w:ascii="Courier New"/>
                          <w:sz w:val="24"/>
                        </w:rPr>
                      </w:pPr>
                      <w:r>
                        <w:rPr>
                          <w:rFonts w:ascii="Courier New"/>
                          <w:color w:val="333333"/>
                          <w:sz w:val="24"/>
                        </w:rPr>
                        <w:t>origin/master</w:t>
                      </w:r>
                    </w:p>
                  </w:txbxContent>
                </v:textbox>
              </v:shape>
            </w:pict>
          </mc:Fallback>
        </mc:AlternateContent>
      </w:r>
      <w:r>
        <w:rPr>
          <w:color w:val="4E443B"/>
          <w:shd w:val="clear" w:color="auto" w:fill="FBFBF9"/>
        </w:rPr>
        <w:t>这样你就有工作的基础</w:t>
      </w:r>
    </w:p>
    <w:p>
      <w:pPr>
        <w:pStyle w:val="6"/>
        <w:spacing w:line="259" w:lineRule="exact"/>
        <w:ind w:left="58"/>
      </w:pPr>
      <w:r>
        <w:br w:type="column"/>
      </w: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pacing w:val="-3"/>
          <w:shd w:val="clear" w:color="auto" w:fill="FBFBF9"/>
        </w:rPr>
        <w:t>分支在指向同一个地方的本地</w:t>
      </w:r>
    </w:p>
    <w:p>
      <w:pPr>
        <w:pStyle w:val="6"/>
        <w:spacing w:line="259" w:lineRule="exact"/>
        <w:ind w:left="896"/>
      </w:pPr>
      <w:r>
        <w:br w:type="column"/>
      </w: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分支，</w:t>
      </w:r>
    </w:p>
    <w:p>
      <w:pPr>
        <w:pStyle w:val="6"/>
        <w:spacing w:line="20" w:lineRule="exact"/>
        <w:ind w:left="24"/>
        <w:rPr>
          <w:sz w:val="2"/>
        </w:rPr>
      </w:pPr>
      <w:r>
        <w:rPr>
          <w:sz w:val="2"/>
        </w:rPr>
        <mc:AlternateContent>
          <mc:Choice Requires="wpg">
            <w:drawing>
              <wp:inline distT="0" distB="0" distL="114300" distR="114300">
                <wp:extent cx="549275" cy="9525"/>
                <wp:effectExtent l="0" t="0" r="0" b="0"/>
                <wp:docPr id="326" name="组合 683"/>
                <wp:cNvGraphicFramePr/>
                <a:graphic xmlns:a="http://schemas.openxmlformats.org/drawingml/2006/main">
                  <a:graphicData uri="http://schemas.microsoft.com/office/word/2010/wordprocessingGroup">
                    <wpg:wgp>
                      <wpg:cNvGrpSpPr/>
                      <wpg:grpSpPr>
                        <a:xfrm>
                          <a:off x="0" y="0"/>
                          <a:ext cx="549275" cy="9525"/>
                          <a:chOff x="0" y="0"/>
                          <a:chExt cx="865" cy="15"/>
                        </a:xfrm>
                      </wpg:grpSpPr>
                      <wps:wsp>
                        <wps:cNvPr id="325" name="直线 684"/>
                        <wps:cNvSpPr/>
                        <wps:spPr>
                          <a:xfrm>
                            <a:off x="0" y="7"/>
                            <a:ext cx="864"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683" o:spid="_x0000_s1026" o:spt="203" style="height:0.75pt;width:43.25pt;" coordsize="865,15" o:gfxdata="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rCqHTTAAAAAgEAAA8AAAAA&#10;AAAAAQAgAAAAIgAAAGRycy9kb3ducmV2LnhtbFBLAQIUABQAAAAIAIdO4kDVpA17UgIAAAMFAAAO&#10;AAAAAAAAAAEAIAAAACIBAABkcnMvZTJvRG9jLnhtbFBLBQYAAAAABgAGAFkBAADmBQAAAAA=&#10;">
                <o:lock v:ext="edit" aspectratio="f"/>
                <v:line id="直线 684" o:spid="_x0000_s1026" o:spt="20" style="position:absolute;left:0;top:7;height:0;width:864;" filled="f" stroked="t" coordsize="21600,21600" o:gfxdata="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0b087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w10:wrap type="none"/>
                <w10:anchorlock/>
              </v:group>
            </w:pict>
          </mc:Fallback>
        </mc:AlternateContent>
      </w:r>
    </w:p>
    <w:p>
      <w:pPr>
        <w:spacing w:after="0" w:line="20" w:lineRule="exact"/>
        <w:rPr>
          <w:sz w:val="2"/>
        </w:rPr>
        <w:sectPr>
          <w:type w:val="continuous"/>
          <w:pgSz w:w="11910" w:h="16840"/>
          <w:pgMar w:top="1580" w:right="0" w:bottom="1260" w:left="1640" w:header="720" w:footer="720" w:gutter="0"/>
          <w:cols w:equalWidth="0" w:num="3">
            <w:col w:w="3944" w:space="40"/>
            <w:col w:w="2865" w:space="39"/>
            <w:col w:w="3382"/>
          </w:cols>
        </w:sectPr>
      </w:pPr>
    </w:p>
    <w:p>
      <w:pPr>
        <w:pStyle w:val="6"/>
        <w:spacing w:before="6"/>
        <w:rPr>
          <w:sz w:val="6"/>
        </w:rPr>
      </w:pPr>
    </w:p>
    <w:p>
      <w:pPr>
        <w:pStyle w:val="6"/>
        <w:ind w:left="1840"/>
        <w:rPr>
          <w:sz w:val="20"/>
        </w:rPr>
      </w:pPr>
      <w:r>
        <w:rPr>
          <w:sz w:val="20"/>
        </w:rPr>
        <w:drawing>
          <wp:inline distT="0" distB="0" distL="0" distR="0">
            <wp:extent cx="4262755" cy="3077210"/>
            <wp:effectExtent l="0" t="0" r="0" b="0"/>
            <wp:docPr id="8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1.png"/>
                    <pic:cNvPicPr>
                      <a:picLocks noChangeAspect="1"/>
                    </pic:cNvPicPr>
                  </pic:nvPicPr>
                  <pic:blipFill>
                    <a:blip r:embed="rId57" cstate="print"/>
                    <a:stretch>
                      <a:fillRect/>
                    </a:stretch>
                  </pic:blipFill>
                  <pic:spPr>
                    <a:xfrm>
                      <a:off x="0" y="0"/>
                      <a:ext cx="4263209" cy="3077718"/>
                    </a:xfrm>
                    <a:prstGeom prst="rect">
                      <a:avLst/>
                    </a:prstGeom>
                  </pic:spPr>
                </pic:pic>
              </a:graphicData>
            </a:graphic>
          </wp:inline>
        </w:drawing>
      </w:r>
    </w:p>
    <w:p>
      <w:pPr>
        <w:pStyle w:val="6"/>
        <w:spacing w:before="10"/>
        <w:rPr>
          <w:sz w:val="7"/>
        </w:rPr>
      </w:pPr>
    </w:p>
    <w:tbl>
      <w:tblPr>
        <w:tblStyle w:val="7"/>
        <w:tblW w:w="0" w:type="auto"/>
        <w:tblInd w:w="18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86"/>
        <w:gridCol w:w="864"/>
        <w:gridCol w:w="816"/>
        <w:gridCol w:w="374"/>
        <w:gridCol w:w="490"/>
        <w:gridCol w:w="2102"/>
        <w:gridCol w:w="16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6" w:hRule="atLeast"/>
        </w:trPr>
        <w:tc>
          <w:tcPr>
            <w:tcW w:w="1966" w:type="dxa"/>
            <w:gridSpan w:val="3"/>
          </w:tcPr>
          <w:p>
            <w:pPr>
              <w:pStyle w:val="11"/>
              <w:spacing w:line="251" w:lineRule="exact"/>
              <w:ind w:left="420"/>
              <w:rPr>
                <w:sz w:val="21"/>
              </w:rPr>
            </w:pPr>
            <w:r>
              <w:rPr>
                <w:color w:val="4E443B"/>
                <w:sz w:val="21"/>
                <w:shd w:val="clear" w:color="auto" w:fill="FBFBF9"/>
              </w:rPr>
              <w:t>如果你在本地的</w:t>
            </w:r>
          </w:p>
        </w:tc>
        <w:tc>
          <w:tcPr>
            <w:tcW w:w="864" w:type="dxa"/>
            <w:gridSpan w:val="2"/>
            <w:tcBorders>
              <w:top w:val="single" w:color="F5F5F5" w:sz="6" w:space="0"/>
              <w:bottom w:val="single" w:color="F5F5F5" w:sz="6" w:space="0"/>
            </w:tcBorders>
            <w:shd w:val="clear" w:color="auto" w:fill="EDEDED"/>
          </w:tcPr>
          <w:p>
            <w:pPr>
              <w:pStyle w:val="11"/>
              <w:spacing w:line="264" w:lineRule="exact"/>
              <w:ind w:right="-15"/>
              <w:rPr>
                <w:rFonts w:ascii="Courier New"/>
                <w:sz w:val="24"/>
              </w:rPr>
            </w:pPr>
            <w:r>
              <w:rPr>
                <w:rFonts w:ascii="Courier New"/>
                <w:color w:val="333333"/>
                <w:sz w:val="24"/>
              </w:rPr>
              <w:t>master</w:t>
            </w:r>
          </w:p>
        </w:tc>
        <w:tc>
          <w:tcPr>
            <w:tcW w:w="3797" w:type="dxa"/>
            <w:gridSpan w:val="2"/>
          </w:tcPr>
          <w:p>
            <w:pPr>
              <w:pStyle w:val="11"/>
              <w:spacing w:line="251" w:lineRule="exact"/>
              <w:ind w:right="-15"/>
              <w:rPr>
                <w:sz w:val="21"/>
              </w:rPr>
            </w:pPr>
            <w:r>
              <w:rPr>
                <w:rFonts w:ascii="Times New Roman" w:eastAsia="Times New Roman"/>
                <w:color w:val="4E443B"/>
                <w:spacing w:val="16"/>
                <w:w w:val="100"/>
                <w:sz w:val="21"/>
                <w:shd w:val="clear" w:color="auto" w:fill="FBFBF9"/>
              </w:rPr>
              <w:t xml:space="preserve"> </w:t>
            </w:r>
            <w:r>
              <w:rPr>
                <w:color w:val="4E443B"/>
                <w:spacing w:val="-8"/>
                <w:sz w:val="21"/>
                <w:shd w:val="clear" w:color="auto" w:fill="FBFBF9"/>
              </w:rPr>
              <w:t>分支做了一些工作，然而在同一时间，其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2340" w:type="dxa"/>
            <w:gridSpan w:val="4"/>
            <w:shd w:val="clear" w:color="auto" w:fill="FBFBF9"/>
          </w:tcPr>
          <w:p>
            <w:pPr>
              <w:pStyle w:val="11"/>
              <w:spacing w:line="251" w:lineRule="exact"/>
              <w:rPr>
                <w:sz w:val="21"/>
              </w:rPr>
            </w:pPr>
            <w:r>
              <w:rPr>
                <w:color w:val="4E443B"/>
                <w:sz w:val="21"/>
              </w:rPr>
              <w:t>他 人 推 送 提 交 到</w:t>
            </w:r>
          </w:p>
        </w:tc>
        <w:tc>
          <w:tcPr>
            <w:tcW w:w="2592" w:type="dxa"/>
            <w:gridSpan w:val="2"/>
            <w:tcBorders>
              <w:top w:val="single" w:color="F5F5F5" w:sz="6" w:space="0"/>
              <w:bottom w:val="single" w:color="F5F5F5" w:sz="6" w:space="0"/>
            </w:tcBorders>
            <w:shd w:val="clear" w:color="auto" w:fill="EDEDED"/>
          </w:tcPr>
          <w:p>
            <w:pPr>
              <w:pStyle w:val="11"/>
              <w:spacing w:line="257" w:lineRule="exact"/>
              <w:ind w:right="-15"/>
              <w:rPr>
                <w:rFonts w:ascii="Courier New"/>
                <w:sz w:val="24"/>
              </w:rPr>
            </w:pPr>
            <w:r>
              <w:rPr>
                <w:rFonts w:ascii="Courier New"/>
                <w:color w:val="333333"/>
                <w:sz w:val="24"/>
              </w:rPr>
              <w:t>git.ourcompany.com</w:t>
            </w:r>
          </w:p>
        </w:tc>
        <w:tc>
          <w:tcPr>
            <w:tcW w:w="1695" w:type="dxa"/>
            <w:shd w:val="clear" w:color="auto" w:fill="FBFBF9"/>
          </w:tcPr>
          <w:p>
            <w:pPr>
              <w:pStyle w:val="11"/>
              <w:spacing w:line="251" w:lineRule="exact"/>
              <w:ind w:left="185"/>
              <w:rPr>
                <w:sz w:val="21"/>
              </w:rPr>
            </w:pPr>
            <w:r>
              <w:rPr>
                <w:color w:val="4E443B"/>
                <w:sz w:val="21"/>
              </w:rPr>
              <w:t>并 更 新 了 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6" w:hRule="atLeast"/>
        </w:trPr>
        <w:tc>
          <w:tcPr>
            <w:tcW w:w="286" w:type="dxa"/>
          </w:tcPr>
          <w:p>
            <w:pPr>
              <w:pStyle w:val="11"/>
              <w:spacing w:before="2" w:line="255" w:lineRule="exact"/>
              <w:rPr>
                <w:sz w:val="21"/>
              </w:rPr>
            </w:pPr>
            <w:r>
              <w:rPr>
                <w:color w:val="4E443B"/>
                <w:w w:val="100"/>
                <w:sz w:val="21"/>
                <w:shd w:val="clear" w:color="auto" w:fill="FBFBF9"/>
              </w:rPr>
              <w:t>的</w:t>
            </w:r>
          </w:p>
        </w:tc>
        <w:tc>
          <w:tcPr>
            <w:tcW w:w="864" w:type="dxa"/>
            <w:tcBorders>
              <w:top w:val="single" w:color="F5F5F5" w:sz="6" w:space="0"/>
              <w:bottom w:val="single" w:color="F5F5F5" w:sz="6" w:space="0"/>
            </w:tcBorders>
            <w:shd w:val="clear" w:color="auto" w:fill="EDEDED"/>
          </w:tcPr>
          <w:p>
            <w:pPr>
              <w:pStyle w:val="11"/>
              <w:spacing w:before="12" w:line="244" w:lineRule="exact"/>
              <w:ind w:right="-15"/>
              <w:rPr>
                <w:rFonts w:ascii="Courier New"/>
                <w:sz w:val="24"/>
              </w:rPr>
            </w:pPr>
            <w:r>
              <w:rPr>
                <w:rFonts w:ascii="Courier New"/>
                <w:color w:val="333333"/>
                <w:sz w:val="24"/>
              </w:rPr>
              <w:t>master</w:t>
            </w:r>
          </w:p>
        </w:tc>
        <w:tc>
          <w:tcPr>
            <w:tcW w:w="5477" w:type="dxa"/>
            <w:gridSpan w:val="5"/>
            <w:shd w:val="clear" w:color="auto" w:fill="FBFBF9"/>
          </w:tcPr>
          <w:p>
            <w:pPr>
              <w:pStyle w:val="11"/>
              <w:spacing w:before="2" w:line="255" w:lineRule="exact"/>
              <w:ind w:left="74" w:right="-15"/>
              <w:rPr>
                <w:sz w:val="21"/>
              </w:rPr>
            </w:pPr>
            <w:r>
              <w:rPr>
                <w:color w:val="4E443B"/>
                <w:sz w:val="21"/>
              </w:rPr>
              <w:t>分支，那么你们的提交历史将向不同的方向前进。 只要你</w:t>
            </w:r>
          </w:p>
        </w:tc>
      </w:tr>
    </w:tbl>
    <w:p>
      <w:pPr>
        <w:spacing w:after="0" w:line="255" w:lineRule="exact"/>
        <w:rPr>
          <w:sz w:val="21"/>
        </w:rPr>
        <w:sectPr>
          <w:type w:val="continuous"/>
          <w:pgSz w:w="11910" w:h="16840"/>
          <w:pgMar w:top="1580" w:right="0" w:bottom="1260" w:left="1640" w:header="720" w:footer="720" w:gutter="0"/>
          <w:cols w:space="720" w:num="1"/>
        </w:sectPr>
      </w:pPr>
    </w:p>
    <w:p>
      <w:pPr>
        <w:spacing w:before="0" w:line="272" w:lineRule="exact"/>
        <w:ind w:left="4740" w:right="0" w:firstLine="0"/>
        <w:jc w:val="left"/>
        <w:rPr>
          <w:sz w:val="21"/>
        </w:rPr>
      </w:pPr>
      <w:r>
        <mc:AlternateContent>
          <mc:Choice Requires="wpg">
            <w:drawing>
              <wp:anchor distT="0" distB="0" distL="114300" distR="114300" simplePos="0" relativeHeight="251681792" behindDoc="1" locked="0" layoutInCell="1" allowOverlap="1">
                <wp:simplePos x="0" y="0"/>
                <wp:positionH relativeFrom="page">
                  <wp:posOffset>4051300</wp:posOffset>
                </wp:positionH>
                <wp:positionV relativeFrom="paragraph">
                  <wp:posOffset>-3810</wp:posOffset>
                </wp:positionV>
                <wp:extent cx="1188720" cy="181610"/>
                <wp:effectExtent l="0" t="0" r="0" b="0"/>
                <wp:wrapNone/>
                <wp:docPr id="759" name="组合 685"/>
                <wp:cNvGraphicFramePr/>
                <a:graphic xmlns:a="http://schemas.openxmlformats.org/drawingml/2006/main">
                  <a:graphicData uri="http://schemas.microsoft.com/office/word/2010/wordprocessingGroup">
                    <wpg:wgp>
                      <wpg:cNvGrpSpPr/>
                      <wpg:grpSpPr>
                        <a:xfrm>
                          <a:off x="0" y="0"/>
                          <a:ext cx="1188720" cy="181610"/>
                          <a:chOff x="6381" y="-7"/>
                          <a:chExt cx="1872" cy="286"/>
                        </a:xfrm>
                      </wpg:grpSpPr>
                      <wps:wsp>
                        <wps:cNvPr id="756" name="矩形 686"/>
                        <wps:cNvSpPr/>
                        <wps:spPr>
                          <a:xfrm>
                            <a:off x="6380" y="0"/>
                            <a:ext cx="1872" cy="265"/>
                          </a:xfrm>
                          <a:prstGeom prst="rect">
                            <a:avLst/>
                          </a:prstGeom>
                          <a:solidFill>
                            <a:srgbClr val="EDEDED"/>
                          </a:solidFill>
                          <a:ln>
                            <a:noFill/>
                          </a:ln>
                        </wps:spPr>
                        <wps:bodyPr upright="1"/>
                      </wps:wsp>
                      <wps:wsp>
                        <wps:cNvPr id="757" name="直线 687"/>
                        <wps:cNvSpPr/>
                        <wps:spPr>
                          <a:xfrm>
                            <a:off x="6381" y="0"/>
                            <a:ext cx="1872" cy="0"/>
                          </a:xfrm>
                          <a:prstGeom prst="line">
                            <a:avLst/>
                          </a:prstGeom>
                          <a:ln w="9144" cap="flat" cmpd="sng">
                            <a:solidFill>
                              <a:srgbClr val="F5F5F5"/>
                            </a:solidFill>
                            <a:prstDash val="solid"/>
                            <a:headEnd type="none" w="med" len="med"/>
                            <a:tailEnd type="none" w="med" len="med"/>
                          </a:ln>
                        </wps:spPr>
                        <wps:bodyPr upright="1"/>
                      </wps:wsp>
                      <wps:wsp>
                        <wps:cNvPr id="758" name="直线 688"/>
                        <wps:cNvSpPr/>
                        <wps:spPr>
                          <a:xfrm>
                            <a:off x="6381" y="272"/>
                            <a:ext cx="1872"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685" o:spid="_x0000_s1026" o:spt="203" style="position:absolute;left:0pt;margin-left:319pt;margin-top:-0.3pt;height:14.3pt;width:93.6pt;mso-position-horizontal-relative:page;z-index:-251634688;mso-width-relative:page;mso-height-relative:page;" coordorigin="6381,-7" coordsize="1872,286" o:gfxdata="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FLjIEDYAAAACAEAAA8A&#10;AAAAAAAAAQAgAAAAIgAAAGRycy9kb3ducmV2LnhtbFBLAQIUABQAAAAIAIdO4kCvdO4DwgIAAJUI&#10;AAAOAAAAAAAAAAEAIAAAACcBAABkcnMvZTJvRG9jLnhtbFBLBQYAAAAABgAGAFkBAABbBgAAAAA=&#10;">
                <o:lock v:ext="edit" aspectratio="f"/>
                <v:rect id="矩形 686" o:spid="_x0000_s1026" o:spt="1" style="position:absolute;left:6380;top:0;height:265;width:1872;" fillcolor="#EDEDED" filled="t" stroked="f" coordsize="21600,21600" o:gfxdata="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0JTUL4A&#10;AADcAAAADwAAAAAAAAABACAAAAAiAAAAZHJzL2Rvd25yZXYueG1sUEsBAhQAFAAAAAgAh07iQDMv&#10;BZ47AAAAOQAAABAAAAAAAAAAAQAgAAAADQEAAGRycy9zaGFwZXhtbC54bWxQSwUGAAAAAAYABgBb&#10;AQAAtwMAAAAA&#10;">
                  <v:fill on="t" focussize="0,0"/>
                  <v:stroke on="f"/>
                  <v:imagedata o:title=""/>
                  <o:lock v:ext="edit" aspectratio="f"/>
                </v:rect>
                <v:line id="直线 687" o:spid="_x0000_s1026" o:spt="20" style="position:absolute;left:6381;top:0;height:0;width:1872;" filled="f" stroked="t" coordsize="21600,21600" o:gfxdata="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NREHu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688" o:spid="_x0000_s1026" o:spt="20" style="position:absolute;left:6381;top:272;height:0;width:1872;" filled="f" stroked="t" coordsize="21600,21600" o:gfxdata="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zoQJ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68480" behindDoc="0" locked="0" layoutInCell="1" allowOverlap="1">
                <wp:simplePos x="0" y="0"/>
                <wp:positionH relativeFrom="page">
                  <wp:posOffset>2209800</wp:posOffset>
                </wp:positionH>
                <wp:positionV relativeFrom="paragraph">
                  <wp:posOffset>-8890</wp:posOffset>
                </wp:positionV>
                <wp:extent cx="1842135" cy="186690"/>
                <wp:effectExtent l="0" t="0" r="0" b="0"/>
                <wp:wrapNone/>
                <wp:docPr id="266" name="文本框 689"/>
                <wp:cNvGraphicFramePr/>
                <a:graphic xmlns:a="http://schemas.openxmlformats.org/drawingml/2006/main">
                  <a:graphicData uri="http://schemas.microsoft.com/office/word/2010/wordprocessingShape">
                    <wps:wsp>
                      <wps:cNvSpPr txBox="1"/>
                      <wps:spPr>
                        <a:xfrm>
                          <a:off x="0" y="0"/>
                          <a:ext cx="1842135" cy="186690"/>
                        </a:xfrm>
                        <a:prstGeom prst="rect">
                          <a:avLst/>
                        </a:prstGeom>
                        <a:solidFill>
                          <a:srgbClr val="FBFBF9"/>
                        </a:solidFill>
                        <a:ln>
                          <a:noFill/>
                        </a:ln>
                      </wps:spPr>
                      <wps:txbx>
                        <w:txbxContent>
                          <w:p>
                            <w:pPr>
                              <w:pStyle w:val="6"/>
                              <w:spacing w:before="4"/>
                            </w:pPr>
                            <w:r>
                              <w:rPr>
                                <w:color w:val="4E443B"/>
                              </w:rPr>
                              <w:t xml:space="preserve">不与 </w:t>
                            </w:r>
                            <w:r>
                              <w:rPr>
                                <w:rFonts w:ascii="Arial" w:eastAsia="Arial"/>
                                <w:color w:val="4E443B"/>
                              </w:rPr>
                              <w:t xml:space="preserve">origin </w:t>
                            </w:r>
                            <w:r>
                              <w:rPr>
                                <w:color w:val="4E443B"/>
                                <w:spacing w:val="-3"/>
                              </w:rPr>
                              <w:t>服务器连接，你的</w:t>
                            </w:r>
                          </w:p>
                        </w:txbxContent>
                      </wps:txbx>
                      <wps:bodyPr lIns="0" tIns="0" rIns="0" bIns="0" upright="1"/>
                    </wps:wsp>
                  </a:graphicData>
                </a:graphic>
              </wp:anchor>
            </w:drawing>
          </mc:Choice>
          <mc:Fallback>
            <w:pict>
              <v:shape id="文本框 689" o:spid="_x0000_s1026" o:spt="202" type="#_x0000_t202" style="position:absolute;left:0pt;margin-left:174pt;margin-top:-0.7pt;height:14.7pt;width:145.05pt;mso-position-horizontal-relative:page;z-index:251668480;mso-width-relative:page;mso-height-relative:page;" fillcolor="#FBFBF9" filled="t" stroked="f" coordsize="21600,21600" o:gfxdata="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yuOPutkAAAAJAQAADwAAAAAAAAAB&#10;ACAAAAAiAAAAZHJzL2Rvd25yZXYueG1sUEsBAhQAFAAAAAgAh07iQIsBeyTWAQAAnwMAAA4AAAAA&#10;AAAAAQAgAAAAKAEAAGRycy9lMm9Eb2MueG1sUEsFBgAAAAAGAAYAWQEAAHAFAAAAAA==&#10;">
                <v:fill on="t" focussize="0,0"/>
                <v:stroke on="f"/>
                <v:imagedata o:title=""/>
                <o:lock v:ext="edit" aspectratio="f"/>
                <v:textbox inset="0mm,0mm,0mm,0mm">
                  <w:txbxContent>
                    <w:p>
                      <w:pPr>
                        <w:pStyle w:val="6"/>
                        <w:spacing w:before="4"/>
                      </w:pPr>
                      <w:r>
                        <w:rPr>
                          <w:color w:val="4E443B"/>
                        </w:rPr>
                        <w:t xml:space="preserve">不与 </w:t>
                      </w:r>
                      <w:r>
                        <w:rPr>
                          <w:rFonts w:ascii="Arial" w:eastAsia="Arial"/>
                          <w:color w:val="4E443B"/>
                        </w:rPr>
                        <w:t xml:space="preserve">origin </w:t>
                      </w:r>
                      <w:r>
                        <w:rPr>
                          <w:color w:val="4E443B"/>
                          <w:spacing w:val="-3"/>
                        </w:rPr>
                        <w:t>服务器连接，你的</w:t>
                      </w:r>
                    </w:p>
                  </w:txbxContent>
                </v:textbox>
              </v:shape>
            </w:pict>
          </mc:Fallback>
        </mc:AlternateContent>
      </w:r>
      <w:r>
        <w:rPr>
          <w:rFonts w:ascii="Courier New" w:eastAsia="Courier New"/>
          <w:color w:val="333333"/>
          <w:sz w:val="24"/>
        </w:rPr>
        <w:t>origin/master</w:t>
      </w:r>
      <w:r>
        <w:rPr>
          <w:rFonts w:ascii="Courier New" w:eastAsia="Courier New"/>
          <w:color w:val="4E443B"/>
          <w:spacing w:val="-73"/>
          <w:sz w:val="24"/>
          <w:shd w:val="clear" w:color="auto" w:fill="FBFBF9"/>
        </w:rPr>
        <w:t xml:space="preserve"> </w:t>
      </w:r>
      <w:r>
        <w:rPr>
          <w:color w:val="4E443B"/>
          <w:spacing w:val="-2"/>
          <w:sz w:val="21"/>
          <w:shd w:val="clear" w:color="auto" w:fill="FBFBF9"/>
        </w:rPr>
        <w:t>指针就不会移动</w:t>
      </w:r>
    </w:p>
    <w:p>
      <w:pPr>
        <w:pStyle w:val="6"/>
        <w:spacing w:before="1"/>
        <w:rPr>
          <w:sz w:val="9"/>
        </w:rPr>
      </w:pPr>
      <w:r>
        <w:drawing>
          <wp:anchor distT="0" distB="0" distL="0" distR="0" simplePos="0" relativeHeight="251665408" behindDoc="0" locked="0" layoutInCell="1" allowOverlap="1">
            <wp:simplePos x="0" y="0"/>
            <wp:positionH relativeFrom="page">
              <wp:posOffset>1676400</wp:posOffset>
            </wp:positionH>
            <wp:positionV relativeFrom="paragraph">
              <wp:posOffset>98425</wp:posOffset>
            </wp:positionV>
            <wp:extent cx="5184775" cy="3186430"/>
            <wp:effectExtent l="0" t="0" r="0" b="0"/>
            <wp:wrapTopAndBottom/>
            <wp:docPr id="8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52.png"/>
                    <pic:cNvPicPr>
                      <a:picLocks noChangeAspect="1"/>
                    </pic:cNvPicPr>
                  </pic:nvPicPr>
                  <pic:blipFill>
                    <a:blip r:embed="rId58" cstate="print"/>
                    <a:stretch>
                      <a:fillRect/>
                    </a:stretch>
                  </pic:blipFill>
                  <pic:spPr>
                    <a:xfrm>
                      <a:off x="0" y="0"/>
                      <a:ext cx="5184467" cy="3186683"/>
                    </a:xfrm>
                    <a:prstGeom prst="rect">
                      <a:avLst/>
                    </a:prstGeom>
                  </pic:spPr>
                </pic:pic>
              </a:graphicData>
            </a:graphic>
          </wp:anchor>
        </w:drawing>
      </w:r>
      <w:r>
        <mc:AlternateContent>
          <mc:Choice Requires="wps">
            <w:drawing>
              <wp:anchor distT="0" distB="0" distL="0" distR="0" simplePos="0" relativeHeight="251665408" behindDoc="0" locked="0" layoutInCell="1" allowOverlap="1">
                <wp:simplePos x="0" y="0"/>
                <wp:positionH relativeFrom="page">
                  <wp:posOffset>3776980</wp:posOffset>
                </wp:positionH>
                <wp:positionV relativeFrom="paragraph">
                  <wp:posOffset>3394075</wp:posOffset>
                </wp:positionV>
                <wp:extent cx="1459865" cy="0"/>
                <wp:effectExtent l="0" t="0" r="0" b="0"/>
                <wp:wrapTopAndBottom/>
                <wp:docPr id="206" name="直线 690"/>
                <wp:cNvGraphicFramePr/>
                <a:graphic xmlns:a="http://schemas.openxmlformats.org/drawingml/2006/main">
                  <a:graphicData uri="http://schemas.microsoft.com/office/word/2010/wordprocessingShape">
                    <wps:wsp>
                      <wps:cNvSpPr/>
                      <wps:spPr>
                        <a:xfrm>
                          <a:off x="0" y="0"/>
                          <a:ext cx="1459865"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690" o:spid="_x0000_s1026" o:spt="20" style="position:absolute;left:0pt;margin-left:297.4pt;margin-top:267.25pt;height:0pt;width:114.95pt;mso-position-horizontal-relative:page;mso-wrap-distance-bottom:0pt;mso-wrap-distance-top:0pt;z-index:251665408;mso-width-relative:page;mso-height-relative:page;" filled="f" stroked="t" coordsize="21600,21600" o:gfxdata="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BH&#10;P96c1wAAAAsBAAAPAAAAAAAAAAEAIAAAACIAAABkcnMvZG93bnJldi54bWxQSwECFAAUAAAACACH&#10;TuJAGUkxGewBAADfAwAADgAAAAAAAAABACAAAAAmAQAAZHJzL2Uyb0RvYy54bWxQSwUGAAAAAAYA&#10;BgBZAQAAhAUAAAAA&#10;">
                <v:fill on="f" focussize="0,0"/>
                <v:stroke weight="0.72pt" color="#F5F5F5" joinstyle="round"/>
                <v:imagedata o:title=""/>
                <o:lock v:ext="edit" aspectratio="f"/>
                <w10:wrap type="topAndBottom"/>
              </v:line>
            </w:pict>
          </mc:Fallback>
        </mc:AlternateContent>
      </w:r>
    </w:p>
    <w:p>
      <w:pPr>
        <w:pStyle w:val="6"/>
        <w:spacing w:before="5"/>
        <w:rPr>
          <w:sz w:val="7"/>
        </w:rPr>
      </w:pPr>
    </w:p>
    <w:p>
      <w:pPr>
        <w:pStyle w:val="6"/>
        <w:spacing w:after="5" w:line="221" w:lineRule="exact"/>
        <w:ind w:left="1713"/>
      </w:pPr>
      <w:r>
        <w:rPr>
          <w:color w:val="4E443B"/>
          <w:shd w:val="clear" w:color="auto" w:fill="FBFBF9"/>
        </w:rPr>
        <w:t>如果要同步你的工作，运行</w:t>
      </w:r>
    </w:p>
    <w:p>
      <w:pPr>
        <w:pStyle w:val="6"/>
        <w:spacing w:line="56" w:lineRule="exact"/>
        <w:ind w:left="4300"/>
        <w:rPr>
          <w:sz w:val="5"/>
        </w:rPr>
      </w:pPr>
      <w:r>
        <w:rPr>
          <w:position w:val="0"/>
          <w:sz w:val="5"/>
        </w:rPr>
        <mc:AlternateContent>
          <mc:Choice Requires="wpg">
            <w:drawing>
              <wp:inline distT="0" distB="0" distL="114300" distR="114300">
                <wp:extent cx="2440940" cy="35560"/>
                <wp:effectExtent l="0" t="0" r="0" b="0"/>
                <wp:docPr id="330" name="组合 691"/>
                <wp:cNvGraphicFramePr/>
                <a:graphic xmlns:a="http://schemas.openxmlformats.org/drawingml/2006/main">
                  <a:graphicData uri="http://schemas.microsoft.com/office/word/2010/wordprocessingGroup">
                    <wpg:wgp>
                      <wpg:cNvGrpSpPr/>
                      <wpg:grpSpPr>
                        <a:xfrm>
                          <a:off x="0" y="0"/>
                          <a:ext cx="2440940" cy="35560"/>
                          <a:chOff x="0" y="0"/>
                          <a:chExt cx="3844" cy="56"/>
                        </a:xfrm>
                      </wpg:grpSpPr>
                      <wps:wsp>
                        <wps:cNvPr id="328" name="直线 692"/>
                        <wps:cNvSpPr/>
                        <wps:spPr>
                          <a:xfrm>
                            <a:off x="0" y="7"/>
                            <a:ext cx="2300" cy="0"/>
                          </a:xfrm>
                          <a:prstGeom prst="line">
                            <a:avLst/>
                          </a:prstGeom>
                          <a:ln w="9144" cap="flat" cmpd="sng">
                            <a:solidFill>
                              <a:srgbClr val="F5F5F5"/>
                            </a:solidFill>
                            <a:prstDash val="solid"/>
                            <a:headEnd type="none" w="med" len="med"/>
                            <a:tailEnd type="none" w="med" len="med"/>
                          </a:ln>
                        </wps:spPr>
                        <wps:bodyPr upright="1"/>
                      </wps:wsp>
                      <wps:wsp>
                        <wps:cNvPr id="329" name="直线 693"/>
                        <wps:cNvSpPr/>
                        <wps:spPr>
                          <a:xfrm>
                            <a:off x="1251" y="48"/>
                            <a:ext cx="2592"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691" o:spid="_x0000_s1026" o:spt="203" style="height:2.8pt;width:192.2pt;" coordsize="3844,56" o:gfxdata="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C6l7PVAAAAAwEAAA8AAAAAAAAAAQAg&#10;AAAAIgAAAGRycy9kb3ducmV2LnhtbFBLAQIUABQAAAAIAIdO4kDCitoFgwIAAAkHAAAOAAAAAAAA&#10;AAEAIAAAACQBAABkcnMvZTJvRG9jLnhtbFBLBQYAAAAABgAGAFkBAAAZBgAAAAA=&#10;">
                <o:lock v:ext="edit" aspectratio="f"/>
                <v:line id="直线 692" o:spid="_x0000_s1026" o:spt="20" style="position:absolute;left:0;top:7;height:0;width:2300;" filled="f" stroked="t" coordsize="21600,21600" o:gfxdata="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HW225AAAA3AAA&#10;AA8AAAAAAAAAAQAgAAAAIgAAAGRycy9kb3ducmV2LnhtbFBLAQIUABQAAAAIAIdO4kAzLwWeOwAA&#10;ADkAAAAQAAAAAAAAAAEAIAAAAAgBAABkcnMvc2hhcGV4bWwueG1sUEsFBgAAAAAGAAYAWwEAALID&#10;AAAAAA==&#10;">
                  <v:fill on="f" focussize="0,0"/>
                  <v:stroke weight="0.72pt" color="#F5F5F5" joinstyle="round"/>
                  <v:imagedata o:title=""/>
                  <o:lock v:ext="edit" aspectratio="f"/>
                </v:line>
                <v:line id="直线 693" o:spid="_x0000_s1026" o:spt="20" style="position:absolute;left:1251;top:48;height:0;width:2592;" filled="f" stroked="t" coordsize="21600,21600" o:gfxdata="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C/72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w10:wrap type="none"/>
                <w10:anchorlock/>
              </v:group>
            </w:pict>
          </mc:Fallback>
        </mc:AlternateContent>
      </w:r>
    </w:p>
    <w:p>
      <w:pPr>
        <w:pStyle w:val="6"/>
        <w:spacing w:after="5"/>
        <w:ind w:left="8166"/>
      </w:pPr>
      <w:r>
        <mc:AlternateContent>
          <mc:Choice Requires="wps">
            <w:drawing>
              <wp:anchor distT="0" distB="0" distL="114300" distR="114300" simplePos="0" relativeHeight="251668480" behindDoc="0" locked="0" layoutInCell="1" allowOverlap="1">
                <wp:simplePos x="0" y="0"/>
                <wp:positionH relativeFrom="page">
                  <wp:posOffset>4571365</wp:posOffset>
                </wp:positionH>
                <wp:positionV relativeFrom="paragraph">
                  <wp:posOffset>-1270</wp:posOffset>
                </wp:positionV>
                <wp:extent cx="1646555" cy="189230"/>
                <wp:effectExtent l="0" t="0" r="0" b="0"/>
                <wp:wrapNone/>
                <wp:docPr id="277" name="文本框 694"/>
                <wp:cNvGraphicFramePr/>
                <a:graphic xmlns:a="http://schemas.openxmlformats.org/drawingml/2006/main">
                  <a:graphicData uri="http://schemas.microsoft.com/office/word/2010/wordprocessingShape">
                    <wps:wsp>
                      <wps:cNvSpPr txBox="1"/>
                      <wps:spPr>
                        <a:xfrm>
                          <a:off x="0" y="0"/>
                          <a:ext cx="1646555" cy="189230"/>
                        </a:xfrm>
                        <a:prstGeom prst="rect">
                          <a:avLst/>
                        </a:prstGeom>
                        <a:solidFill>
                          <a:srgbClr val="EDEDED"/>
                        </a:solidFill>
                        <a:ln>
                          <a:noFill/>
                        </a:ln>
                      </wps:spPr>
                      <wps:txbx>
                        <w:txbxContent>
                          <w:p>
                            <w:pPr>
                              <w:spacing w:before="12"/>
                              <w:ind w:left="0" w:right="0" w:firstLine="0"/>
                              <w:jc w:val="left"/>
                              <w:rPr>
                                <w:rFonts w:ascii="Courier New"/>
                                <w:sz w:val="24"/>
                              </w:rPr>
                            </w:pPr>
                            <w:r>
                              <w:rPr>
                                <w:rFonts w:ascii="Courier New"/>
                                <w:color w:val="333333"/>
                                <w:sz w:val="24"/>
                              </w:rPr>
                              <w:t>git.ourcompany.com</w:t>
                            </w:r>
                          </w:p>
                        </w:txbxContent>
                      </wps:txbx>
                      <wps:bodyPr lIns="0" tIns="0" rIns="0" bIns="0" upright="1"/>
                    </wps:wsp>
                  </a:graphicData>
                </a:graphic>
              </wp:anchor>
            </w:drawing>
          </mc:Choice>
          <mc:Fallback>
            <w:pict>
              <v:shape id="文本框 694" o:spid="_x0000_s1026" o:spt="202" type="#_x0000_t202" style="position:absolute;left:0pt;margin-left:359.95pt;margin-top:-0.1pt;height:14.9pt;width:129.65pt;mso-position-horizontal-relative:page;z-index:251668480;mso-width-relative:page;mso-height-relative:page;" fillcolor="#EDEDED" filled="t" stroked="f" coordsize="21600,21600" o:gfxdata="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U6AkLWAAAACAEAAA8AAAAAAAAAAQAg&#10;AAAAIgAAAGRycy9kb3ducmV2LnhtbFBLAQIUABQAAAAIAIdO4kAcg/aM1wEAAJ8DAAAOAAAAAAAA&#10;AAEAIAAAACUBAABkcnMvZTJvRG9jLnhtbFBLBQYAAAAABgAGAFkBAABuBQAAAAA=&#10;">
                <v:fill on="t" focussize="0,0"/>
                <v:stroke on="f"/>
                <v:imagedata o:title=""/>
                <o:lock v:ext="edit" aspectratio="f"/>
                <v:textbox inset="0mm,0mm,0mm,0mm">
                  <w:txbxContent>
                    <w:p>
                      <w:pPr>
                        <w:spacing w:before="12"/>
                        <w:ind w:left="0" w:right="0" w:firstLine="0"/>
                        <w:jc w:val="left"/>
                        <w:rPr>
                          <w:rFonts w:ascii="Courier New"/>
                          <w:sz w:val="24"/>
                        </w:rPr>
                      </w:pPr>
                      <w:r>
                        <w:rPr>
                          <w:rFonts w:ascii="Courier New"/>
                          <w:color w:val="333333"/>
                          <w:sz w:val="24"/>
                        </w:rPr>
                        <w:t>git.ourcompany.com</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page">
                  <wp:posOffset>5236845</wp:posOffset>
                </wp:positionH>
                <wp:positionV relativeFrom="paragraph">
                  <wp:posOffset>-191135</wp:posOffset>
                </wp:positionV>
                <wp:extent cx="1181735" cy="180975"/>
                <wp:effectExtent l="0" t="0" r="0" b="0"/>
                <wp:wrapNone/>
                <wp:docPr id="267" name="文本框 695"/>
                <wp:cNvGraphicFramePr/>
                <a:graphic xmlns:a="http://schemas.openxmlformats.org/drawingml/2006/main">
                  <a:graphicData uri="http://schemas.microsoft.com/office/word/2010/wordprocessingShape">
                    <wps:wsp>
                      <wps:cNvSpPr txBox="1"/>
                      <wps:spPr>
                        <a:xfrm>
                          <a:off x="0" y="0"/>
                          <a:ext cx="1181735" cy="180975"/>
                        </a:xfrm>
                        <a:prstGeom prst="rect">
                          <a:avLst/>
                        </a:prstGeom>
                        <a:solidFill>
                          <a:srgbClr val="FBFBF9"/>
                        </a:solidFill>
                        <a:ln>
                          <a:noFill/>
                        </a:ln>
                      </wps:spPr>
                      <wps:txbx>
                        <w:txbxContent>
                          <w:p>
                            <w:pPr>
                              <w:pStyle w:val="6"/>
                              <w:spacing w:line="258" w:lineRule="exact"/>
                              <w:ind w:left="71" w:right="-15"/>
                            </w:pPr>
                            <w:r>
                              <w:rPr>
                                <w:color w:val="4E443B"/>
                                <w:spacing w:val="-2"/>
                              </w:rPr>
                              <w:t>命令。 这个命令查</w:t>
                            </w:r>
                          </w:p>
                        </w:txbxContent>
                      </wps:txbx>
                      <wps:bodyPr lIns="0" tIns="0" rIns="0" bIns="0" upright="1"/>
                    </wps:wsp>
                  </a:graphicData>
                </a:graphic>
              </wp:anchor>
            </w:drawing>
          </mc:Choice>
          <mc:Fallback>
            <w:pict>
              <v:shape id="文本框 695" o:spid="_x0000_s1026" o:spt="202" type="#_x0000_t202" style="position:absolute;left:0pt;margin-left:412.35pt;margin-top:-15.05pt;height:14.25pt;width:93.05pt;mso-position-horizontal-relative:page;z-index:251668480;mso-width-relative:page;mso-height-relative:page;" fillcolor="#FBFBF9" filled="t" stroked="f" coordsize="21600,21600" o:gfxdata="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kP5kfaAAAACwEAAA8AAAAAAAAA&#10;AQAgAAAAIgAAAGRycy9kb3ducmV2LnhtbFBLAQIUABQAAAAIAIdO4kD+mTeG1gEAAJ8DAAAOAAAA&#10;AAAAAAEAIAAAACkBAABkcnMvZTJvRG9jLnhtbFBLBQYAAAAABgAGAFkBAABxBQAAAAA=&#10;">
                <v:fill on="t" focussize="0,0"/>
                <v:stroke on="f"/>
                <v:imagedata o:title=""/>
                <o:lock v:ext="edit" aspectratio="f"/>
                <v:textbox inset="0mm,0mm,0mm,0mm">
                  <w:txbxContent>
                    <w:p>
                      <w:pPr>
                        <w:pStyle w:val="6"/>
                        <w:spacing w:line="258" w:lineRule="exact"/>
                        <w:ind w:left="71" w:right="-15"/>
                      </w:pPr>
                      <w:r>
                        <w:rPr>
                          <w:color w:val="4E443B"/>
                          <w:spacing w:val="-2"/>
                        </w:rPr>
                        <w:t>命令。 这个命令查</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page">
                  <wp:posOffset>3776980</wp:posOffset>
                </wp:positionH>
                <wp:positionV relativeFrom="paragraph">
                  <wp:posOffset>-186690</wp:posOffset>
                </wp:positionV>
                <wp:extent cx="1460500" cy="176530"/>
                <wp:effectExtent l="0" t="0" r="0" b="0"/>
                <wp:wrapNone/>
                <wp:docPr id="280" name="文本框 696"/>
                <wp:cNvGraphicFramePr/>
                <a:graphic xmlns:a="http://schemas.openxmlformats.org/drawingml/2006/main">
                  <a:graphicData uri="http://schemas.microsoft.com/office/word/2010/wordprocessingShape">
                    <wps:wsp>
                      <wps:cNvSpPr txBox="1"/>
                      <wps:spPr>
                        <a:xfrm>
                          <a:off x="0" y="0"/>
                          <a:ext cx="1460500" cy="176530"/>
                        </a:xfrm>
                        <a:prstGeom prst="rect">
                          <a:avLst/>
                        </a:prstGeom>
                        <a:solidFill>
                          <a:srgbClr val="EDEDED"/>
                        </a:solidFill>
                        <a:ln>
                          <a:noFill/>
                        </a:ln>
                      </wps:spPr>
                      <wps:txbx>
                        <w:txbxContent>
                          <w:p>
                            <w:pPr>
                              <w:spacing w:before="0" w:line="264" w:lineRule="exact"/>
                              <w:ind w:left="0" w:right="-15" w:firstLine="0"/>
                              <w:jc w:val="left"/>
                              <w:rPr>
                                <w:rFonts w:ascii="Courier New"/>
                                <w:sz w:val="24"/>
                              </w:rPr>
                            </w:pPr>
                            <w:r>
                              <w:rPr>
                                <w:rFonts w:ascii="Courier New"/>
                                <w:color w:val="333333"/>
                                <w:sz w:val="24"/>
                              </w:rPr>
                              <w:t>git fetch</w:t>
                            </w:r>
                            <w:r>
                              <w:rPr>
                                <w:rFonts w:ascii="Courier New"/>
                                <w:color w:val="333333"/>
                                <w:spacing w:val="-17"/>
                                <w:sz w:val="24"/>
                              </w:rPr>
                              <w:t xml:space="preserve"> </w:t>
                            </w:r>
                            <w:r>
                              <w:rPr>
                                <w:rFonts w:ascii="Courier New"/>
                                <w:color w:val="333333"/>
                                <w:sz w:val="24"/>
                              </w:rPr>
                              <w:t>origin</w:t>
                            </w:r>
                          </w:p>
                        </w:txbxContent>
                      </wps:txbx>
                      <wps:bodyPr lIns="0" tIns="0" rIns="0" bIns="0" upright="1"/>
                    </wps:wsp>
                  </a:graphicData>
                </a:graphic>
              </wp:anchor>
            </w:drawing>
          </mc:Choice>
          <mc:Fallback>
            <w:pict>
              <v:shape id="文本框 696" o:spid="_x0000_s1026" o:spt="202" type="#_x0000_t202" style="position:absolute;left:0pt;margin-left:297.4pt;margin-top:-14.7pt;height:13.9pt;width:115pt;mso-position-horizontal-relative:page;z-index:251668480;mso-width-relative:page;mso-height-relative:page;" fillcolor="#EDEDED" filled="t" stroked="f" coordsize="21600,21600" o:gfxdata="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O6K5sHWAAAACgEAAA8AAAAAAAAAAQAgAAAA&#10;IgAAAGRycy9kb3ducmV2LnhtbFBLAQIUABQAAAAIAIdO4kAlwTin1AEAAJ8DAAAOAAAAAAAAAAEA&#10;IAAAACUBAABkcnMvZTJvRG9jLnhtbFBLBQYAAAAABgAGAFkBAABrBQAAAAA=&#10;">
                <v:fill on="t" focussize="0,0"/>
                <v:stroke on="f"/>
                <v:imagedata o:title=""/>
                <o:lock v:ext="edit" aspectratio="f"/>
                <v:textbox inset="0mm,0mm,0mm,0mm">
                  <w:txbxContent>
                    <w:p>
                      <w:pPr>
                        <w:spacing w:before="0" w:line="264" w:lineRule="exact"/>
                        <w:ind w:left="0" w:right="-15" w:firstLine="0"/>
                        <w:jc w:val="left"/>
                        <w:rPr>
                          <w:rFonts w:ascii="Courier New"/>
                          <w:sz w:val="24"/>
                        </w:rPr>
                      </w:pPr>
                      <w:r>
                        <w:rPr>
                          <w:rFonts w:ascii="Courier New"/>
                          <w:color w:val="333333"/>
                          <w:sz w:val="24"/>
                        </w:rPr>
                        <w:t>git fetch</w:t>
                      </w:r>
                      <w:r>
                        <w:rPr>
                          <w:rFonts w:ascii="Courier New"/>
                          <w:color w:val="333333"/>
                          <w:spacing w:val="-17"/>
                          <w:sz w:val="24"/>
                        </w:rPr>
                        <w:t xml:space="preserve"> </w:t>
                      </w:r>
                      <w:r>
                        <w:rPr>
                          <w:rFonts w:ascii="Courier New"/>
                          <w:color w:val="333333"/>
                          <w:sz w:val="24"/>
                        </w:rPr>
                        <w:t>origin</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page">
                  <wp:posOffset>1862455</wp:posOffset>
                </wp:positionH>
                <wp:positionV relativeFrom="paragraph">
                  <wp:posOffset>-1905</wp:posOffset>
                </wp:positionV>
                <wp:extent cx="2708910" cy="186055"/>
                <wp:effectExtent l="0" t="0" r="0" b="0"/>
                <wp:wrapNone/>
                <wp:docPr id="264" name="文本框 697"/>
                <wp:cNvGraphicFramePr/>
                <a:graphic xmlns:a="http://schemas.openxmlformats.org/drawingml/2006/main">
                  <a:graphicData uri="http://schemas.microsoft.com/office/word/2010/wordprocessingShape">
                    <wps:wsp>
                      <wps:cNvSpPr txBox="1"/>
                      <wps:spPr>
                        <a:xfrm>
                          <a:off x="0" y="0"/>
                          <a:ext cx="2708910" cy="186055"/>
                        </a:xfrm>
                        <a:prstGeom prst="rect">
                          <a:avLst/>
                        </a:prstGeom>
                        <a:solidFill>
                          <a:srgbClr val="FBFBF9"/>
                        </a:solidFill>
                        <a:ln>
                          <a:noFill/>
                        </a:ln>
                      </wps:spPr>
                      <wps:txbx>
                        <w:txbxContent>
                          <w:p>
                            <w:pPr>
                              <w:pStyle w:val="6"/>
                              <w:spacing w:before="3"/>
                            </w:pPr>
                            <w:r>
                              <w:rPr>
                                <w:color w:val="4E443B"/>
                              </w:rPr>
                              <w:t xml:space="preserve">找 </w:t>
                            </w:r>
                            <w:r>
                              <w:rPr>
                                <w:rFonts w:ascii="Arial" w:hAnsi="Arial" w:eastAsia="Arial"/>
                                <w:color w:val="4E443B"/>
                              </w:rPr>
                              <w:t xml:space="preserve">“origin” </w:t>
                            </w:r>
                            <w:r>
                              <w:rPr>
                                <w:color w:val="4E443B"/>
                              </w:rPr>
                              <w:t>是哪一个服务器（在本例中，它是</w:t>
                            </w:r>
                          </w:p>
                        </w:txbxContent>
                      </wps:txbx>
                      <wps:bodyPr lIns="0" tIns="0" rIns="0" bIns="0" upright="1"/>
                    </wps:wsp>
                  </a:graphicData>
                </a:graphic>
              </wp:anchor>
            </w:drawing>
          </mc:Choice>
          <mc:Fallback>
            <w:pict>
              <v:shape id="文本框 697" o:spid="_x0000_s1026" o:spt="202" type="#_x0000_t202" style="position:absolute;left:0pt;margin-left:146.65pt;margin-top:-0.15pt;height:14.65pt;width:213.3pt;mso-position-horizontal-relative:page;z-index:251668480;mso-width-relative:page;mso-height-relative:page;" fillcolor="#FBFBF9" filled="t" stroked="f" coordsize="21600,21600" o:gfxdata="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Pk1iB9gAAAAIAQAADwAAAAAAAAABACAA&#10;AAAiAAAAZHJzL2Rvd25yZXYueG1sUEsBAhQAFAAAAAgAh07iQH+l4fHUAQAAnwMAAA4AAAAAAAAA&#10;AQAgAAAAJwEAAGRycy9lMm9Eb2MueG1sUEsFBgAAAAAGAAYAWQEAAG0FAAAAAA==&#10;">
                <v:fill on="t" focussize="0,0"/>
                <v:stroke on="f"/>
                <v:imagedata o:title=""/>
                <o:lock v:ext="edit" aspectratio="f"/>
                <v:textbox inset="0mm,0mm,0mm,0mm">
                  <w:txbxContent>
                    <w:p>
                      <w:pPr>
                        <w:pStyle w:val="6"/>
                        <w:spacing w:before="3"/>
                      </w:pPr>
                      <w:r>
                        <w:rPr>
                          <w:color w:val="4E443B"/>
                        </w:rPr>
                        <w:t xml:space="preserve">找 </w:t>
                      </w:r>
                      <w:r>
                        <w:rPr>
                          <w:rFonts w:ascii="Arial" w:hAnsi="Arial" w:eastAsia="Arial"/>
                          <w:color w:val="4E443B"/>
                        </w:rPr>
                        <w:t xml:space="preserve">“origin” </w:t>
                      </w:r>
                      <w:r>
                        <w:rPr>
                          <w:color w:val="4E443B"/>
                        </w:rPr>
                        <w:t>是哪一个服务器（在本例中，它是</w:t>
                      </w:r>
                    </w:p>
                  </w:txbxContent>
                </v:textbox>
              </v:shape>
            </w:pict>
          </mc:Fallback>
        </mc:AlternateContent>
      </w:r>
      <w:r>
        <w:rPr>
          <w:color w:val="4E443B"/>
          <w:shd w:val="clear" w:color="auto" w:fill="FBFBF9"/>
        </w:rPr>
        <w:t>），</w:t>
      </w:r>
    </w:p>
    <w:p>
      <w:pPr>
        <w:pStyle w:val="6"/>
        <w:spacing w:line="56" w:lineRule="exact"/>
        <w:ind w:left="5551"/>
        <w:rPr>
          <w:sz w:val="5"/>
        </w:rPr>
      </w:pPr>
      <w:r>
        <w:rPr>
          <w:position w:val="0"/>
          <w:sz w:val="5"/>
        </w:rPr>
        <mc:AlternateContent>
          <mc:Choice Requires="wpg">
            <w:drawing>
              <wp:inline distT="0" distB="0" distL="114300" distR="114300">
                <wp:extent cx="1704340" cy="35560"/>
                <wp:effectExtent l="0" t="0" r="0" b="0"/>
                <wp:docPr id="333" name="组合 698"/>
                <wp:cNvGraphicFramePr/>
                <a:graphic xmlns:a="http://schemas.openxmlformats.org/drawingml/2006/main">
                  <a:graphicData uri="http://schemas.microsoft.com/office/word/2010/wordprocessingGroup">
                    <wpg:wgp>
                      <wpg:cNvGrpSpPr/>
                      <wpg:grpSpPr>
                        <a:xfrm>
                          <a:off x="0" y="0"/>
                          <a:ext cx="1704340" cy="35560"/>
                          <a:chOff x="0" y="0"/>
                          <a:chExt cx="2684" cy="56"/>
                        </a:xfrm>
                      </wpg:grpSpPr>
                      <wps:wsp>
                        <wps:cNvPr id="331" name="直线 699"/>
                        <wps:cNvSpPr/>
                        <wps:spPr>
                          <a:xfrm>
                            <a:off x="0" y="7"/>
                            <a:ext cx="2592" cy="0"/>
                          </a:xfrm>
                          <a:prstGeom prst="line">
                            <a:avLst/>
                          </a:prstGeom>
                          <a:ln w="9144" cap="flat" cmpd="sng">
                            <a:solidFill>
                              <a:srgbClr val="F5F5F5"/>
                            </a:solidFill>
                            <a:prstDash val="solid"/>
                            <a:headEnd type="none" w="med" len="med"/>
                            <a:tailEnd type="none" w="med" len="med"/>
                          </a:ln>
                        </wps:spPr>
                        <wps:bodyPr upright="1"/>
                      </wps:wsp>
                      <wps:wsp>
                        <wps:cNvPr id="332" name="直线 700"/>
                        <wps:cNvSpPr/>
                        <wps:spPr>
                          <a:xfrm>
                            <a:off x="751" y="48"/>
                            <a:ext cx="1933"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698" o:spid="_x0000_s1026" o:spt="203" style="height:2.8pt;width:134.2pt;" coordsize="2684,56" o:gfxdata="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bThAe9QAAAADAQAADwAAAAAAAAAB&#10;ACAAAAAiAAAAZHJzL2Rvd25yZXYueG1sUEsBAhQAFAAAAAgAh07iQLfukYSGAgAACAcAAA4AAAAA&#10;AAAAAQAgAAAAIwEAAGRycy9lMm9Eb2MueG1sUEsFBgAAAAAGAAYAWQEAABsGAAAAAA==&#10;">
                <o:lock v:ext="edit" aspectratio="f"/>
                <v:line id="直线 699" o:spid="_x0000_s1026" o:spt="20" style="position:absolute;left:0;top:7;height:0;width:2592;" filled="f" stroked="t" coordsize="21600,21600" o:gfxdata="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pGQt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700" o:spid="_x0000_s1026" o:spt="20" style="position:absolute;left:751;top:48;height:0;width:1933;" filled="f" stroked="t" coordsize="21600,21600" o:gfxdata="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Xb6Wr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w10:wrap type="none"/>
                <w10:anchorlock/>
              </v:group>
            </w:pict>
          </mc:Fallback>
        </mc:AlternateContent>
      </w:r>
    </w:p>
    <w:p>
      <w:pPr>
        <w:pStyle w:val="6"/>
        <w:tabs>
          <w:tab w:val="left" w:pos="8257"/>
        </w:tabs>
        <w:spacing w:line="288" w:lineRule="auto"/>
        <w:ind w:left="1293" w:right="1796"/>
      </w:pPr>
      <w:r>
        <mc:AlternateContent>
          <mc:Choice Requires="wps">
            <w:drawing>
              <wp:anchor distT="0" distB="0" distL="114300" distR="114300" simplePos="0" relativeHeight="251681792" behindDoc="1" locked="0" layoutInCell="1" allowOverlap="1">
                <wp:simplePos x="0" y="0"/>
                <wp:positionH relativeFrom="page">
                  <wp:posOffset>5048250</wp:posOffset>
                </wp:positionH>
                <wp:positionV relativeFrom="paragraph">
                  <wp:posOffset>178435</wp:posOffset>
                </wp:positionV>
                <wp:extent cx="1226820" cy="0"/>
                <wp:effectExtent l="0" t="0" r="0" b="0"/>
                <wp:wrapNone/>
                <wp:docPr id="760" name="直线 701"/>
                <wp:cNvGraphicFramePr/>
                <a:graphic xmlns:a="http://schemas.openxmlformats.org/drawingml/2006/main">
                  <a:graphicData uri="http://schemas.microsoft.com/office/word/2010/wordprocessingShape">
                    <wps:wsp>
                      <wps:cNvSpPr/>
                      <wps:spPr>
                        <a:xfrm>
                          <a:off x="0" y="0"/>
                          <a:ext cx="122682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701" o:spid="_x0000_s1026" o:spt="20" style="position:absolute;left:0pt;margin-left:397.5pt;margin-top:14.05pt;height:0pt;width:96.6pt;mso-position-horizontal-relative:page;z-index:-251634688;mso-width-relative:page;mso-height-relative:page;" filled="f" stroked="t" coordsize="21600,21600" o:gfxdata="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yUgo&#10;L9UAAAAJAQAADwAAAAAAAAABACAAAAAiAAAAZHJzL2Rvd25yZXYueG1sUEsBAhQAFAAAAAgAh07i&#10;QBrACf7sAQAA3wMAAA4AAAAAAAAAAQAgAAAAJAEAAGRycy9lMm9Eb2MueG1sUEsFBgAAAAAGAAYA&#10;WQEAAIIFAAAAAA==&#10;">
                <v:fill on="f" focussize="0,0"/>
                <v:stroke weight="0.72pt" color="#F5F5F5" joinstyle="round"/>
                <v:imagedata o:title=""/>
                <o:lock v:ext="edit" aspectratio="f"/>
              </v:line>
            </w:pict>
          </mc:Fallback>
        </mc:AlternateContent>
      </w:r>
      <w:r>
        <mc:AlternateContent>
          <mc:Choice Requires="wps">
            <w:drawing>
              <wp:anchor distT="0" distB="0" distL="114300" distR="114300" simplePos="0" relativeHeight="251681792" behindDoc="1" locked="0" layoutInCell="1" allowOverlap="1">
                <wp:simplePos x="0" y="0"/>
                <wp:positionH relativeFrom="page">
                  <wp:posOffset>5048250</wp:posOffset>
                </wp:positionH>
                <wp:positionV relativeFrom="paragraph">
                  <wp:posOffset>-1270</wp:posOffset>
                </wp:positionV>
                <wp:extent cx="1227455" cy="176530"/>
                <wp:effectExtent l="0" t="0" r="0" b="0"/>
                <wp:wrapNone/>
                <wp:docPr id="770" name="文本框 702"/>
                <wp:cNvGraphicFramePr/>
                <a:graphic xmlns:a="http://schemas.openxmlformats.org/drawingml/2006/main">
                  <a:graphicData uri="http://schemas.microsoft.com/office/word/2010/wordprocessingShape">
                    <wps:wsp>
                      <wps:cNvSpPr txBox="1"/>
                      <wps:spPr>
                        <a:xfrm>
                          <a:off x="0" y="0"/>
                          <a:ext cx="1227455" cy="176530"/>
                        </a:xfrm>
                        <a:prstGeom prst="rect">
                          <a:avLst/>
                        </a:prstGeom>
                        <a:solidFill>
                          <a:srgbClr val="EDEDED"/>
                        </a:solidFill>
                        <a:ln>
                          <a:noFill/>
                        </a:ln>
                      </wps:spPr>
                      <wps:txbx>
                        <w:txbxContent>
                          <w:p>
                            <w:pPr>
                              <w:spacing w:before="12" w:line="265" w:lineRule="exact"/>
                              <w:ind w:left="0" w:right="0" w:firstLine="0"/>
                              <w:jc w:val="left"/>
                              <w:rPr>
                                <w:rFonts w:ascii="Courier New"/>
                                <w:sz w:val="24"/>
                              </w:rPr>
                            </w:pPr>
                            <w:r>
                              <w:rPr>
                                <w:rFonts w:ascii="Courier New"/>
                                <w:color w:val="333333"/>
                                <w:sz w:val="24"/>
                              </w:rPr>
                              <w:t>origin/master</w:t>
                            </w:r>
                          </w:p>
                        </w:txbxContent>
                      </wps:txbx>
                      <wps:bodyPr lIns="0" tIns="0" rIns="0" bIns="0" upright="1"/>
                    </wps:wsp>
                  </a:graphicData>
                </a:graphic>
              </wp:anchor>
            </w:drawing>
          </mc:Choice>
          <mc:Fallback>
            <w:pict>
              <v:shape id="文本框 702" o:spid="_x0000_s1026" o:spt="202" type="#_x0000_t202" style="position:absolute;left:0pt;margin-left:397.5pt;margin-top:-0.1pt;height:13.9pt;width:96.65pt;mso-position-horizontal-relative:page;z-index:-251634688;mso-width-relative:page;mso-height-relative:page;" fillcolor="#EDEDED" filled="t" stroked="f" coordsize="21600,21600" o:gfxdata="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ZRBE1gAAAAgBAAAPAAAAAAAAAAEAIAAA&#10;ACIAAABkcnMvZG93bnJldi54bWxQSwECFAAUAAAACACHTuJASjyIlNUBAACfAwAADgAAAAAAAAAB&#10;ACAAAAAlAQAAZHJzL2Uyb0RvYy54bWxQSwUGAAAAAAYABgBZAQAAbAUAAAAA&#10;">
                <v:fill on="t" focussize="0,0"/>
                <v:stroke on="f"/>
                <v:imagedata o:title=""/>
                <o:lock v:ext="edit" aspectratio="f"/>
                <v:textbox inset="0mm,0mm,0mm,0mm">
                  <w:txbxContent>
                    <w:p>
                      <w:pPr>
                        <w:spacing w:before="12" w:line="265" w:lineRule="exact"/>
                        <w:ind w:left="0" w:right="0" w:firstLine="0"/>
                        <w:jc w:val="left"/>
                        <w:rPr>
                          <w:rFonts w:ascii="Courier New"/>
                          <w:sz w:val="24"/>
                        </w:rPr>
                      </w:pPr>
                      <w:r>
                        <w:rPr>
                          <w:rFonts w:ascii="Courier New"/>
                          <w:color w:val="333333"/>
                          <w:sz w:val="24"/>
                        </w:rPr>
                        <w:t>origin/master</w:t>
                      </w:r>
                    </w:p>
                  </w:txbxContent>
                </v:textbox>
              </v:shape>
            </w:pict>
          </mc:Fallback>
        </mc:AlternateContent>
      </w:r>
      <w:r>
        <w:rPr>
          <w:color w:val="4E443B"/>
          <w:shd w:val="clear" w:color="auto" w:fill="FBFBF9"/>
        </w:rPr>
        <w:t>从中</w:t>
      </w:r>
      <w:r>
        <w:rPr>
          <w:color w:val="4E443B"/>
          <w:spacing w:val="-3"/>
          <w:shd w:val="clear" w:color="auto" w:fill="FBFBF9"/>
        </w:rPr>
        <w:t>抓</w:t>
      </w:r>
      <w:r>
        <w:rPr>
          <w:color w:val="4E443B"/>
          <w:shd w:val="clear" w:color="auto" w:fill="FBFBF9"/>
        </w:rPr>
        <w:t>取</w:t>
      </w:r>
      <w:r>
        <w:rPr>
          <w:color w:val="4E443B"/>
          <w:spacing w:val="-3"/>
          <w:shd w:val="clear" w:color="auto" w:fill="FBFBF9"/>
        </w:rPr>
        <w:t>本</w:t>
      </w:r>
      <w:r>
        <w:rPr>
          <w:color w:val="4E443B"/>
          <w:shd w:val="clear" w:color="auto" w:fill="FBFBF9"/>
        </w:rPr>
        <w:t>地</w:t>
      </w:r>
      <w:r>
        <w:rPr>
          <w:color w:val="4E443B"/>
          <w:spacing w:val="-3"/>
          <w:shd w:val="clear" w:color="auto" w:fill="FBFBF9"/>
        </w:rPr>
        <w:t>没</w:t>
      </w:r>
      <w:r>
        <w:rPr>
          <w:color w:val="4E443B"/>
          <w:shd w:val="clear" w:color="auto" w:fill="FBFBF9"/>
        </w:rPr>
        <w:t>有</w:t>
      </w:r>
      <w:r>
        <w:rPr>
          <w:color w:val="4E443B"/>
          <w:spacing w:val="-3"/>
          <w:shd w:val="clear" w:color="auto" w:fill="FBFBF9"/>
        </w:rPr>
        <w:t>的</w:t>
      </w:r>
      <w:r>
        <w:rPr>
          <w:color w:val="4E443B"/>
          <w:shd w:val="clear" w:color="auto" w:fill="FBFBF9"/>
        </w:rPr>
        <w:t>数</w:t>
      </w:r>
      <w:r>
        <w:rPr>
          <w:color w:val="4E443B"/>
          <w:spacing w:val="-3"/>
          <w:shd w:val="clear" w:color="auto" w:fill="FBFBF9"/>
        </w:rPr>
        <w:t>据</w:t>
      </w:r>
      <w:r>
        <w:rPr>
          <w:color w:val="4E443B"/>
          <w:spacing w:val="-51"/>
          <w:shd w:val="clear" w:color="auto" w:fill="FBFBF9"/>
        </w:rPr>
        <w:t>，</w:t>
      </w:r>
      <w:r>
        <w:rPr>
          <w:color w:val="4E443B"/>
          <w:shd w:val="clear" w:color="auto" w:fill="FBFBF9"/>
        </w:rPr>
        <w:t>并</w:t>
      </w:r>
      <w:r>
        <w:rPr>
          <w:color w:val="4E443B"/>
          <w:spacing w:val="-3"/>
          <w:shd w:val="clear" w:color="auto" w:fill="FBFBF9"/>
        </w:rPr>
        <w:t>且</w:t>
      </w:r>
      <w:r>
        <w:rPr>
          <w:color w:val="4E443B"/>
          <w:shd w:val="clear" w:color="auto" w:fill="FBFBF9"/>
        </w:rPr>
        <w:t>更</w:t>
      </w:r>
      <w:r>
        <w:rPr>
          <w:color w:val="4E443B"/>
          <w:spacing w:val="-3"/>
          <w:shd w:val="clear" w:color="auto" w:fill="FBFBF9"/>
        </w:rPr>
        <w:t>新</w:t>
      </w:r>
      <w:r>
        <w:rPr>
          <w:color w:val="4E443B"/>
          <w:shd w:val="clear" w:color="auto" w:fill="FBFBF9"/>
        </w:rPr>
        <w:t>本地</w:t>
      </w:r>
      <w:r>
        <w:rPr>
          <w:color w:val="4E443B"/>
          <w:spacing w:val="-3"/>
          <w:shd w:val="clear" w:color="auto" w:fill="FBFBF9"/>
        </w:rPr>
        <w:t>数</w:t>
      </w:r>
      <w:r>
        <w:rPr>
          <w:color w:val="4E443B"/>
          <w:shd w:val="clear" w:color="auto" w:fill="FBFBF9"/>
        </w:rPr>
        <w:t>据</w:t>
      </w:r>
      <w:r>
        <w:rPr>
          <w:color w:val="4E443B"/>
          <w:spacing w:val="-3"/>
          <w:shd w:val="clear" w:color="auto" w:fill="FBFBF9"/>
        </w:rPr>
        <w:t>库</w:t>
      </w:r>
      <w:r>
        <w:rPr>
          <w:color w:val="4E443B"/>
          <w:spacing w:val="-51"/>
          <w:shd w:val="clear" w:color="auto" w:fill="FBFBF9"/>
        </w:rPr>
        <w:t>，</w:t>
      </w:r>
      <w:r>
        <w:rPr>
          <w:color w:val="4E443B"/>
          <w:spacing w:val="-3"/>
          <w:shd w:val="clear" w:color="auto" w:fill="FBFBF9"/>
        </w:rPr>
        <w:t>移</w:t>
      </w:r>
      <w:r>
        <w:rPr>
          <w:color w:val="4E443B"/>
          <w:shd w:val="clear" w:color="auto" w:fill="FBFBF9"/>
        </w:rPr>
        <w:t>动</w:t>
      </w:r>
      <w:r>
        <w:rPr>
          <w:color w:val="4E443B"/>
        </w:rPr>
        <w:tab/>
      </w:r>
      <w:r>
        <w:rPr>
          <w:color w:val="4E443B"/>
          <w:shd w:val="clear" w:color="auto" w:fill="FBFBF9"/>
        </w:rPr>
        <w:t>指</w:t>
      </w:r>
      <w:r>
        <w:rPr>
          <w:color w:val="4E443B"/>
          <w:spacing w:val="-212"/>
          <w:shd w:val="clear" w:color="auto" w:fill="FBFBF9"/>
        </w:rPr>
        <w:t>针</w:t>
      </w:r>
      <w:r>
        <w:rPr>
          <w:color w:val="4E443B"/>
          <w:shd w:val="clear" w:color="auto" w:fill="FBFBF9"/>
        </w:rPr>
        <w:t>指</w:t>
      </w:r>
      <w:r>
        <w:rPr>
          <w:color w:val="4E443B"/>
          <w:spacing w:val="-3"/>
          <w:shd w:val="clear" w:color="auto" w:fill="FBFBF9"/>
        </w:rPr>
        <w:t>向</w:t>
      </w:r>
      <w:r>
        <w:rPr>
          <w:color w:val="4E443B"/>
          <w:shd w:val="clear" w:color="auto" w:fill="FBFBF9"/>
        </w:rPr>
        <w:t>新</w:t>
      </w:r>
      <w:r>
        <w:rPr>
          <w:color w:val="4E443B"/>
          <w:spacing w:val="-3"/>
          <w:shd w:val="clear" w:color="auto" w:fill="FBFBF9"/>
        </w:rPr>
        <w:t>的</w:t>
      </w:r>
      <w:r>
        <w:rPr>
          <w:color w:val="4E443B"/>
          <w:shd w:val="clear" w:color="auto" w:fill="FBFBF9"/>
        </w:rPr>
        <w:t>、</w:t>
      </w:r>
      <w:r>
        <w:rPr>
          <w:color w:val="4E443B"/>
          <w:spacing w:val="-3"/>
          <w:shd w:val="clear" w:color="auto" w:fill="FBFBF9"/>
        </w:rPr>
        <w:t>更</w:t>
      </w:r>
      <w:r>
        <w:rPr>
          <w:color w:val="4E443B"/>
          <w:shd w:val="clear" w:color="auto" w:fill="FBFBF9"/>
        </w:rPr>
        <w:t>新</w:t>
      </w:r>
      <w:r>
        <w:rPr>
          <w:color w:val="4E443B"/>
          <w:spacing w:val="-3"/>
          <w:shd w:val="clear" w:color="auto" w:fill="FBFBF9"/>
        </w:rPr>
        <w:t>后</w:t>
      </w:r>
      <w:r>
        <w:rPr>
          <w:color w:val="4E443B"/>
          <w:shd w:val="clear" w:color="auto" w:fill="FBFBF9"/>
        </w:rPr>
        <w:t>的</w:t>
      </w:r>
      <w:r>
        <w:rPr>
          <w:color w:val="4E443B"/>
          <w:spacing w:val="-3"/>
          <w:shd w:val="clear" w:color="auto" w:fill="FBFBF9"/>
        </w:rPr>
        <w:t>位</w:t>
      </w:r>
      <w:r>
        <w:rPr>
          <w:color w:val="4E443B"/>
          <w:shd w:val="clear" w:color="auto" w:fill="FBFBF9"/>
        </w:rPr>
        <w:t>置。</w:t>
      </w:r>
    </w:p>
    <w:p>
      <w:pPr>
        <w:pStyle w:val="3"/>
        <w:numPr>
          <w:ilvl w:val="3"/>
          <w:numId w:val="16"/>
        </w:numPr>
        <w:tabs>
          <w:tab w:val="left" w:pos="1714"/>
        </w:tabs>
        <w:spacing w:before="0" w:after="0" w:line="327" w:lineRule="exact"/>
        <w:ind w:left="1713" w:right="0" w:hanging="420"/>
        <w:jc w:val="left"/>
        <w:rPr>
          <w:rFonts w:ascii="Wingdings" w:eastAsia="Wingdings"/>
        </w:rPr>
      </w:pPr>
      <w:r>
        <w:t>推送其他分支</w:t>
      </w:r>
    </w:p>
    <w:p>
      <w:pPr>
        <w:pStyle w:val="6"/>
        <w:spacing w:line="242" w:lineRule="exact"/>
        <w:ind w:left="2261"/>
      </w:pPr>
      <w:r>
        <w:rPr>
          <w:color w:val="4E443B"/>
          <w:shd w:val="clear" w:color="auto" w:fill="FBFBF9"/>
        </w:rPr>
        <w:t>当你想要公开分享一个分支时，需要将其推送到有写入权限的远程仓</w:t>
      </w:r>
    </w:p>
    <w:p>
      <w:pPr>
        <w:pStyle w:val="6"/>
        <w:spacing w:before="43" w:line="278" w:lineRule="auto"/>
        <w:ind w:left="1840" w:right="1791"/>
        <w:jc w:val="both"/>
      </w:pPr>
      <w:r>
        <mc:AlternateContent>
          <mc:Choice Requires="wpg">
            <w:drawing>
              <wp:anchor distT="0" distB="0" distL="114300" distR="114300" simplePos="0" relativeHeight="251681792" behindDoc="1" locked="0" layoutInCell="1" allowOverlap="1">
                <wp:simplePos x="0" y="0"/>
                <wp:positionH relativeFrom="page">
                  <wp:posOffset>4124325</wp:posOffset>
                </wp:positionH>
                <wp:positionV relativeFrom="paragraph">
                  <wp:posOffset>617220</wp:posOffset>
                </wp:positionV>
                <wp:extent cx="822960" cy="181610"/>
                <wp:effectExtent l="0" t="0" r="0" b="0"/>
                <wp:wrapNone/>
                <wp:docPr id="774" name="组合 703"/>
                <wp:cNvGraphicFramePr/>
                <a:graphic xmlns:a="http://schemas.openxmlformats.org/drawingml/2006/main">
                  <a:graphicData uri="http://schemas.microsoft.com/office/word/2010/wordprocessingGroup">
                    <wpg:wgp>
                      <wpg:cNvGrpSpPr/>
                      <wpg:grpSpPr>
                        <a:xfrm>
                          <a:off x="0" y="0"/>
                          <a:ext cx="822960" cy="181610"/>
                          <a:chOff x="6496" y="973"/>
                          <a:chExt cx="1296" cy="286"/>
                        </a:xfrm>
                      </wpg:grpSpPr>
                      <wps:wsp>
                        <wps:cNvPr id="771" name="矩形 704"/>
                        <wps:cNvSpPr/>
                        <wps:spPr>
                          <a:xfrm>
                            <a:off x="6495" y="980"/>
                            <a:ext cx="1296" cy="264"/>
                          </a:xfrm>
                          <a:prstGeom prst="rect">
                            <a:avLst/>
                          </a:prstGeom>
                          <a:solidFill>
                            <a:srgbClr val="EDEDED"/>
                          </a:solidFill>
                          <a:ln>
                            <a:noFill/>
                          </a:ln>
                        </wps:spPr>
                        <wps:bodyPr upright="1"/>
                      </wps:wsp>
                      <wps:wsp>
                        <wps:cNvPr id="772" name="直线 705"/>
                        <wps:cNvSpPr/>
                        <wps:spPr>
                          <a:xfrm>
                            <a:off x="6496" y="980"/>
                            <a:ext cx="1296" cy="0"/>
                          </a:xfrm>
                          <a:prstGeom prst="line">
                            <a:avLst/>
                          </a:prstGeom>
                          <a:ln w="9144" cap="flat" cmpd="sng">
                            <a:solidFill>
                              <a:srgbClr val="F5F5F5"/>
                            </a:solidFill>
                            <a:prstDash val="solid"/>
                            <a:headEnd type="none" w="med" len="med"/>
                            <a:tailEnd type="none" w="med" len="med"/>
                          </a:ln>
                        </wps:spPr>
                        <wps:bodyPr upright="1"/>
                      </wps:wsp>
                      <wps:wsp>
                        <wps:cNvPr id="773" name="直线 706"/>
                        <wps:cNvSpPr/>
                        <wps:spPr>
                          <a:xfrm>
                            <a:off x="6496" y="1251"/>
                            <a:ext cx="1296"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703" o:spid="_x0000_s1026" o:spt="203" style="position:absolute;left:0pt;margin-left:324.75pt;margin-top:48.6pt;height:14.3pt;width:64.8pt;mso-position-horizontal-relative:page;z-index:-251634688;mso-width-relative:page;mso-height-relative:page;" coordorigin="6496,973" coordsize="1296,286" o:gfxdata="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">
                <o:lock v:ext="edit" aspectratio="f"/>
                <v:rect id="矩形 704" o:spid="_x0000_s1026" o:spt="1" style="position:absolute;left:6495;top:980;height:264;width:1296;" fillcolor="#EDEDED" filled="t" stroked="f" coordsize="21600,21600" o:gfxdata="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6XRL4A&#10;AADcAAAADwAAAAAAAAABACAAAAAiAAAAZHJzL2Rvd25yZXYueG1sUEsBAhQAFAAAAAgAh07iQDMv&#10;BZ47AAAAOQAAABAAAAAAAAAAAQAgAAAADQEAAGRycy9zaGFwZXhtbC54bWxQSwUGAAAAAAYABgBb&#10;AQAAtwMAAAAA&#10;">
                  <v:fill on="t" focussize="0,0"/>
                  <v:stroke on="f"/>
                  <v:imagedata o:title=""/>
                  <o:lock v:ext="edit" aspectratio="f"/>
                </v:rect>
                <v:line id="直线 705" o:spid="_x0000_s1026" o:spt="20" style="position:absolute;left:6496;top:980;height:0;width:1296;" filled="f" stroked="t" coordsize="21600,21600" o:gfxdata="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JPvg7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706" o:spid="_x0000_s1026" o:spt="20" style="position:absolute;left:6496;top:1251;height:0;width:1296;" filled="f" stroked="t" coordsize="21600,21600" o:gfxdata="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99KGL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group>
            </w:pict>
          </mc:Fallback>
        </mc:AlternateContent>
      </w:r>
      <w:r>
        <w:rPr>
          <w:color w:val="4E443B"/>
          <w:spacing w:val="-8"/>
          <w:shd w:val="clear" w:color="auto" w:fill="FBFBF9"/>
        </w:rPr>
        <w:t xml:space="preserve">库上。 本地的分支并不会自动与远程仓库同步 </w:t>
      </w:r>
      <w:r>
        <w:rPr>
          <w:rFonts w:ascii="Arial" w:eastAsia="Arial"/>
          <w:color w:val="4E443B"/>
          <w:spacing w:val="28"/>
          <w:shd w:val="clear" w:color="auto" w:fill="FBFBF9"/>
        </w:rPr>
        <w:t xml:space="preserve">- </w:t>
      </w:r>
      <w:r>
        <w:rPr>
          <w:color w:val="4E443B"/>
          <w:spacing w:val="-3"/>
          <w:shd w:val="clear" w:color="auto" w:fill="FBFBF9"/>
        </w:rPr>
        <w:t>你必须显式地推送想要分享的分支。 这样，你就可以把不愿意分享的内容放到私人分支上，而</w:t>
      </w:r>
      <w:r>
        <w:rPr>
          <w:color w:val="4E443B"/>
          <w:spacing w:val="-209"/>
          <w:shd w:val="clear" w:color="auto" w:fill="FBFBF9"/>
        </w:rPr>
        <w:t>将</w:t>
      </w:r>
      <w:r>
        <w:rPr>
          <w:color w:val="4E443B"/>
          <w:spacing w:val="-3"/>
          <w:shd w:val="clear" w:color="auto" w:fill="FBFBF9"/>
        </w:rPr>
        <w:t>需要和别人协作的内容推送到公开分支</w:t>
      </w:r>
    </w:p>
    <w:p>
      <w:pPr>
        <w:spacing w:before="0" w:line="273" w:lineRule="auto"/>
        <w:ind w:left="1840" w:right="1793" w:firstLine="420"/>
        <w:jc w:val="left"/>
        <w:rPr>
          <w:sz w:val="21"/>
        </w:rPr>
      </w:pPr>
      <w:r>
        <w:rPr>
          <w:color w:val="4E443B"/>
          <w:spacing w:val="-3"/>
          <w:sz w:val="21"/>
          <w:shd w:val="clear" w:color="auto" w:fill="FBFBF9"/>
        </w:rPr>
        <w:t>如果希望和别人一起在名为</w:t>
      </w:r>
      <w:r>
        <w:rPr>
          <w:color w:val="4E443B"/>
          <w:spacing w:val="-3"/>
          <w:sz w:val="21"/>
        </w:rPr>
        <w:t xml:space="preserve"> </w:t>
      </w:r>
      <w:r>
        <w:rPr>
          <w:rFonts w:ascii="Courier New" w:eastAsia="Courier New"/>
          <w:color w:val="333333"/>
          <w:sz w:val="24"/>
        </w:rPr>
        <w:t>serverfix</w:t>
      </w:r>
      <w:r>
        <w:rPr>
          <w:rFonts w:ascii="Courier New" w:eastAsia="Courier New"/>
          <w:color w:val="4E443B"/>
          <w:spacing w:val="-65"/>
          <w:sz w:val="24"/>
          <w:shd w:val="clear" w:color="auto" w:fill="FBFBF9"/>
        </w:rPr>
        <w:t xml:space="preserve"> </w:t>
      </w:r>
      <w:r>
        <w:rPr>
          <w:color w:val="4E443B"/>
          <w:spacing w:val="-10"/>
          <w:sz w:val="21"/>
          <w:shd w:val="clear" w:color="auto" w:fill="FBFBF9"/>
        </w:rPr>
        <w:t>的分支上工作，你可以像</w:t>
      </w:r>
      <w:r>
        <w:rPr>
          <w:color w:val="4E443B"/>
          <w:spacing w:val="-8"/>
          <w:sz w:val="21"/>
          <w:shd w:val="clear" w:color="auto" w:fill="FBFBF9"/>
        </w:rPr>
        <w:t>推送第</w:t>
      </w:r>
      <w:r>
        <w:rPr>
          <w:color w:val="4E443B"/>
          <w:spacing w:val="-23"/>
          <w:sz w:val="21"/>
          <w:shd w:val="clear" w:color="auto" w:fill="FBFBF9"/>
        </w:rPr>
        <w:t>一个分支那样推送它。</w:t>
      </w:r>
    </w:p>
    <w:p>
      <w:pPr>
        <w:spacing w:before="26"/>
        <w:ind w:left="2261" w:right="0" w:firstLine="0"/>
        <w:jc w:val="left"/>
        <w:rPr>
          <w:rFonts w:ascii="Arial"/>
          <w:b/>
          <w:sz w:val="18"/>
        </w:rPr>
      </w:pPr>
      <w:r>
        <mc:AlternateContent>
          <mc:Choice Requires="wps">
            <w:drawing>
              <wp:anchor distT="0" distB="0" distL="0" distR="0" simplePos="0" relativeHeight="251665408" behindDoc="0" locked="0" layoutInCell="1" allowOverlap="1">
                <wp:simplePos x="0" y="0"/>
                <wp:positionH relativeFrom="page">
                  <wp:posOffset>4733925</wp:posOffset>
                </wp:positionH>
                <wp:positionV relativeFrom="paragraph">
                  <wp:posOffset>196850</wp:posOffset>
                </wp:positionV>
                <wp:extent cx="821690" cy="0"/>
                <wp:effectExtent l="0" t="0" r="0" b="0"/>
                <wp:wrapTopAndBottom/>
                <wp:docPr id="205" name="直线 707"/>
                <wp:cNvGraphicFramePr/>
                <a:graphic xmlns:a="http://schemas.openxmlformats.org/drawingml/2006/main">
                  <a:graphicData uri="http://schemas.microsoft.com/office/word/2010/wordprocessingShape">
                    <wps:wsp>
                      <wps:cNvSpPr/>
                      <wps:spPr>
                        <a:xfrm>
                          <a:off x="0" y="0"/>
                          <a:ext cx="82169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707" o:spid="_x0000_s1026" o:spt="20" style="position:absolute;left:0pt;margin-left:372.75pt;margin-top:15.5pt;height:0pt;width:64.7pt;mso-position-horizontal-relative:page;mso-wrap-distance-bottom:0pt;mso-wrap-distance-top:0pt;z-index:251665408;mso-width-relative:page;mso-height-relative:page;" filled="f" stroked="t" coordsize="21600,21600" o:gfxdata="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QQcO&#10;UNUAAAAJAQAADwAAAAAAAAABACAAAAAiAAAAZHJzL2Rvd25yZXYueG1sUEsBAhQAFAAAAAgAh07i&#10;QFxXBXfsAQAA3gMAAA4AAAAAAAAAAQAgAAAAJAEAAGRycy9lMm9Eb2MueG1sUEsFBgAAAAAGAAYA&#10;WQEAAIIFAAAAAA==&#10;">
                <v:fill on="f" focussize="0,0"/>
                <v:stroke weight="0.72pt" color="#F5F5F5" joinstyle="round"/>
                <v:imagedata o:title=""/>
                <o:lock v:ext="edit" aspectratio="f"/>
                <w10:wrap type="topAndBottom"/>
              </v:line>
            </w:pict>
          </mc:Fallback>
        </mc:AlternateContent>
      </w:r>
      <w:r>
        <mc:AlternateContent>
          <mc:Choice Requires="wpg">
            <w:drawing>
              <wp:anchor distT="0" distB="0" distL="114300" distR="114300" simplePos="0" relativeHeight="251681792" behindDoc="1" locked="0" layoutInCell="1" allowOverlap="1">
                <wp:simplePos x="0" y="0"/>
                <wp:positionH relativeFrom="page">
                  <wp:posOffset>2395855</wp:posOffset>
                </wp:positionH>
                <wp:positionV relativeFrom="paragraph">
                  <wp:posOffset>187325</wp:posOffset>
                </wp:positionV>
                <wp:extent cx="4088130" cy="582295"/>
                <wp:effectExtent l="0" t="0" r="0" b="0"/>
                <wp:wrapNone/>
                <wp:docPr id="789" name="组合 708"/>
                <wp:cNvGraphicFramePr/>
                <a:graphic xmlns:a="http://schemas.openxmlformats.org/drawingml/2006/main">
                  <a:graphicData uri="http://schemas.microsoft.com/office/word/2010/wordprocessingGroup">
                    <wpg:wgp>
                      <wpg:cNvGrpSpPr/>
                      <wpg:grpSpPr>
                        <a:xfrm>
                          <a:off x="0" y="0"/>
                          <a:ext cx="4088130" cy="582295"/>
                          <a:chOff x="3774" y="296"/>
                          <a:chExt cx="6438" cy="917"/>
                        </a:xfrm>
                      </wpg:grpSpPr>
                      <wps:wsp>
                        <wps:cNvPr id="776" name="直线 709"/>
                        <wps:cNvSpPr/>
                        <wps:spPr>
                          <a:xfrm>
                            <a:off x="7456" y="581"/>
                            <a:ext cx="1294" cy="0"/>
                          </a:xfrm>
                          <a:prstGeom prst="line">
                            <a:avLst/>
                          </a:prstGeom>
                          <a:ln w="9144" cap="flat" cmpd="sng">
                            <a:solidFill>
                              <a:srgbClr val="F5F5F5"/>
                            </a:solidFill>
                            <a:prstDash val="solid"/>
                            <a:headEnd type="none" w="med" len="med"/>
                            <a:tailEnd type="none" w="med" len="med"/>
                          </a:ln>
                        </wps:spPr>
                        <wps:bodyPr upright="1"/>
                      </wps:wsp>
                      <wps:wsp>
                        <wps:cNvPr id="777" name="矩形 710"/>
                        <wps:cNvSpPr/>
                        <wps:spPr>
                          <a:xfrm>
                            <a:off x="4057" y="622"/>
                            <a:ext cx="5905" cy="264"/>
                          </a:xfrm>
                          <a:prstGeom prst="rect">
                            <a:avLst/>
                          </a:prstGeom>
                          <a:solidFill>
                            <a:srgbClr val="EDEDED"/>
                          </a:solidFill>
                          <a:ln>
                            <a:noFill/>
                          </a:ln>
                        </wps:spPr>
                        <wps:bodyPr upright="1"/>
                      </wps:wsp>
                      <wps:wsp>
                        <wps:cNvPr id="778" name="直线 711"/>
                        <wps:cNvSpPr/>
                        <wps:spPr>
                          <a:xfrm>
                            <a:off x="4057" y="622"/>
                            <a:ext cx="5905" cy="0"/>
                          </a:xfrm>
                          <a:prstGeom prst="line">
                            <a:avLst/>
                          </a:prstGeom>
                          <a:ln w="9144" cap="flat" cmpd="sng">
                            <a:solidFill>
                              <a:srgbClr val="F5F5F5"/>
                            </a:solidFill>
                            <a:prstDash val="solid"/>
                            <a:headEnd type="none" w="med" len="med"/>
                            <a:tailEnd type="none" w="med" len="med"/>
                          </a:ln>
                        </wps:spPr>
                        <wps:bodyPr upright="1"/>
                      </wps:wsp>
                      <wps:wsp>
                        <wps:cNvPr id="779" name="直线 712"/>
                        <wps:cNvSpPr/>
                        <wps:spPr>
                          <a:xfrm>
                            <a:off x="9969" y="615"/>
                            <a:ext cx="0" cy="285"/>
                          </a:xfrm>
                          <a:prstGeom prst="line">
                            <a:avLst/>
                          </a:prstGeom>
                          <a:ln w="9144" cap="flat" cmpd="sng">
                            <a:solidFill>
                              <a:srgbClr val="F5F5F5"/>
                            </a:solidFill>
                            <a:prstDash val="solid"/>
                            <a:headEnd type="none" w="med" len="med"/>
                            <a:tailEnd type="none" w="med" len="med"/>
                          </a:ln>
                        </wps:spPr>
                        <wps:bodyPr upright="1"/>
                      </wps:wsp>
                      <wps:wsp>
                        <wps:cNvPr id="780" name="直线 713"/>
                        <wps:cNvSpPr/>
                        <wps:spPr>
                          <a:xfrm>
                            <a:off x="4057" y="893"/>
                            <a:ext cx="5905" cy="0"/>
                          </a:xfrm>
                          <a:prstGeom prst="line">
                            <a:avLst/>
                          </a:prstGeom>
                          <a:ln w="9144" cap="flat" cmpd="sng">
                            <a:solidFill>
                              <a:srgbClr val="F5F5F5"/>
                            </a:solidFill>
                            <a:prstDash val="solid"/>
                            <a:headEnd type="none" w="med" len="med"/>
                            <a:tailEnd type="none" w="med" len="med"/>
                          </a:ln>
                        </wps:spPr>
                        <wps:bodyPr upright="1"/>
                      </wps:wsp>
                      <wps:wsp>
                        <wps:cNvPr id="781" name="矩形 714"/>
                        <wps:cNvSpPr/>
                        <wps:spPr>
                          <a:xfrm>
                            <a:off x="5108" y="934"/>
                            <a:ext cx="4878" cy="264"/>
                          </a:xfrm>
                          <a:prstGeom prst="rect">
                            <a:avLst/>
                          </a:prstGeom>
                          <a:solidFill>
                            <a:srgbClr val="EDEDED"/>
                          </a:solidFill>
                          <a:ln>
                            <a:noFill/>
                          </a:ln>
                        </wps:spPr>
                        <wps:bodyPr upright="1"/>
                      </wps:wsp>
                      <wps:wsp>
                        <wps:cNvPr id="782" name="直线 715"/>
                        <wps:cNvSpPr/>
                        <wps:spPr>
                          <a:xfrm>
                            <a:off x="10054" y="920"/>
                            <a:ext cx="0" cy="292"/>
                          </a:xfrm>
                          <a:prstGeom prst="line">
                            <a:avLst/>
                          </a:prstGeom>
                          <a:ln w="68580" cap="flat" cmpd="sng">
                            <a:solidFill>
                              <a:srgbClr val="FBFBF9"/>
                            </a:solidFill>
                            <a:prstDash val="solid"/>
                            <a:headEnd type="none" w="med" len="med"/>
                            <a:tailEnd type="none" w="med" len="med"/>
                          </a:ln>
                        </wps:spPr>
                        <wps:bodyPr upright="1"/>
                      </wps:wsp>
                      <wps:wsp>
                        <wps:cNvPr id="783" name="直线 716"/>
                        <wps:cNvSpPr/>
                        <wps:spPr>
                          <a:xfrm>
                            <a:off x="5108" y="934"/>
                            <a:ext cx="4878" cy="0"/>
                          </a:xfrm>
                          <a:prstGeom prst="line">
                            <a:avLst/>
                          </a:prstGeom>
                          <a:ln w="9144" cap="flat" cmpd="sng">
                            <a:solidFill>
                              <a:srgbClr val="F5F5F5"/>
                            </a:solidFill>
                            <a:prstDash val="solid"/>
                            <a:headEnd type="none" w="med" len="med"/>
                            <a:tailEnd type="none" w="med" len="med"/>
                          </a:ln>
                        </wps:spPr>
                        <wps:bodyPr upright="1"/>
                      </wps:wsp>
                      <wps:wsp>
                        <wps:cNvPr id="784" name="直线 717"/>
                        <wps:cNvSpPr/>
                        <wps:spPr>
                          <a:xfrm>
                            <a:off x="9993" y="927"/>
                            <a:ext cx="0" cy="285"/>
                          </a:xfrm>
                          <a:prstGeom prst="line">
                            <a:avLst/>
                          </a:prstGeom>
                          <a:ln w="9144" cap="flat" cmpd="sng">
                            <a:solidFill>
                              <a:srgbClr val="F5F5F5"/>
                            </a:solidFill>
                            <a:prstDash val="solid"/>
                            <a:headEnd type="none" w="med" len="med"/>
                            <a:tailEnd type="none" w="med" len="med"/>
                          </a:ln>
                        </wps:spPr>
                        <wps:bodyPr upright="1"/>
                      </wps:wsp>
                      <wps:wsp>
                        <wps:cNvPr id="785" name="直线 718"/>
                        <wps:cNvSpPr/>
                        <wps:spPr>
                          <a:xfrm>
                            <a:off x="5108" y="1205"/>
                            <a:ext cx="4878" cy="0"/>
                          </a:xfrm>
                          <a:prstGeom prst="line">
                            <a:avLst/>
                          </a:prstGeom>
                          <a:ln w="9144" cap="flat" cmpd="sng">
                            <a:solidFill>
                              <a:srgbClr val="F5F5F5"/>
                            </a:solidFill>
                            <a:prstDash val="solid"/>
                            <a:headEnd type="none" w="med" len="med"/>
                            <a:tailEnd type="none" w="med" len="med"/>
                          </a:ln>
                        </wps:spPr>
                        <wps:bodyPr upright="1"/>
                      </wps:wsp>
                      <wps:wsp>
                        <wps:cNvPr id="786" name="文本框 719"/>
                        <wps:cNvSpPr txBox="1"/>
                        <wps:spPr>
                          <a:xfrm>
                            <a:off x="3773" y="574"/>
                            <a:ext cx="6438" cy="639"/>
                          </a:xfrm>
                          <a:prstGeom prst="rect">
                            <a:avLst/>
                          </a:prstGeom>
                          <a:noFill/>
                          <a:ln>
                            <a:noFill/>
                          </a:ln>
                        </wps:spPr>
                        <wps:txbx>
                          <w:txbxContent>
                            <w:p>
                              <w:pPr>
                                <w:spacing w:before="37"/>
                                <w:ind w:left="0" w:right="0" w:firstLine="0"/>
                                <w:jc w:val="left"/>
                                <w:rPr>
                                  <w:rFonts w:ascii="Courier New" w:eastAsia="Courier New"/>
                                  <w:sz w:val="24"/>
                                </w:rPr>
                              </w:pPr>
                              <w:r>
                                <w:rPr>
                                  <w:color w:val="4E443B"/>
                                  <w:sz w:val="21"/>
                                  <w:shd w:val="clear" w:color="auto" w:fill="FBFBF9"/>
                                </w:rPr>
                                <w:t>为</w:t>
                              </w:r>
                              <w:r>
                                <w:rPr>
                                  <w:color w:val="4E443B"/>
                                  <w:sz w:val="21"/>
                                </w:rPr>
                                <w:t xml:space="preserve"> </w:t>
                              </w:r>
                              <w:r>
                                <w:rPr>
                                  <w:rFonts w:ascii="Courier New" w:eastAsia="Courier New"/>
                                  <w:color w:val="333333"/>
                                  <w:sz w:val="24"/>
                                </w:rPr>
                                <w:t>refs/heads/serverfix:refs/heads/serverfix</w:t>
                              </w:r>
                            </w:p>
                            <w:p>
                              <w:pPr>
                                <w:spacing w:before="30"/>
                                <w:ind w:left="0" w:right="0" w:firstLine="0"/>
                                <w:jc w:val="left"/>
                                <w:rPr>
                                  <w:sz w:val="21"/>
                                </w:rPr>
                              </w:pPr>
                              <w:r>
                                <w:rPr>
                                  <w:color w:val="4E443B"/>
                                  <w:spacing w:val="-2"/>
                                  <w:sz w:val="21"/>
                                  <w:shd w:val="clear" w:color="auto" w:fill="FBFBF9"/>
                                </w:rPr>
                                <w:t>你也可以运行</w:t>
                              </w:r>
                              <w:r>
                                <w:rPr>
                                  <w:color w:val="4E443B"/>
                                  <w:spacing w:val="-2"/>
                                  <w:sz w:val="21"/>
                                </w:rPr>
                                <w:t xml:space="preserve"> </w:t>
                              </w:r>
                              <w:r>
                                <w:rPr>
                                  <w:rFonts w:ascii="Courier New" w:eastAsia="Courier New"/>
                                  <w:color w:val="333333"/>
                                  <w:sz w:val="24"/>
                                </w:rPr>
                                <w:t>git</w:t>
                              </w:r>
                              <w:r>
                                <w:rPr>
                                  <w:rFonts w:ascii="Courier New" w:eastAsia="Courier New"/>
                                  <w:color w:val="333333"/>
                                  <w:spacing w:val="-56"/>
                                  <w:sz w:val="24"/>
                                </w:rPr>
                                <w:t xml:space="preserve"> </w:t>
                              </w:r>
                              <w:r>
                                <w:rPr>
                                  <w:rFonts w:ascii="Courier New" w:eastAsia="Courier New"/>
                                  <w:color w:val="333333"/>
                                  <w:sz w:val="24"/>
                                </w:rPr>
                                <w:t>push</w:t>
                              </w:r>
                              <w:r>
                                <w:rPr>
                                  <w:rFonts w:ascii="Courier New" w:eastAsia="Courier New"/>
                                  <w:color w:val="333333"/>
                                  <w:spacing w:val="-56"/>
                                  <w:sz w:val="24"/>
                                </w:rPr>
                                <w:t xml:space="preserve"> </w:t>
                              </w:r>
                              <w:r>
                                <w:rPr>
                                  <w:rFonts w:ascii="Courier New" w:eastAsia="Courier New"/>
                                  <w:color w:val="333333"/>
                                  <w:sz w:val="24"/>
                                </w:rPr>
                                <w:t>origin</w:t>
                              </w:r>
                              <w:r>
                                <w:rPr>
                                  <w:rFonts w:ascii="Courier New" w:eastAsia="Courier New"/>
                                  <w:color w:val="333333"/>
                                  <w:spacing w:val="-56"/>
                                  <w:sz w:val="24"/>
                                </w:rPr>
                                <w:t xml:space="preserve"> </w:t>
                              </w:r>
                              <w:r>
                                <w:rPr>
                                  <w:rFonts w:ascii="Courier New" w:eastAsia="Courier New"/>
                                  <w:color w:val="333333"/>
                                  <w:sz w:val="24"/>
                                </w:rPr>
                                <w:t>serverfix:serverfix</w:t>
                              </w:r>
                              <w:r>
                                <w:rPr>
                                  <w:color w:val="4E443B"/>
                                  <w:sz w:val="21"/>
                                </w:rPr>
                                <w:t>，</w:t>
                              </w:r>
                            </w:p>
                          </w:txbxContent>
                        </wps:txbx>
                        <wps:bodyPr lIns="0" tIns="0" rIns="0" bIns="0" upright="1"/>
                      </wps:wsp>
                      <wps:wsp>
                        <wps:cNvPr id="787" name="文本框 720"/>
                        <wps:cNvSpPr txBox="1"/>
                        <wps:spPr>
                          <a:xfrm>
                            <a:off x="7455" y="317"/>
                            <a:ext cx="1295" cy="298"/>
                          </a:xfrm>
                          <a:prstGeom prst="rect">
                            <a:avLst/>
                          </a:prstGeom>
                          <a:solidFill>
                            <a:srgbClr val="EDEDED"/>
                          </a:solidFill>
                          <a:ln>
                            <a:noFill/>
                          </a:ln>
                        </wps:spPr>
                        <wps:txbx>
                          <w:txbxContent>
                            <w:p>
                              <w:pPr>
                                <w:spacing w:before="0" w:line="264" w:lineRule="exact"/>
                                <w:ind w:left="0" w:right="0" w:firstLine="0"/>
                                <w:jc w:val="left"/>
                                <w:rPr>
                                  <w:rFonts w:ascii="Courier New"/>
                                  <w:sz w:val="24"/>
                                </w:rPr>
                              </w:pPr>
                              <w:r>
                                <w:rPr>
                                  <w:rFonts w:ascii="Courier New"/>
                                  <w:color w:val="333333"/>
                                  <w:spacing w:val="-1"/>
                                  <w:sz w:val="24"/>
                                </w:rPr>
                                <w:t>serverfix</w:t>
                              </w:r>
                            </w:p>
                          </w:txbxContent>
                        </wps:txbx>
                        <wps:bodyPr lIns="0" tIns="0" rIns="0" bIns="0" upright="1"/>
                      </wps:wsp>
                      <wps:wsp>
                        <wps:cNvPr id="788" name="文本框 721"/>
                        <wps:cNvSpPr txBox="1"/>
                        <wps:spPr>
                          <a:xfrm>
                            <a:off x="3901" y="295"/>
                            <a:ext cx="3555" cy="293"/>
                          </a:xfrm>
                          <a:prstGeom prst="rect">
                            <a:avLst/>
                          </a:prstGeom>
                          <a:solidFill>
                            <a:srgbClr val="FBFBF9"/>
                          </a:solidFill>
                          <a:ln>
                            <a:noFill/>
                          </a:ln>
                        </wps:spPr>
                        <wps:txbx>
                          <w:txbxContent>
                            <w:p>
                              <w:pPr>
                                <w:spacing w:before="3"/>
                                <w:ind w:left="0" w:right="0" w:firstLine="0"/>
                                <w:jc w:val="left"/>
                                <w:rPr>
                                  <w:sz w:val="21"/>
                                </w:rPr>
                              </w:pPr>
                              <w:r>
                                <w:rPr>
                                  <w:color w:val="4E443B"/>
                                  <w:sz w:val="21"/>
                                </w:rPr>
                                <w:t xml:space="preserve">这里有些工作被简化了。 </w:t>
                              </w:r>
                              <w:r>
                                <w:rPr>
                                  <w:rFonts w:ascii="Arial" w:eastAsia="Arial"/>
                                  <w:color w:val="4E443B"/>
                                  <w:sz w:val="21"/>
                                </w:rPr>
                                <w:t xml:space="preserve">Git </w:t>
                              </w:r>
                              <w:r>
                                <w:rPr>
                                  <w:color w:val="4E443B"/>
                                  <w:sz w:val="21"/>
                                </w:rPr>
                                <w:t>自动将</w:t>
                              </w:r>
                            </w:p>
                          </w:txbxContent>
                        </wps:txbx>
                        <wps:bodyPr lIns="0" tIns="0" rIns="0" bIns="0" upright="1"/>
                      </wps:wsp>
                    </wpg:wgp>
                  </a:graphicData>
                </a:graphic>
              </wp:anchor>
            </w:drawing>
          </mc:Choice>
          <mc:Fallback>
            <w:pict>
              <v:group id="组合 708" o:spid="_x0000_s1026" o:spt="203" style="position:absolute;left:0pt;margin-left:188.65pt;margin-top:14.75pt;height:45.85pt;width:321.9pt;mso-position-horizontal-relative:page;z-index:-251634688;mso-width-relative:page;mso-height-relative:page;" coordorigin="3774,296" coordsize="6438,917" o:gfxdata="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">
                <o:lock v:ext="edit" aspectratio="f"/>
                <v:line id="直线 709" o:spid="_x0000_s1026" o:spt="20" style="position:absolute;left:7456;top:581;height:0;width:1294;" filled="f" stroked="t" coordsize="21600,21600" o:gfxdata="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o6YC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rect id="矩形 710" o:spid="_x0000_s1026" o:spt="1" style="position:absolute;left:4057;top:622;height:264;width:5905;" fillcolor="#EDEDED" filled="t" stroked="f" coordsize="21600,21600" o:gfxdata="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7uqq74A&#10;AADcAAAADwAAAAAAAAABACAAAAAiAAAAZHJzL2Rvd25yZXYueG1sUEsBAhQAFAAAAAgAh07iQDMv&#10;BZ47AAAAOQAAABAAAAAAAAAAAQAgAAAADQEAAGRycy9zaGFwZXhtbC54bWxQSwUGAAAAAAYABgBb&#10;AQAAtwMAAAAA&#10;">
                  <v:fill on="t" focussize="0,0"/>
                  <v:stroke on="f"/>
                  <v:imagedata o:title=""/>
                  <o:lock v:ext="edit" aspectratio="f"/>
                </v:rect>
                <v:line id="直线 711" o:spid="_x0000_s1026" o:spt="20" style="position:absolute;left:4057;top:622;height:0;width:5905;" filled="f" stroked="t" coordsize="21600,21600" o:gfxdata="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e9hp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line id="直线 712" o:spid="_x0000_s1026" o:spt="20" style="position:absolute;left:9969;top:615;height:285;width:0;" filled="f" stroked="t" coordsize="21600,21600" o:gfxdata="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N33y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713" o:spid="_x0000_s1026" o:spt="20" style="position:absolute;left:4057;top:893;height:0;width:5905;" filled="f" stroked="t" coordsize="21600,21600" o:gfxdata="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2KRI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rect id="矩形 714" o:spid="_x0000_s1026" o:spt="1" style="position:absolute;left:5108;top:934;height:264;width:4878;" fillcolor="#EDEDED" filled="t" stroked="f" coordsize="21600,21600" o:gfxdata="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vnY74A&#10;AADcAAAADwAAAAAAAAABACAAAAAiAAAAZHJzL2Rvd25yZXYueG1sUEsBAhQAFAAAAAgAh07iQDMv&#10;BZ47AAAAOQAAABAAAAAAAAAAAQAgAAAADQEAAGRycy9zaGFwZXhtbC54bWxQSwUGAAAAAAYABgBb&#10;AQAAtwMAAAAA&#10;">
                  <v:fill on="t" focussize="0,0"/>
                  <v:stroke on="f"/>
                  <v:imagedata o:title=""/>
                  <o:lock v:ext="edit" aspectratio="f"/>
                </v:rect>
                <v:line id="直线 715" o:spid="_x0000_s1026" o:spt="20" style="position:absolute;left:10054;top:920;height:292;width:0;" filled="f" stroked="t" coordsize="21600,21600" o:gfxdata="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2LEQIugAAANwA&#10;AAAPAAAAAAAAAAEAIAAAACIAAABkcnMvZG93bnJldi54bWxQSwECFAAUAAAACACHTuJAMy8FnjsA&#10;AAA5AAAAEAAAAAAAAAABACAAAAAJAQAAZHJzL3NoYXBleG1sLnhtbFBLBQYAAAAABgAGAFsBAACz&#10;AwAAAAA=&#10;">
                  <v:fill on="f" focussize="0,0"/>
                  <v:stroke weight="5.4pt" color="#FBFBF9" joinstyle="round"/>
                  <v:imagedata o:title=""/>
                  <o:lock v:ext="edit" aspectratio="f"/>
                </v:line>
                <v:line id="直线 716" o:spid="_x0000_s1026" o:spt="20" style="position:absolute;left:5108;top:934;height:0;width:4878;" filled="f" stroked="t" coordsize="21600,21600" o:gfxdata="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KOj+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717" o:spid="_x0000_s1026" o:spt="20" style="position:absolute;left:9993;top:927;height:285;width:0;" filled="f" stroked="t" coordsize="21600,21600" o:gfxdata="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3joku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718" o:spid="_x0000_s1026" o:spt="20" style="position:absolute;left:5108;top:1205;height:0;width:4878;" filled="f" stroked="t" coordsize="21600,21600" o:gfxdata="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KvB9C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shape id="文本框 719" o:spid="_x0000_s1026" o:spt="202" type="#_x0000_t202" style="position:absolute;left:3773;top:574;height:639;width:6438;" filled="f" stroked="f" coordsize="21600,21600" o:gfxdata="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9q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37"/>
                          <w:ind w:left="0" w:right="0" w:firstLine="0"/>
                          <w:jc w:val="left"/>
                          <w:rPr>
                            <w:rFonts w:ascii="Courier New" w:eastAsia="Courier New"/>
                            <w:sz w:val="24"/>
                          </w:rPr>
                        </w:pPr>
                        <w:r>
                          <w:rPr>
                            <w:color w:val="4E443B"/>
                            <w:sz w:val="21"/>
                            <w:shd w:val="clear" w:color="auto" w:fill="FBFBF9"/>
                          </w:rPr>
                          <w:t>为</w:t>
                        </w:r>
                        <w:r>
                          <w:rPr>
                            <w:color w:val="4E443B"/>
                            <w:sz w:val="21"/>
                          </w:rPr>
                          <w:t xml:space="preserve"> </w:t>
                        </w:r>
                        <w:r>
                          <w:rPr>
                            <w:rFonts w:ascii="Courier New" w:eastAsia="Courier New"/>
                            <w:color w:val="333333"/>
                            <w:sz w:val="24"/>
                          </w:rPr>
                          <w:t>refs/heads/serverfix:refs/heads/serverfix</w:t>
                        </w:r>
                      </w:p>
                      <w:p>
                        <w:pPr>
                          <w:spacing w:before="30"/>
                          <w:ind w:left="0" w:right="0" w:firstLine="0"/>
                          <w:jc w:val="left"/>
                          <w:rPr>
                            <w:sz w:val="21"/>
                          </w:rPr>
                        </w:pPr>
                        <w:r>
                          <w:rPr>
                            <w:color w:val="4E443B"/>
                            <w:spacing w:val="-2"/>
                            <w:sz w:val="21"/>
                            <w:shd w:val="clear" w:color="auto" w:fill="FBFBF9"/>
                          </w:rPr>
                          <w:t>你也可以运行</w:t>
                        </w:r>
                        <w:r>
                          <w:rPr>
                            <w:color w:val="4E443B"/>
                            <w:spacing w:val="-2"/>
                            <w:sz w:val="21"/>
                          </w:rPr>
                          <w:t xml:space="preserve"> </w:t>
                        </w:r>
                        <w:r>
                          <w:rPr>
                            <w:rFonts w:ascii="Courier New" w:eastAsia="Courier New"/>
                            <w:color w:val="333333"/>
                            <w:sz w:val="24"/>
                          </w:rPr>
                          <w:t>git</w:t>
                        </w:r>
                        <w:r>
                          <w:rPr>
                            <w:rFonts w:ascii="Courier New" w:eastAsia="Courier New"/>
                            <w:color w:val="333333"/>
                            <w:spacing w:val="-56"/>
                            <w:sz w:val="24"/>
                          </w:rPr>
                          <w:t xml:space="preserve"> </w:t>
                        </w:r>
                        <w:r>
                          <w:rPr>
                            <w:rFonts w:ascii="Courier New" w:eastAsia="Courier New"/>
                            <w:color w:val="333333"/>
                            <w:sz w:val="24"/>
                          </w:rPr>
                          <w:t>push</w:t>
                        </w:r>
                        <w:r>
                          <w:rPr>
                            <w:rFonts w:ascii="Courier New" w:eastAsia="Courier New"/>
                            <w:color w:val="333333"/>
                            <w:spacing w:val="-56"/>
                            <w:sz w:val="24"/>
                          </w:rPr>
                          <w:t xml:space="preserve"> </w:t>
                        </w:r>
                        <w:r>
                          <w:rPr>
                            <w:rFonts w:ascii="Courier New" w:eastAsia="Courier New"/>
                            <w:color w:val="333333"/>
                            <w:sz w:val="24"/>
                          </w:rPr>
                          <w:t>origin</w:t>
                        </w:r>
                        <w:r>
                          <w:rPr>
                            <w:rFonts w:ascii="Courier New" w:eastAsia="Courier New"/>
                            <w:color w:val="333333"/>
                            <w:spacing w:val="-56"/>
                            <w:sz w:val="24"/>
                          </w:rPr>
                          <w:t xml:space="preserve"> </w:t>
                        </w:r>
                        <w:r>
                          <w:rPr>
                            <w:rFonts w:ascii="Courier New" w:eastAsia="Courier New"/>
                            <w:color w:val="333333"/>
                            <w:sz w:val="24"/>
                          </w:rPr>
                          <w:t>serverfix:serverfix</w:t>
                        </w:r>
                        <w:r>
                          <w:rPr>
                            <w:color w:val="4E443B"/>
                            <w:sz w:val="21"/>
                          </w:rPr>
                          <w:t>，</w:t>
                        </w:r>
                      </w:p>
                    </w:txbxContent>
                  </v:textbox>
                </v:shape>
                <v:shape id="文本框 720" o:spid="_x0000_s1026" o:spt="202" type="#_x0000_t202" style="position:absolute;left:7455;top:317;height:298;width:1295;" fillcolor="#EDEDED" filled="t" stroked="f" coordsize="21600,21600" o:gfxdata="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TiXb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pPr>
                          <w:spacing w:before="0" w:line="264" w:lineRule="exact"/>
                          <w:ind w:left="0" w:right="0" w:firstLine="0"/>
                          <w:jc w:val="left"/>
                          <w:rPr>
                            <w:rFonts w:ascii="Courier New"/>
                            <w:sz w:val="24"/>
                          </w:rPr>
                        </w:pPr>
                        <w:r>
                          <w:rPr>
                            <w:rFonts w:ascii="Courier New"/>
                            <w:color w:val="333333"/>
                            <w:spacing w:val="-1"/>
                            <w:sz w:val="24"/>
                          </w:rPr>
                          <w:t>serverfix</w:t>
                        </w:r>
                      </w:p>
                    </w:txbxContent>
                  </v:textbox>
                </v:shape>
                <v:shape id="文本框 721" o:spid="_x0000_s1026" o:spt="202" type="#_x0000_t202" style="position:absolute;left:3901;top:295;height:293;width:3555;" fillcolor="#FBFBF9" filled="t" stroked="f" coordsize="21600,21600" o:gfxdata="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rzP2vQAA&#10;ANw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spacing w:before="3"/>
                          <w:ind w:left="0" w:right="0" w:firstLine="0"/>
                          <w:jc w:val="left"/>
                          <w:rPr>
                            <w:sz w:val="21"/>
                          </w:rPr>
                        </w:pPr>
                        <w:r>
                          <w:rPr>
                            <w:color w:val="4E443B"/>
                            <w:sz w:val="21"/>
                          </w:rPr>
                          <w:t xml:space="preserve">这里有些工作被简化了。 </w:t>
                        </w:r>
                        <w:r>
                          <w:rPr>
                            <w:rFonts w:ascii="Arial" w:eastAsia="Arial"/>
                            <w:color w:val="4E443B"/>
                            <w:sz w:val="21"/>
                          </w:rPr>
                          <w:t xml:space="preserve">Git </w:t>
                        </w:r>
                        <w:r>
                          <w:rPr>
                            <w:color w:val="4E443B"/>
                            <w:sz w:val="21"/>
                          </w:rPr>
                          <w:t>自动将</w:t>
                        </w:r>
                      </w:p>
                    </w:txbxContent>
                  </v:textbox>
                </v:shape>
              </v:group>
            </w:pict>
          </mc:Fallback>
        </mc:AlternateContent>
      </w:r>
      <w:r>
        <w:rPr>
          <w:rFonts w:ascii="Arial"/>
          <w:b/>
          <w:color w:val="FF0000"/>
          <w:sz w:val="18"/>
          <w:shd w:val="clear" w:color="auto" w:fill="FBFBF9"/>
        </w:rPr>
        <w:t>git push origin serverfix</w:t>
      </w:r>
    </w:p>
    <w:p>
      <w:pPr>
        <w:pStyle w:val="6"/>
        <w:ind w:right="1797"/>
        <w:jc w:val="right"/>
      </w:pP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分支名字展开</w:t>
      </w:r>
    </w:p>
    <w:p>
      <w:pPr>
        <w:pStyle w:val="6"/>
        <w:rPr>
          <w:sz w:val="20"/>
        </w:rPr>
      </w:pPr>
    </w:p>
    <w:p>
      <w:pPr>
        <w:pStyle w:val="6"/>
        <w:spacing w:before="5"/>
        <w:rPr>
          <w:sz w:val="26"/>
        </w:rPr>
      </w:pPr>
    </w:p>
    <w:p>
      <w:pPr>
        <w:pStyle w:val="6"/>
        <w:spacing w:before="82" w:line="278" w:lineRule="auto"/>
        <w:ind w:left="2133" w:right="1793"/>
        <w:rPr>
          <w:rFonts w:ascii="Arial" w:hAnsi="Arial" w:eastAsia="Arial"/>
        </w:rPr>
      </w:pPr>
      <w:r>
        <w:rPr>
          <w:color w:val="4E443B"/>
          <w:spacing w:val="-2"/>
          <w:shd w:val="clear" w:color="auto" w:fill="FBFBF9"/>
        </w:rPr>
        <w:t xml:space="preserve">它会做同样的事 </w:t>
      </w:r>
      <w:r>
        <w:rPr>
          <w:rFonts w:ascii="Arial" w:hAnsi="Arial" w:eastAsia="Arial"/>
          <w:color w:val="4E443B"/>
          <w:spacing w:val="25"/>
          <w:shd w:val="clear" w:color="auto" w:fill="FBFBF9"/>
        </w:rPr>
        <w:t xml:space="preserve">- </w:t>
      </w:r>
      <w:r>
        <w:rPr>
          <w:color w:val="4E443B"/>
          <w:spacing w:val="-4"/>
          <w:shd w:val="clear" w:color="auto" w:fill="FBFBF9"/>
        </w:rPr>
        <w:t>相当于它说，</w:t>
      </w:r>
      <w:r>
        <w:rPr>
          <w:rFonts w:ascii="Arial" w:hAnsi="Arial" w:eastAsia="Arial"/>
          <w:color w:val="4E443B"/>
          <w:spacing w:val="-18"/>
          <w:shd w:val="clear" w:color="auto" w:fill="FBFBF9"/>
        </w:rPr>
        <w:t>“</w:t>
      </w:r>
      <w:r>
        <w:rPr>
          <w:color w:val="4E443B"/>
          <w:spacing w:val="-2"/>
          <w:shd w:val="clear" w:color="auto" w:fill="FBFBF9"/>
        </w:rPr>
        <w:t xml:space="preserve">推送本地的 </w:t>
      </w:r>
      <w:r>
        <w:rPr>
          <w:rFonts w:ascii="Arial" w:hAnsi="Arial" w:eastAsia="Arial"/>
          <w:color w:val="4E443B"/>
          <w:shd w:val="clear" w:color="auto" w:fill="FBFBF9"/>
        </w:rPr>
        <w:t>serverfix</w:t>
      </w:r>
      <w:r>
        <w:rPr>
          <w:rFonts w:ascii="Arial" w:hAnsi="Arial" w:eastAsia="Arial"/>
          <w:color w:val="4E443B"/>
          <w:spacing w:val="53"/>
          <w:shd w:val="clear" w:color="auto" w:fill="FBFBF9"/>
        </w:rPr>
        <w:t xml:space="preserve"> </w:t>
      </w:r>
      <w:r>
        <w:rPr>
          <w:color w:val="4E443B"/>
          <w:spacing w:val="-7"/>
          <w:shd w:val="clear" w:color="auto" w:fill="FBFBF9"/>
        </w:rPr>
        <w:t>分支，将其作</w:t>
      </w:r>
      <w:r>
        <w:rPr>
          <w:color w:val="4E443B"/>
          <w:spacing w:val="-5"/>
          <w:shd w:val="clear" w:color="auto" w:fill="FBFBF9"/>
        </w:rPr>
        <w:t xml:space="preserve">为远程仓库的 </w:t>
      </w:r>
      <w:r>
        <w:rPr>
          <w:rFonts w:ascii="Arial" w:hAnsi="Arial" w:eastAsia="Arial"/>
          <w:color w:val="4E443B"/>
          <w:shd w:val="clear" w:color="auto" w:fill="FBFBF9"/>
        </w:rPr>
        <w:t xml:space="preserve">serverfix </w:t>
      </w:r>
      <w:r>
        <w:rPr>
          <w:color w:val="4E443B"/>
          <w:shd w:val="clear" w:color="auto" w:fill="FBFBF9"/>
        </w:rPr>
        <w:t>分支</w:t>
      </w:r>
      <w:r>
        <w:rPr>
          <w:rFonts w:ascii="Arial" w:hAnsi="Arial" w:eastAsia="Arial"/>
          <w:color w:val="4E443B"/>
          <w:spacing w:val="-68"/>
          <w:shd w:val="clear" w:color="auto" w:fill="FBFBF9"/>
        </w:rPr>
        <w:t>”</w:t>
      </w:r>
    </w:p>
    <w:p>
      <w:pPr>
        <w:spacing w:before="29"/>
        <w:ind w:left="2261" w:right="0" w:firstLine="0"/>
        <w:jc w:val="left"/>
        <w:rPr>
          <w:rFonts w:ascii="Arial"/>
          <w:b/>
          <w:sz w:val="18"/>
        </w:rPr>
      </w:pPr>
      <w:r>
        <mc:AlternateContent>
          <mc:Choice Requires="wps">
            <w:drawing>
              <wp:anchor distT="0" distB="0" distL="114300" distR="114300" simplePos="0" relativeHeight="251681792" behindDoc="1" locked="0" layoutInCell="1" allowOverlap="1">
                <wp:simplePos x="0" y="0"/>
                <wp:positionH relativeFrom="page">
                  <wp:posOffset>4659630</wp:posOffset>
                </wp:positionH>
                <wp:positionV relativeFrom="paragraph">
                  <wp:posOffset>203200</wp:posOffset>
                </wp:positionV>
                <wp:extent cx="821690" cy="189230"/>
                <wp:effectExtent l="0" t="0" r="0" b="0"/>
                <wp:wrapNone/>
                <wp:docPr id="790" name="文本框 722"/>
                <wp:cNvGraphicFramePr/>
                <a:graphic xmlns:a="http://schemas.openxmlformats.org/drawingml/2006/main">
                  <a:graphicData uri="http://schemas.microsoft.com/office/word/2010/wordprocessingShape">
                    <wps:wsp>
                      <wps:cNvSpPr txBox="1"/>
                      <wps:spPr>
                        <a:xfrm>
                          <a:off x="0" y="0"/>
                          <a:ext cx="821690" cy="189230"/>
                        </a:xfrm>
                        <a:prstGeom prst="rect">
                          <a:avLst/>
                        </a:prstGeom>
                        <a:solidFill>
                          <a:srgbClr val="EDEDED"/>
                        </a:solidFill>
                        <a:ln>
                          <a:noFill/>
                        </a:ln>
                      </wps:spPr>
                      <wps:txbx>
                        <w:txbxContent>
                          <w:p>
                            <w:pPr>
                              <w:spacing w:before="0" w:line="264" w:lineRule="exact"/>
                              <w:ind w:left="0" w:right="-15" w:firstLine="0"/>
                              <w:jc w:val="left"/>
                              <w:rPr>
                                <w:rFonts w:ascii="Courier New"/>
                                <w:sz w:val="24"/>
                              </w:rPr>
                            </w:pPr>
                            <w:r>
                              <w:rPr>
                                <w:rFonts w:ascii="Courier New"/>
                                <w:color w:val="333333"/>
                                <w:sz w:val="24"/>
                              </w:rPr>
                              <w:t>serverfix</w:t>
                            </w:r>
                          </w:p>
                        </w:txbxContent>
                      </wps:txbx>
                      <wps:bodyPr lIns="0" tIns="0" rIns="0" bIns="0" upright="1"/>
                    </wps:wsp>
                  </a:graphicData>
                </a:graphic>
              </wp:anchor>
            </w:drawing>
          </mc:Choice>
          <mc:Fallback>
            <w:pict>
              <v:shape id="文本框 722" o:spid="_x0000_s1026" o:spt="202" type="#_x0000_t202" style="position:absolute;left:0pt;margin-left:366.9pt;margin-top:16pt;height:14.9pt;width:64.7pt;mso-position-horizontal-relative:page;z-index:-251634688;mso-width-relative:page;mso-height-relative:page;" fillcolor="#EDEDED" filled="t" stroked="f" coordsize="21600,21600" o:gfxdata="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9Q1gQ1QAAAAkBAAAPAAAAAAAAAAEAIAAAACIA&#10;AABkcnMvZG93bnJldi54bWxQSwECFAAUAAAACACHTuJALluSWtMBAACeAwAADgAAAAAAAAABACAA&#10;AAAkAQAAZHJzL2Uyb0RvYy54bWxQSwUGAAAAAAYABgBZAQAAaQUAAAAA&#10;">
                <v:fill on="t" focussize="0,0"/>
                <v:stroke on="f"/>
                <v:imagedata o:title=""/>
                <o:lock v:ext="edit" aspectratio="f"/>
                <v:textbox inset="0mm,0mm,0mm,0mm">
                  <w:txbxContent>
                    <w:p>
                      <w:pPr>
                        <w:spacing w:before="0" w:line="264" w:lineRule="exact"/>
                        <w:ind w:left="0" w:right="-15" w:firstLine="0"/>
                        <w:jc w:val="left"/>
                        <w:rPr>
                          <w:rFonts w:ascii="Courier New"/>
                          <w:sz w:val="24"/>
                        </w:rPr>
                      </w:pPr>
                      <w:r>
                        <w:rPr>
                          <w:rFonts w:ascii="Courier New"/>
                          <w:color w:val="333333"/>
                          <w:sz w:val="24"/>
                        </w:rPr>
                        <w:t>serverfix</w:t>
                      </w:r>
                    </w:p>
                  </w:txbxContent>
                </v:textbox>
              </v:shape>
            </w:pict>
          </mc:Fallback>
        </mc:AlternateContent>
      </w:r>
      <w:r>
        <w:rPr>
          <w:rFonts w:ascii="Arial"/>
          <w:b/>
          <w:color w:val="FF0000"/>
          <w:sz w:val="18"/>
          <w:shd w:val="clear" w:color="auto" w:fill="FBFBF9"/>
        </w:rPr>
        <w:t>git push origin serverfix:awesomebranch</w:t>
      </w:r>
    </w:p>
    <w:p>
      <w:pPr>
        <w:spacing w:after="0"/>
        <w:jc w:val="left"/>
        <w:rPr>
          <w:rFonts w:ascii="Arial"/>
          <w:sz w:val="18"/>
        </w:rPr>
        <w:sectPr>
          <w:pgSz w:w="11910" w:h="16840"/>
          <w:pgMar w:top="1600" w:right="0" w:bottom="1260" w:left="1640" w:header="850" w:footer="1064" w:gutter="0"/>
          <w:cols w:space="720" w:num="1"/>
        </w:sectPr>
      </w:pPr>
    </w:p>
    <w:p>
      <w:pPr>
        <w:pStyle w:val="6"/>
        <w:spacing w:before="67" w:line="278" w:lineRule="auto"/>
        <w:ind w:left="2133" w:firstLine="127"/>
      </w:pPr>
      <w:r>
        <mc:AlternateContent>
          <mc:Choice Requires="wpg">
            <w:drawing>
              <wp:anchor distT="0" distB="0" distL="114300" distR="114300" simplePos="0" relativeHeight="251681792" behindDoc="1" locked="0" layoutInCell="1" allowOverlap="1">
                <wp:simplePos x="0" y="0"/>
                <wp:positionH relativeFrom="page">
                  <wp:posOffset>2395855</wp:posOffset>
                </wp:positionH>
                <wp:positionV relativeFrom="paragraph">
                  <wp:posOffset>238125</wp:posOffset>
                </wp:positionV>
                <wp:extent cx="2033905" cy="212090"/>
                <wp:effectExtent l="0" t="0" r="0" b="0"/>
                <wp:wrapNone/>
                <wp:docPr id="751" name="组合 723"/>
                <wp:cNvGraphicFramePr/>
                <a:graphic xmlns:a="http://schemas.openxmlformats.org/drawingml/2006/main">
                  <a:graphicData uri="http://schemas.microsoft.com/office/word/2010/wordprocessingGroup">
                    <wpg:wgp>
                      <wpg:cNvGrpSpPr/>
                      <wpg:grpSpPr>
                        <a:xfrm>
                          <a:off x="0" y="0"/>
                          <a:ext cx="2033905" cy="212090"/>
                          <a:chOff x="3774" y="375"/>
                          <a:chExt cx="3203" cy="334"/>
                        </a:xfrm>
                      </wpg:grpSpPr>
                      <wps:wsp>
                        <wps:cNvPr id="746" name="矩形 724"/>
                        <wps:cNvSpPr/>
                        <wps:spPr>
                          <a:xfrm>
                            <a:off x="3773" y="375"/>
                            <a:ext cx="1894" cy="293"/>
                          </a:xfrm>
                          <a:prstGeom prst="rect">
                            <a:avLst/>
                          </a:prstGeom>
                          <a:solidFill>
                            <a:srgbClr val="FBFBF9"/>
                          </a:solidFill>
                          <a:ln>
                            <a:noFill/>
                          </a:ln>
                        </wps:spPr>
                        <wps:bodyPr upright="1"/>
                      </wps:wsp>
                      <wps:wsp>
                        <wps:cNvPr id="747" name="直线 725"/>
                        <wps:cNvSpPr/>
                        <wps:spPr>
                          <a:xfrm>
                            <a:off x="5682" y="390"/>
                            <a:ext cx="1294" cy="0"/>
                          </a:xfrm>
                          <a:prstGeom prst="line">
                            <a:avLst/>
                          </a:prstGeom>
                          <a:ln w="9144" cap="flat" cmpd="sng">
                            <a:solidFill>
                              <a:srgbClr val="F5F5F5"/>
                            </a:solidFill>
                            <a:prstDash val="solid"/>
                            <a:headEnd type="none" w="med" len="med"/>
                            <a:tailEnd type="none" w="med" len="med"/>
                          </a:ln>
                        </wps:spPr>
                        <wps:bodyPr upright="1"/>
                      </wps:wsp>
                      <wps:wsp>
                        <wps:cNvPr id="748" name="直线 726"/>
                        <wps:cNvSpPr/>
                        <wps:spPr>
                          <a:xfrm>
                            <a:off x="5675" y="383"/>
                            <a:ext cx="0" cy="285"/>
                          </a:xfrm>
                          <a:prstGeom prst="line">
                            <a:avLst/>
                          </a:prstGeom>
                          <a:ln w="9144" cap="flat" cmpd="sng">
                            <a:solidFill>
                              <a:srgbClr val="F5F5F5"/>
                            </a:solidFill>
                            <a:prstDash val="solid"/>
                            <a:headEnd type="none" w="med" len="med"/>
                            <a:tailEnd type="none" w="med" len="med"/>
                          </a:ln>
                        </wps:spPr>
                        <wps:bodyPr upright="1"/>
                      </wps:wsp>
                      <wps:wsp>
                        <wps:cNvPr id="749" name="直线 727"/>
                        <wps:cNvSpPr/>
                        <wps:spPr>
                          <a:xfrm>
                            <a:off x="5682" y="661"/>
                            <a:ext cx="1294" cy="0"/>
                          </a:xfrm>
                          <a:prstGeom prst="line">
                            <a:avLst/>
                          </a:prstGeom>
                          <a:ln w="9144" cap="flat" cmpd="sng">
                            <a:solidFill>
                              <a:srgbClr val="F5F5F5"/>
                            </a:solidFill>
                            <a:prstDash val="solid"/>
                            <a:headEnd type="none" w="med" len="med"/>
                            <a:tailEnd type="none" w="med" len="med"/>
                          </a:ln>
                        </wps:spPr>
                        <wps:bodyPr upright="1"/>
                      </wps:wsp>
                      <wps:wsp>
                        <wps:cNvPr id="750" name="直线 728"/>
                        <wps:cNvSpPr/>
                        <wps:spPr>
                          <a:xfrm>
                            <a:off x="4057" y="702"/>
                            <a:ext cx="1872"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723" o:spid="_x0000_s1026" o:spt="203" style="position:absolute;left:0pt;margin-left:188.65pt;margin-top:18.75pt;height:16.7pt;width:160.15pt;mso-position-horizontal-relative:page;z-index:-251634688;mso-width-relative:page;mso-height-relative:page;" coordorigin="3774,375" coordsize="3203,334" o:gfxdata="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">
                <o:lock v:ext="edit" aspectratio="f"/>
                <v:rect id="矩形 724" o:spid="_x0000_s1026" o:spt="1" style="position:absolute;left:3773;top:375;height:293;width:1894;" fillcolor="#FBFBF9" filled="t" stroked="f" coordsize="21600,21600" o:gfxdata="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2ENib4A&#10;AADcAAAADwAAAAAAAAABACAAAAAiAAAAZHJzL2Rvd25yZXYueG1sUEsBAhQAFAAAAAgAh07iQDMv&#10;BZ47AAAAOQAAABAAAAAAAAAAAQAgAAAADQEAAGRycy9zaGFwZXhtbC54bWxQSwUGAAAAAAYABgBb&#10;AQAAtwMAAAAA&#10;">
                  <v:fill on="t" focussize="0,0"/>
                  <v:stroke on="f"/>
                  <v:imagedata o:title=""/>
                  <o:lock v:ext="edit" aspectratio="f"/>
                </v:rect>
                <v:line id="直线 725" o:spid="_x0000_s1026" o:spt="20" style="position:absolute;left:5682;top:390;height:0;width:1294;" filled="f" stroked="t" coordsize="21600,21600" o:gfxdata="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Ihqa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726" o:spid="_x0000_s1026" o:spt="20" style="position:absolute;left:5675;top:383;height:285;width:0;" filled="f" stroked="t" coordsize="21600,21600" o:gfxdata="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FxLU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line id="直线 727" o:spid="_x0000_s1026" o:spt="20" style="position:absolute;left:5682;top:661;height:0;width:1294;" filled="f" stroked="t" coordsize="21600,21600" o:gfxdata="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W7dP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728" o:spid="_x0000_s1026" o:spt="20" style="position:absolute;left:4057;top:702;height:0;width:1872;" filled="f" stroked="t" coordsize="21600,21600" o:gfxdata="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uIgP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81792" behindDoc="1" locked="0" layoutInCell="1" allowOverlap="1">
                <wp:simplePos x="0" y="0"/>
                <wp:positionH relativeFrom="page">
                  <wp:posOffset>4429125</wp:posOffset>
                </wp:positionH>
                <wp:positionV relativeFrom="paragraph">
                  <wp:posOffset>251460</wp:posOffset>
                </wp:positionV>
                <wp:extent cx="1989455" cy="167640"/>
                <wp:effectExtent l="0" t="0" r="0" b="0"/>
                <wp:wrapNone/>
                <wp:docPr id="752" name="文本框 729"/>
                <wp:cNvGraphicFramePr/>
                <a:graphic xmlns:a="http://schemas.openxmlformats.org/drawingml/2006/main">
                  <a:graphicData uri="http://schemas.microsoft.com/office/word/2010/wordprocessingShape">
                    <wps:wsp>
                      <wps:cNvSpPr txBox="1"/>
                      <wps:spPr>
                        <a:xfrm>
                          <a:off x="0" y="0"/>
                          <a:ext cx="1989455" cy="167640"/>
                        </a:xfrm>
                        <a:prstGeom prst="rect">
                          <a:avLst/>
                        </a:prstGeom>
                        <a:solidFill>
                          <a:srgbClr val="FBFBF9"/>
                        </a:solidFill>
                        <a:ln>
                          <a:noFill/>
                        </a:ln>
                      </wps:spPr>
                      <wps:txbx>
                        <w:txbxContent>
                          <w:p>
                            <w:pPr>
                              <w:pStyle w:val="6"/>
                              <w:spacing w:line="251" w:lineRule="exact"/>
                              <w:ind w:left="167"/>
                            </w:pPr>
                            <w:r>
                              <w:rPr>
                                <w:color w:val="4E443B"/>
                                <w:spacing w:val="-11"/>
                              </w:rPr>
                              <w:t>分 支 推 送 到 远 程 仓 库 上</w:t>
                            </w:r>
                          </w:p>
                        </w:txbxContent>
                      </wps:txbx>
                      <wps:bodyPr lIns="0" tIns="0" rIns="0" bIns="0" upright="1"/>
                    </wps:wsp>
                  </a:graphicData>
                </a:graphic>
              </wp:anchor>
            </w:drawing>
          </mc:Choice>
          <mc:Fallback>
            <w:pict>
              <v:shape id="文本框 729" o:spid="_x0000_s1026" o:spt="202" type="#_x0000_t202" style="position:absolute;left:0pt;margin-left:348.75pt;margin-top:19.8pt;height:13.2pt;width:156.65pt;mso-position-horizontal-relative:page;z-index:-251634688;mso-width-relative:page;mso-height-relative:page;" fillcolor="#FBFBF9" filled="t" stroked="f" coordsize="21600,21600" o:gfxdata="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JBecOdkAAAAKAQAADwAAAAAAAAAB&#10;ACAAAAAiAAAAZHJzL2Rvd25yZXYueG1sUEsBAhQAFAAAAAgAh07iQI5DnqXWAQAAnwMAAA4AAAAA&#10;AAAAAQAgAAAAKAEAAGRycy9lMm9Eb2MueG1sUEsFBgAAAAAGAAYAWQEAAHAFAAAAAA==&#10;">
                <v:fill on="t" focussize="0,0"/>
                <v:stroke on="f"/>
                <v:imagedata o:title=""/>
                <o:lock v:ext="edit" aspectratio="f"/>
                <v:textbox inset="0mm,0mm,0mm,0mm">
                  <w:txbxContent>
                    <w:p>
                      <w:pPr>
                        <w:pStyle w:val="6"/>
                        <w:spacing w:line="251" w:lineRule="exact"/>
                        <w:ind w:left="167"/>
                      </w:pPr>
                      <w:r>
                        <w:rPr>
                          <w:color w:val="4E443B"/>
                          <w:spacing w:val="-11"/>
                        </w:rPr>
                        <w:t>分 支 推 送 到 远 程 仓 库 上</w:t>
                      </w:r>
                    </w:p>
                  </w:txbxContent>
                </v:textbox>
              </v:shape>
            </w:pict>
          </mc:Fallback>
        </mc:AlternateContent>
      </w:r>
      <w:r>
        <mc:AlternateContent>
          <mc:Choice Requires="wps">
            <w:drawing>
              <wp:anchor distT="0" distB="0" distL="114300" distR="114300" simplePos="0" relativeHeight="251681792" behindDoc="1" locked="0" layoutInCell="1" allowOverlap="1">
                <wp:simplePos x="0" y="0"/>
                <wp:positionH relativeFrom="page">
                  <wp:posOffset>3607435</wp:posOffset>
                </wp:positionH>
                <wp:positionV relativeFrom="paragraph">
                  <wp:posOffset>251460</wp:posOffset>
                </wp:positionV>
                <wp:extent cx="822325" cy="163195"/>
                <wp:effectExtent l="0" t="0" r="0" b="0"/>
                <wp:wrapNone/>
                <wp:docPr id="753" name="文本框 730"/>
                <wp:cNvGraphicFramePr/>
                <a:graphic xmlns:a="http://schemas.openxmlformats.org/drawingml/2006/main">
                  <a:graphicData uri="http://schemas.microsoft.com/office/word/2010/wordprocessingShape">
                    <wps:wsp>
                      <wps:cNvSpPr txBox="1"/>
                      <wps:spPr>
                        <a:xfrm>
                          <a:off x="0" y="0"/>
                          <a:ext cx="822325" cy="163195"/>
                        </a:xfrm>
                        <a:prstGeom prst="rect">
                          <a:avLst/>
                        </a:prstGeom>
                        <a:solidFill>
                          <a:srgbClr val="EDEDED"/>
                        </a:solidFill>
                        <a:ln>
                          <a:noFill/>
                        </a:ln>
                      </wps:spPr>
                      <wps:txbx>
                        <w:txbxContent>
                          <w:p>
                            <w:pPr>
                              <w:spacing w:before="0" w:line="257" w:lineRule="exact"/>
                              <w:ind w:left="0" w:right="0" w:firstLine="0"/>
                              <w:jc w:val="left"/>
                              <w:rPr>
                                <w:rFonts w:ascii="Courier New"/>
                                <w:sz w:val="24"/>
                              </w:rPr>
                            </w:pPr>
                            <w:r>
                              <w:rPr>
                                <w:rFonts w:ascii="Courier New"/>
                                <w:color w:val="333333"/>
                                <w:spacing w:val="-1"/>
                                <w:sz w:val="24"/>
                              </w:rPr>
                              <w:t>serverfix</w:t>
                            </w:r>
                          </w:p>
                        </w:txbxContent>
                      </wps:txbx>
                      <wps:bodyPr lIns="0" tIns="0" rIns="0" bIns="0" upright="1"/>
                    </wps:wsp>
                  </a:graphicData>
                </a:graphic>
              </wp:anchor>
            </w:drawing>
          </mc:Choice>
          <mc:Fallback>
            <w:pict>
              <v:shape id="文本框 730" o:spid="_x0000_s1026" o:spt="202" type="#_x0000_t202" style="position:absolute;left:0pt;margin-left:284.05pt;margin-top:19.8pt;height:12.85pt;width:64.75pt;mso-position-horizontal-relative:page;z-index:-251634688;mso-width-relative:page;mso-height-relative:page;" fillcolor="#EDEDED" filled="t" stroked="f" coordsize="21600,21600" o:gfxdata="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gZgQ71gAAAAkBAAAPAAAAAAAAAAEAIAAAACIA&#10;AABkcnMvZG93bnJldi54bWxQSwECFAAUAAAACACHTuJANAISY9IBAACeAwAADgAAAAAAAAABACAA&#10;AAAlAQAAZHJzL2Uyb0RvYy54bWxQSwUGAAAAAAYABgBZAQAAaQUAAAAA&#10;">
                <v:fill on="t" focussize="0,0"/>
                <v:stroke on="f"/>
                <v:imagedata o:title=""/>
                <o:lock v:ext="edit" aspectratio="f"/>
                <v:textbox inset="0mm,0mm,0mm,0mm">
                  <w:txbxContent>
                    <w:p>
                      <w:pPr>
                        <w:spacing w:before="0" w:line="257" w:lineRule="exact"/>
                        <w:ind w:left="0" w:right="0" w:firstLine="0"/>
                        <w:jc w:val="left"/>
                        <w:rPr>
                          <w:rFonts w:ascii="Courier New"/>
                          <w:sz w:val="24"/>
                        </w:rPr>
                      </w:pPr>
                      <w:r>
                        <w:rPr>
                          <w:rFonts w:ascii="Courier New"/>
                          <w:color w:val="333333"/>
                          <w:spacing w:val="-1"/>
                          <w:sz w:val="24"/>
                        </w:rPr>
                        <w:t>serverfix</w:t>
                      </w:r>
                    </w:p>
                  </w:txbxContent>
                </v:textbox>
              </v:shape>
            </w:pict>
          </mc:Fallback>
        </mc:AlternateContent>
      </w:r>
      <w:r>
        <w:rPr>
          <w:color w:val="4E443B"/>
          <w:shd w:val="clear" w:color="auto" w:fill="FBFBF9"/>
        </w:rPr>
        <w:t>如果并不想让远程仓库上的分支叫做</w:t>
      </w:r>
      <w:r>
        <w:rPr>
          <w:color w:val="4E443B"/>
        </w:rPr>
        <w:t>命令 将 本 地 的</w:t>
      </w:r>
    </w:p>
    <w:p>
      <w:pPr>
        <w:pStyle w:val="6"/>
        <w:spacing w:before="5"/>
        <w:rPr>
          <w:sz w:val="5"/>
        </w:rPr>
      </w:pPr>
      <w:r>
        <w:br w:type="column"/>
      </w:r>
    </w:p>
    <w:p>
      <w:pPr>
        <w:pStyle w:val="6"/>
        <w:spacing w:line="20" w:lineRule="exact"/>
        <w:ind w:left="23"/>
        <w:rPr>
          <w:sz w:val="2"/>
        </w:rPr>
      </w:pPr>
      <w:r>
        <w:rPr>
          <w:sz w:val="2"/>
        </w:rPr>
        <mc:AlternateContent>
          <mc:Choice Requires="wpg">
            <w:drawing>
              <wp:inline distT="0" distB="0" distL="114300" distR="114300">
                <wp:extent cx="821690" cy="9525"/>
                <wp:effectExtent l="0" t="0" r="0" b="0"/>
                <wp:docPr id="335" name="组合 731"/>
                <wp:cNvGraphicFramePr/>
                <a:graphic xmlns:a="http://schemas.openxmlformats.org/drawingml/2006/main">
                  <a:graphicData uri="http://schemas.microsoft.com/office/word/2010/wordprocessingGroup">
                    <wpg:wgp>
                      <wpg:cNvGrpSpPr/>
                      <wpg:grpSpPr>
                        <a:xfrm>
                          <a:off x="0" y="0"/>
                          <a:ext cx="821690" cy="9525"/>
                          <a:chOff x="0" y="0"/>
                          <a:chExt cx="1294" cy="15"/>
                        </a:xfrm>
                      </wpg:grpSpPr>
                      <wps:wsp>
                        <wps:cNvPr id="334" name="直线 732"/>
                        <wps:cNvSpPr/>
                        <wps:spPr>
                          <a:xfrm>
                            <a:off x="0" y="7"/>
                            <a:ext cx="1294"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731" o:spid="_x0000_s1026" o:spt="203" style="height:0.75pt;width:64.7pt;" coordsize="1294,15" o:gfxdata="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E0ahb1AAAAAMBAAAPAAAA&#10;AAAAAAEAIAAAACIAAABkcnMvZG93bnJldi54bWxQSwECFAAUAAAACACHTuJAyBE571ICAAAFBQAA&#10;DgAAAAAAAAABACAAAAAjAQAAZHJzL2Uyb0RvYy54bWxQSwUGAAAAAAYABgBZAQAA5wUAAAAA&#10;">
                <o:lock v:ext="edit" aspectratio="f"/>
                <v:line id="直线 732" o:spid="_x0000_s1026" o:spt="20" style="position:absolute;left:0;top:7;height:0;width:1294;" filled="f" stroked="t" coordsize="21600,21600" o:gfxdata="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Tx7W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w10:wrap type="none"/>
                <w10:anchorlock/>
              </v:group>
            </w:pict>
          </mc:Fallback>
        </mc:AlternateContent>
      </w:r>
    </w:p>
    <w:p>
      <w:pPr>
        <w:pStyle w:val="6"/>
        <w:ind w:left="1339"/>
      </w:pPr>
      <w:r>
        <w:rPr>
          <w:color w:val="4E443B"/>
          <w:shd w:val="clear" w:color="auto" w:fill="FBFBF9"/>
        </w:rPr>
        <w:t>，可以运行以上</w:t>
      </w:r>
    </w:p>
    <w:p>
      <w:pPr>
        <w:pStyle w:val="6"/>
        <w:spacing w:line="20" w:lineRule="exact"/>
        <w:ind w:left="23"/>
        <w:rPr>
          <w:sz w:val="2"/>
        </w:rPr>
      </w:pPr>
      <w:r>
        <w:rPr>
          <w:sz w:val="2"/>
        </w:rPr>
        <mc:AlternateContent>
          <mc:Choice Requires="wpg">
            <w:drawing>
              <wp:inline distT="0" distB="0" distL="114300" distR="114300">
                <wp:extent cx="821690" cy="9525"/>
                <wp:effectExtent l="0" t="0" r="0" b="0"/>
                <wp:docPr id="340" name="组合 733"/>
                <wp:cNvGraphicFramePr/>
                <a:graphic xmlns:a="http://schemas.openxmlformats.org/drawingml/2006/main">
                  <a:graphicData uri="http://schemas.microsoft.com/office/word/2010/wordprocessingGroup">
                    <wpg:wgp>
                      <wpg:cNvGrpSpPr/>
                      <wpg:grpSpPr>
                        <a:xfrm>
                          <a:off x="0" y="0"/>
                          <a:ext cx="821690" cy="9525"/>
                          <a:chOff x="0" y="0"/>
                          <a:chExt cx="1294" cy="15"/>
                        </a:xfrm>
                      </wpg:grpSpPr>
                      <wps:wsp>
                        <wps:cNvPr id="339" name="直线 734"/>
                        <wps:cNvSpPr/>
                        <wps:spPr>
                          <a:xfrm>
                            <a:off x="0" y="7"/>
                            <a:ext cx="1294" cy="0"/>
                          </a:xfrm>
                          <a:prstGeom prst="line">
                            <a:avLst/>
                          </a:prstGeom>
                          <a:ln w="9144" cap="flat" cmpd="sng">
                            <a:solidFill>
                              <a:srgbClr val="F5F5F5"/>
                            </a:solidFill>
                            <a:prstDash val="solid"/>
                            <a:headEnd type="none" w="med" len="med"/>
                            <a:tailEnd type="none" w="med" len="med"/>
                          </a:ln>
                        </wps:spPr>
                        <wps:bodyPr upright="1"/>
                      </wps:wsp>
                    </wpg:wgp>
                  </a:graphicData>
                </a:graphic>
              </wp:inline>
            </w:drawing>
          </mc:Choice>
          <mc:Fallback>
            <w:pict>
              <v:group id="组合 733" o:spid="_x0000_s1026" o:spt="203" style="height:0.75pt;width:64.7pt;" coordsize="1294,15" o:gfxdata="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TRqFvUAAAAAwEAAA8AAAAA&#10;AAAAAQAgAAAAIgAAAGRycy9kb3ducmV2LnhtbFBLAQIUABQAAAAIAIdO4kC0esOpUQIAAAUFAAAO&#10;AAAAAAAAAAEAIAAAACMBAABkcnMvZTJvRG9jLnhtbFBLBQYAAAAABgAGAFkBAADmBQAAAAA=&#10;">
                <o:lock v:ext="edit" aspectratio="f"/>
                <v:line id="直线 734" o:spid="_x0000_s1026" o:spt="20" style="position:absolute;left:0;top:7;height:0;width:1294;" filled="f" stroked="t" coordsize="21600,21600" o:gfxdata="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SaCu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w10:wrap type="none"/>
                <w10:anchorlock/>
              </v:group>
            </w:pict>
          </mc:Fallback>
        </mc:AlternateContent>
      </w:r>
    </w:p>
    <w:p>
      <w:pPr>
        <w:spacing w:after="0" w:line="20" w:lineRule="exact"/>
        <w:rPr>
          <w:sz w:val="2"/>
        </w:rPr>
        <w:sectPr>
          <w:type w:val="continuous"/>
          <w:pgSz w:w="11910" w:h="16840"/>
          <w:pgMar w:top="1580" w:right="0" w:bottom="1260" w:left="1640" w:header="720" w:footer="720" w:gutter="0"/>
          <w:cols w:equalWidth="0" w:num="2">
            <w:col w:w="5627" w:space="40"/>
            <w:col w:w="4603"/>
          </w:cols>
        </w:sectPr>
      </w:pPr>
    </w:p>
    <w:p>
      <w:pPr>
        <w:pStyle w:val="6"/>
        <w:spacing w:line="269" w:lineRule="exact"/>
        <w:ind w:left="2133"/>
      </w:pPr>
      <w:r>
        <mc:AlternateContent>
          <mc:Choice Requires="wps">
            <w:drawing>
              <wp:anchor distT="0" distB="0" distL="114300" distR="114300" simplePos="0" relativeHeight="251667456" behindDoc="0" locked="0" layoutInCell="1" allowOverlap="1">
                <wp:simplePos x="0" y="0"/>
                <wp:positionH relativeFrom="page">
                  <wp:posOffset>2576195</wp:posOffset>
                </wp:positionH>
                <wp:positionV relativeFrom="paragraph">
                  <wp:posOffset>178435</wp:posOffset>
                </wp:positionV>
                <wp:extent cx="1188085" cy="0"/>
                <wp:effectExtent l="0" t="0" r="0" b="0"/>
                <wp:wrapNone/>
                <wp:docPr id="247" name="直线 735"/>
                <wp:cNvGraphicFramePr/>
                <a:graphic xmlns:a="http://schemas.openxmlformats.org/drawingml/2006/main">
                  <a:graphicData uri="http://schemas.microsoft.com/office/word/2010/wordprocessingShape">
                    <wps:wsp>
                      <wps:cNvSpPr/>
                      <wps:spPr>
                        <a:xfrm>
                          <a:off x="0" y="0"/>
                          <a:ext cx="1188085"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735" o:spid="_x0000_s1026" o:spt="20" style="position:absolute;left:0pt;margin-left:202.85pt;margin-top:14.05pt;height:0pt;width:93.55pt;mso-position-horizontal-relative:page;z-index:251667456;mso-width-relative:page;mso-height-relative:page;" filled="f" stroked="t" coordsize="21600,21600" o:gfxdata="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e&#10;DrDO1QAAAAkBAAAPAAAAAAAAAAEAIAAAACIAAABkcnMvZG93bnJldi54bWxQSwECFAAUAAAACACH&#10;TuJADm9V8+4BAADfAwAADgAAAAAAAAABACAAAAAkAQAAZHJzL2Uyb0RvYy54bWxQSwUGAAAAAAYA&#10;BgBZAQAAhAUAAAAA&#10;">
                <v:fill on="f" focussize="0,0"/>
                <v:stroke weight="0.72pt" color="#F5F5F5" joinstyle="round"/>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page">
                  <wp:posOffset>2576195</wp:posOffset>
                </wp:positionH>
                <wp:positionV relativeFrom="paragraph">
                  <wp:posOffset>-14605</wp:posOffset>
                </wp:positionV>
                <wp:extent cx="1188720" cy="189230"/>
                <wp:effectExtent l="0" t="0" r="0" b="0"/>
                <wp:wrapNone/>
                <wp:docPr id="236" name="文本框 736"/>
                <wp:cNvGraphicFramePr/>
                <a:graphic xmlns:a="http://schemas.openxmlformats.org/drawingml/2006/main">
                  <a:graphicData uri="http://schemas.microsoft.com/office/word/2010/wordprocessingShape">
                    <wps:wsp>
                      <wps:cNvSpPr txBox="1"/>
                      <wps:spPr>
                        <a:xfrm>
                          <a:off x="0" y="0"/>
                          <a:ext cx="1188720" cy="189230"/>
                        </a:xfrm>
                        <a:prstGeom prst="rect">
                          <a:avLst/>
                        </a:prstGeom>
                        <a:solidFill>
                          <a:srgbClr val="EDEDED"/>
                        </a:solidFill>
                        <a:ln>
                          <a:noFill/>
                        </a:ln>
                      </wps:spPr>
                      <wps:txbx>
                        <w:txbxContent>
                          <w:p>
                            <w:pPr>
                              <w:spacing w:before="33" w:line="265" w:lineRule="exact"/>
                              <w:ind w:left="0" w:right="-15" w:firstLine="0"/>
                              <w:jc w:val="left"/>
                              <w:rPr>
                                <w:rFonts w:ascii="Courier New"/>
                                <w:sz w:val="24"/>
                              </w:rPr>
                            </w:pPr>
                            <w:r>
                              <w:rPr>
                                <w:rFonts w:ascii="Courier New"/>
                                <w:color w:val="333333"/>
                                <w:sz w:val="24"/>
                              </w:rPr>
                              <w:t>awesomebranch</w:t>
                            </w:r>
                          </w:p>
                        </w:txbxContent>
                      </wps:txbx>
                      <wps:bodyPr lIns="0" tIns="0" rIns="0" bIns="0" upright="1"/>
                    </wps:wsp>
                  </a:graphicData>
                </a:graphic>
              </wp:anchor>
            </w:drawing>
          </mc:Choice>
          <mc:Fallback>
            <w:pict>
              <v:shape id="文本框 736" o:spid="_x0000_s1026" o:spt="202" type="#_x0000_t202" style="position:absolute;left:0pt;margin-left:202.85pt;margin-top:-1.15pt;height:14.9pt;width:93.6pt;mso-position-horizontal-relative:page;z-index:251667456;mso-width-relative:page;mso-height-relative:page;" fillcolor="#EDEDED" filled="t" stroked="f" coordsize="21600,21600" o:gfxdata="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Ko2mN1wAAAAkBAAAPAAAAAAAAAAEAIAAA&#10;ACIAAABkcnMvZG93bnJldi54bWxQSwECFAAUAAAACACHTuJAsi/ZBtQBAACfAwAADgAAAAAAAAAB&#10;ACAAAAAmAQAAZHJzL2Uyb0RvYy54bWxQSwUGAAAAAAYABgBZAQAAbAUAAAAA&#10;">
                <v:fill on="t" focussize="0,0"/>
                <v:stroke on="f"/>
                <v:imagedata o:title=""/>
                <o:lock v:ext="edit" aspectratio="f"/>
                <v:textbox inset="0mm,0mm,0mm,0mm">
                  <w:txbxContent>
                    <w:p>
                      <w:pPr>
                        <w:spacing w:before="33" w:line="265" w:lineRule="exact"/>
                        <w:ind w:left="0" w:right="-15" w:firstLine="0"/>
                        <w:jc w:val="left"/>
                        <w:rPr>
                          <w:rFonts w:ascii="Courier New"/>
                          <w:sz w:val="24"/>
                        </w:rPr>
                      </w:pPr>
                      <w:r>
                        <w:rPr>
                          <w:rFonts w:ascii="Courier New"/>
                          <w:color w:val="333333"/>
                          <w:sz w:val="24"/>
                        </w:rPr>
                        <w:t>awesomebranch</w:t>
                      </w:r>
                    </w:p>
                  </w:txbxContent>
                </v:textbox>
              </v:shape>
            </w:pict>
          </mc:Fallback>
        </mc:AlternateContent>
      </w:r>
      <w:r>
        <w:rPr>
          <w:color w:val="4E443B"/>
          <w:w w:val="100"/>
          <w:shd w:val="clear" w:color="auto" w:fill="FBFBF9"/>
        </w:rPr>
        <w:t>的</w:t>
      </w:r>
    </w:p>
    <w:p>
      <w:pPr>
        <w:spacing w:before="81"/>
        <w:ind w:left="2261" w:right="0" w:firstLine="0"/>
        <w:jc w:val="left"/>
        <w:rPr>
          <w:rFonts w:ascii="Arial"/>
          <w:b/>
          <w:sz w:val="18"/>
        </w:rPr>
      </w:pPr>
      <w:r>
        <w:rPr>
          <w:rFonts w:ascii="Arial"/>
          <w:b/>
          <w:color w:val="FF0000"/>
          <w:sz w:val="18"/>
          <w:shd w:val="clear" w:color="auto" w:fill="FBFBF9"/>
        </w:rPr>
        <w:t>git fetch origin</w:t>
      </w:r>
    </w:p>
    <w:p>
      <w:pPr>
        <w:pStyle w:val="6"/>
        <w:spacing w:line="269" w:lineRule="exact"/>
        <w:ind w:left="736"/>
      </w:pPr>
      <w:r>
        <w:br w:type="column"/>
      </w:r>
      <w:r>
        <w:rPr>
          <w:rFonts w:ascii="Times New Roman" w:eastAsia="Times New Roman"/>
          <w:color w:val="4E443B"/>
          <w:w w:val="100"/>
          <w:shd w:val="clear" w:color="auto" w:fill="FBFBF9"/>
        </w:rPr>
        <w:t xml:space="preserve"> </w:t>
      </w:r>
      <w:r>
        <w:rPr>
          <w:rFonts w:ascii="Times New Roman" w:eastAsia="Times New Roman"/>
          <w:color w:val="4E443B"/>
          <w:shd w:val="clear" w:color="auto" w:fill="FBFBF9"/>
        </w:rPr>
        <w:t xml:space="preserve"> </w:t>
      </w:r>
      <w:r>
        <w:rPr>
          <w:color w:val="4E443B"/>
          <w:shd w:val="clear" w:color="auto" w:fill="FBFBF9"/>
        </w:rPr>
        <w:t>分支。</w:t>
      </w:r>
    </w:p>
    <w:p>
      <w:pPr>
        <w:spacing w:after="0" w:line="269" w:lineRule="exact"/>
        <w:sectPr>
          <w:type w:val="continuous"/>
          <w:pgSz w:w="11910" w:h="16840"/>
          <w:pgMar w:top="1580" w:right="0" w:bottom="1260" w:left="1640" w:header="720" w:footer="720" w:gutter="0"/>
          <w:cols w:equalWidth="0" w:num="2">
            <w:col w:w="3513" w:space="40"/>
            <w:col w:w="6717"/>
          </w:cols>
        </w:sectPr>
      </w:pPr>
    </w:p>
    <w:p>
      <w:pPr>
        <w:pStyle w:val="6"/>
        <w:spacing w:before="76"/>
        <w:ind w:left="2261"/>
      </w:pPr>
      <w:r>
        <w:rPr>
          <w:color w:val="4E443B"/>
          <w:spacing w:val="-8"/>
          <w:shd w:val="clear" w:color="auto" w:fill="FBFBF9"/>
        </w:rPr>
        <w:t>下一次其他协作者从服务器上抓取数据时，他们会在本地生成一个远</w:t>
      </w:r>
    </w:p>
    <w:p>
      <w:pPr>
        <w:pStyle w:val="6"/>
        <w:tabs>
          <w:tab w:val="left" w:pos="6466"/>
        </w:tabs>
        <w:spacing w:before="34"/>
        <w:ind w:left="2133"/>
      </w:pPr>
      <w:r>
        <mc:AlternateContent>
          <mc:Choice Requires="wpg">
            <w:drawing>
              <wp:anchor distT="0" distB="0" distL="114300" distR="114300" simplePos="0" relativeHeight="251681792" behindDoc="1" locked="0" layoutInCell="1" allowOverlap="1">
                <wp:simplePos x="0" y="0"/>
                <wp:positionH relativeFrom="page">
                  <wp:posOffset>2395855</wp:posOffset>
                </wp:positionH>
                <wp:positionV relativeFrom="paragraph">
                  <wp:posOffset>19050</wp:posOffset>
                </wp:positionV>
                <wp:extent cx="4022725" cy="384175"/>
                <wp:effectExtent l="0" t="0" r="0" b="0"/>
                <wp:wrapNone/>
                <wp:docPr id="769" name="组合 737"/>
                <wp:cNvGraphicFramePr/>
                <a:graphic xmlns:a="http://schemas.openxmlformats.org/drawingml/2006/main">
                  <a:graphicData uri="http://schemas.microsoft.com/office/word/2010/wordprocessingGroup">
                    <wpg:wgp>
                      <wpg:cNvGrpSpPr/>
                      <wpg:grpSpPr>
                        <a:xfrm>
                          <a:off x="0" y="0"/>
                          <a:ext cx="4022725" cy="384175"/>
                          <a:chOff x="3774" y="30"/>
                          <a:chExt cx="6335" cy="605"/>
                        </a:xfrm>
                      </wpg:grpSpPr>
                      <wps:wsp>
                        <wps:cNvPr id="761" name="任意多边形 738"/>
                        <wps:cNvSpPr/>
                        <wps:spPr>
                          <a:xfrm>
                            <a:off x="3773" y="30"/>
                            <a:ext cx="6335" cy="293"/>
                          </a:xfrm>
                          <a:custGeom>
                            <a:avLst/>
                            <a:gdLst/>
                            <a:ahLst/>
                            <a:cxnLst/>
                            <a:pathLst>
                              <a:path w="6335" h="293">
                                <a:moveTo>
                                  <a:pt x="1850" y="0"/>
                                </a:moveTo>
                                <a:lnTo>
                                  <a:pt x="0" y="0"/>
                                </a:lnTo>
                                <a:lnTo>
                                  <a:pt x="0" y="293"/>
                                </a:lnTo>
                                <a:lnTo>
                                  <a:pt x="1850" y="293"/>
                                </a:lnTo>
                                <a:lnTo>
                                  <a:pt x="1850" y="0"/>
                                </a:lnTo>
                                <a:moveTo>
                                  <a:pt x="6334" y="0"/>
                                </a:moveTo>
                                <a:lnTo>
                                  <a:pt x="4332" y="0"/>
                                </a:lnTo>
                                <a:lnTo>
                                  <a:pt x="4332" y="293"/>
                                </a:lnTo>
                                <a:lnTo>
                                  <a:pt x="6334" y="293"/>
                                </a:lnTo>
                                <a:lnTo>
                                  <a:pt x="6334" y="0"/>
                                </a:lnTo>
                              </a:path>
                            </a:pathLst>
                          </a:custGeom>
                          <a:solidFill>
                            <a:srgbClr val="FBFBF9"/>
                          </a:solidFill>
                          <a:ln>
                            <a:noFill/>
                          </a:ln>
                        </wps:spPr>
                        <wps:bodyPr upright="1"/>
                      </wps:wsp>
                      <wps:wsp>
                        <wps:cNvPr id="762" name="直线 739"/>
                        <wps:cNvSpPr/>
                        <wps:spPr>
                          <a:xfrm>
                            <a:off x="5639" y="45"/>
                            <a:ext cx="2453" cy="0"/>
                          </a:xfrm>
                          <a:prstGeom prst="line">
                            <a:avLst/>
                          </a:prstGeom>
                          <a:ln w="9144" cap="flat" cmpd="sng">
                            <a:solidFill>
                              <a:srgbClr val="F5F5F5"/>
                            </a:solidFill>
                            <a:prstDash val="solid"/>
                            <a:headEnd type="none" w="med" len="med"/>
                            <a:tailEnd type="none" w="med" len="med"/>
                          </a:ln>
                        </wps:spPr>
                        <wps:bodyPr upright="1"/>
                      </wps:wsp>
                      <wps:wsp>
                        <wps:cNvPr id="763" name="直线 740"/>
                        <wps:cNvSpPr/>
                        <wps:spPr>
                          <a:xfrm>
                            <a:off x="5631" y="38"/>
                            <a:ext cx="0" cy="285"/>
                          </a:xfrm>
                          <a:prstGeom prst="line">
                            <a:avLst/>
                          </a:prstGeom>
                          <a:ln w="9144" cap="flat" cmpd="sng">
                            <a:solidFill>
                              <a:srgbClr val="F5F5F5"/>
                            </a:solidFill>
                            <a:prstDash val="solid"/>
                            <a:headEnd type="none" w="med" len="med"/>
                            <a:tailEnd type="none" w="med" len="med"/>
                          </a:ln>
                        </wps:spPr>
                        <wps:bodyPr upright="1"/>
                      </wps:wsp>
                      <wps:wsp>
                        <wps:cNvPr id="764" name="直线 741"/>
                        <wps:cNvSpPr/>
                        <wps:spPr>
                          <a:xfrm>
                            <a:off x="8099" y="38"/>
                            <a:ext cx="0" cy="285"/>
                          </a:xfrm>
                          <a:prstGeom prst="line">
                            <a:avLst/>
                          </a:prstGeom>
                          <a:ln w="9144" cap="flat" cmpd="sng">
                            <a:solidFill>
                              <a:srgbClr val="F5F5F5"/>
                            </a:solidFill>
                            <a:prstDash val="solid"/>
                            <a:headEnd type="none" w="med" len="med"/>
                            <a:tailEnd type="none" w="med" len="med"/>
                          </a:ln>
                        </wps:spPr>
                        <wps:bodyPr upright="1"/>
                      </wps:wsp>
                      <wps:wsp>
                        <wps:cNvPr id="765" name="直线 742"/>
                        <wps:cNvSpPr/>
                        <wps:spPr>
                          <a:xfrm>
                            <a:off x="5639" y="316"/>
                            <a:ext cx="2453" cy="0"/>
                          </a:xfrm>
                          <a:prstGeom prst="line">
                            <a:avLst/>
                          </a:prstGeom>
                          <a:ln w="9144" cap="flat" cmpd="sng">
                            <a:solidFill>
                              <a:srgbClr val="F5F5F5"/>
                            </a:solidFill>
                            <a:prstDash val="solid"/>
                            <a:headEnd type="none" w="med" len="med"/>
                            <a:tailEnd type="none" w="med" len="med"/>
                          </a:ln>
                        </wps:spPr>
                        <wps:bodyPr upright="1"/>
                      </wps:wsp>
                      <wps:wsp>
                        <wps:cNvPr id="766" name="矩形 743"/>
                        <wps:cNvSpPr/>
                        <wps:spPr>
                          <a:xfrm>
                            <a:off x="4059" y="356"/>
                            <a:ext cx="1296" cy="264"/>
                          </a:xfrm>
                          <a:prstGeom prst="rect">
                            <a:avLst/>
                          </a:prstGeom>
                          <a:solidFill>
                            <a:srgbClr val="EDEDED"/>
                          </a:solidFill>
                          <a:ln>
                            <a:noFill/>
                          </a:ln>
                        </wps:spPr>
                        <wps:bodyPr upright="1"/>
                      </wps:wsp>
                      <wps:wsp>
                        <wps:cNvPr id="767" name="直线 744"/>
                        <wps:cNvSpPr/>
                        <wps:spPr>
                          <a:xfrm>
                            <a:off x="4059" y="357"/>
                            <a:ext cx="1296" cy="0"/>
                          </a:xfrm>
                          <a:prstGeom prst="line">
                            <a:avLst/>
                          </a:prstGeom>
                          <a:ln w="9144" cap="flat" cmpd="sng">
                            <a:solidFill>
                              <a:srgbClr val="F5F5F5"/>
                            </a:solidFill>
                            <a:prstDash val="solid"/>
                            <a:headEnd type="none" w="med" len="med"/>
                            <a:tailEnd type="none" w="med" len="med"/>
                          </a:ln>
                        </wps:spPr>
                        <wps:bodyPr upright="1"/>
                      </wps:wsp>
                      <wps:wsp>
                        <wps:cNvPr id="768" name="直线 745"/>
                        <wps:cNvSpPr/>
                        <wps:spPr>
                          <a:xfrm>
                            <a:off x="4059" y="628"/>
                            <a:ext cx="1296"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737" o:spid="_x0000_s1026" o:spt="203" style="position:absolute;left:0pt;margin-left:188.65pt;margin-top:1.5pt;height:30.25pt;width:316.75pt;mso-position-horizontal-relative:page;z-index:-251634688;mso-width-relative:page;mso-height-relative:page;" coordorigin="3774,30" coordsize="6335,605" o:gfxdata="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">
                <o:lock v:ext="edit" aspectratio="f"/>
                <v:shape id="任意多边形 738" o:spid="_x0000_s1026" o:spt="100" style="position:absolute;left:3773;top:30;height:293;width:6335;" fillcolor="#FBFBF9" filled="t" stroked="f" coordsize="6335,293" o:gfxdata="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gxkwr4A&#10;AADcAAAADwAAAAAAAAABACAAAAAiAAAAZHJzL2Rvd25yZXYueG1sUEsBAhQAFAAAAAgAh07iQDMv&#10;BZ47AAAAOQAAABAAAAAAAAAAAQAgAAAADQEAAGRycy9zaGFwZXhtbC54bWxQSwUGAAAAAAYABgBb&#10;AQAAtwMAAAAA&#10;" path="m1850,0l0,0,0,293,1850,293,1850,0m6334,0l4332,0,4332,293,6334,293,6334,0e">
                  <v:fill on="t" focussize="0,0"/>
                  <v:stroke on="f"/>
                  <v:imagedata o:title=""/>
                  <o:lock v:ext="edit" aspectratio="f"/>
                </v:shape>
                <v:line id="直线 739" o:spid="_x0000_s1026" o:spt="20" style="position:absolute;left:5639;top:45;height:0;width:2453;" filled="f" stroked="t" coordsize="21600,21600" o:gfxdata="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KeV6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740" o:spid="_x0000_s1026" o:spt="20" style="position:absolute;left:5631;top:38;height:285;width:0;" filled="f" stroked="t" coordsize="21600,21600" o:gfxdata="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G3MW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741" o:spid="_x0000_s1026" o:spt="20" style="position:absolute;left:8099;top:38;height:285;width:0;" filled="f" stroked="t" coordsize="21600,21600" o:gfxdata="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70Sx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742" o:spid="_x0000_s1026" o:spt="20" style="position:absolute;left:5639;top:316;height:0;width:2453;" filled="f" stroked="t" coordsize="21600,21600" o:gfxdata="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o+Eq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rect id="矩形 743" o:spid="_x0000_s1026" o:spt="1" style="position:absolute;left:4059;top:356;height:264;width:1296;" fillcolor="#EDEDED" filled="t" stroked="f" coordsize="21600,21600" o:gfxdata="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LpntvQAA&#10;ANwAAAAPAAAAAAAAAAEAIAAAACIAAABkcnMvZG93bnJldi54bWxQSwECFAAUAAAACACHTuJAMy8F&#10;njsAAAA5AAAAEAAAAAAAAAABACAAAAAMAQAAZHJzL3NoYXBleG1sLnhtbFBLBQYAAAAABgAGAFsB&#10;AAC2AwAAAAA=&#10;">
                  <v:fill on="t" focussize="0,0"/>
                  <v:stroke on="f"/>
                  <v:imagedata o:title=""/>
                  <o:lock v:ext="edit" aspectratio="f"/>
                </v:rect>
                <v:line id="直线 744" o:spid="_x0000_s1026" o:spt="20" style="position:absolute;left:4059;top:357;height:0;width:1296;" filled="f" stroked="t" coordsize="21600,21600" o:gfxdata="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092sa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745" o:spid="_x0000_s1026" o:spt="20" style="position:absolute;left:4059;top:628;height:0;width:1296;" filled="f" stroked="t" coordsize="21600,21600" o:gfxdata="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ok60ugAAANwA&#10;AAAPAAAAAAAAAAEAIAAAACIAAABkcnMvZG93bnJldi54bWxQSwECFAAUAAAACACHTuJAMy8FnjsA&#10;AAA5AAAAEAAAAAAAAAABACAAAAAJAQAAZHJzL3NoYXBleG1sLnhtbFBLBQYAAAAABgAGAFsBAACz&#10;Aw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81792" behindDoc="1" locked="0" layoutInCell="1" allowOverlap="1">
                <wp:simplePos x="0" y="0"/>
                <wp:positionH relativeFrom="page">
                  <wp:posOffset>3580130</wp:posOffset>
                </wp:positionH>
                <wp:positionV relativeFrom="paragraph">
                  <wp:posOffset>33020</wp:posOffset>
                </wp:positionV>
                <wp:extent cx="1558290" cy="163195"/>
                <wp:effectExtent l="0" t="0" r="0" b="0"/>
                <wp:wrapNone/>
                <wp:docPr id="791" name="文本框 746"/>
                <wp:cNvGraphicFramePr/>
                <a:graphic xmlns:a="http://schemas.openxmlformats.org/drawingml/2006/main">
                  <a:graphicData uri="http://schemas.microsoft.com/office/word/2010/wordprocessingShape">
                    <wps:wsp>
                      <wps:cNvSpPr txBox="1"/>
                      <wps:spPr>
                        <a:xfrm>
                          <a:off x="0" y="0"/>
                          <a:ext cx="1558290" cy="163195"/>
                        </a:xfrm>
                        <a:prstGeom prst="rect">
                          <a:avLst/>
                        </a:prstGeom>
                        <a:solidFill>
                          <a:srgbClr val="EDEDED"/>
                        </a:solidFill>
                        <a:ln>
                          <a:noFill/>
                        </a:ln>
                      </wps:spPr>
                      <wps:txbx>
                        <w:txbxContent>
                          <w:p>
                            <w:pPr>
                              <w:spacing w:before="0" w:line="257" w:lineRule="exact"/>
                              <w:ind w:left="0" w:right="0" w:firstLine="0"/>
                              <w:jc w:val="left"/>
                              <w:rPr>
                                <w:rFonts w:ascii="Courier New"/>
                                <w:sz w:val="24"/>
                              </w:rPr>
                            </w:pPr>
                            <w:r>
                              <w:rPr>
                                <w:rFonts w:ascii="Courier New"/>
                                <w:color w:val="333333"/>
                                <w:sz w:val="24"/>
                              </w:rPr>
                              <w:t>origin/serverfix</w:t>
                            </w:r>
                          </w:p>
                        </w:txbxContent>
                      </wps:txbx>
                      <wps:bodyPr lIns="0" tIns="0" rIns="0" bIns="0" upright="1"/>
                    </wps:wsp>
                  </a:graphicData>
                </a:graphic>
              </wp:anchor>
            </w:drawing>
          </mc:Choice>
          <mc:Fallback>
            <w:pict>
              <v:shape id="文本框 746" o:spid="_x0000_s1026" o:spt="202" type="#_x0000_t202" style="position:absolute;left:0pt;margin-left:281.9pt;margin-top:2.6pt;height:12.85pt;width:122.7pt;mso-position-horizontal-relative:page;z-index:-251634688;mso-width-relative:page;mso-height-relative:page;" fillcolor="#EDEDED" filled="t" stroked="f" coordsize="21600,21600" o:gfxdata="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5eIes1QAAAAgBAAAPAAAAAAAAAAEAIAAAACIA&#10;AABkcnMvZG93bnJldi54bWxQSwECFAAUAAAACACHTuJAEkG5HNMBAACfAwAADgAAAAAAAAABACAA&#10;AAAkAQAAZHJzL2Uyb0RvYy54bWxQSwUGAAAAAAYABgBZAQAAaQUAAAAA&#10;">
                <v:fill on="t" focussize="0,0"/>
                <v:stroke on="f"/>
                <v:imagedata o:title=""/>
                <o:lock v:ext="edit" aspectratio="f"/>
                <v:textbox inset="0mm,0mm,0mm,0mm">
                  <w:txbxContent>
                    <w:p>
                      <w:pPr>
                        <w:spacing w:before="0" w:line="257" w:lineRule="exact"/>
                        <w:ind w:left="0" w:right="0" w:firstLine="0"/>
                        <w:jc w:val="left"/>
                        <w:rPr>
                          <w:rFonts w:ascii="Courier New"/>
                          <w:sz w:val="24"/>
                        </w:rPr>
                      </w:pPr>
                      <w:r>
                        <w:rPr>
                          <w:rFonts w:ascii="Courier New"/>
                          <w:color w:val="333333"/>
                          <w:sz w:val="24"/>
                        </w:rPr>
                        <w:t>origin/serverfix</w:t>
                      </w:r>
                    </w:p>
                  </w:txbxContent>
                </v:textbox>
              </v:shape>
            </w:pict>
          </mc:Fallback>
        </mc:AlternateContent>
      </w:r>
      <w:r>
        <w:rPr>
          <w:color w:val="4E443B"/>
        </w:rPr>
        <w:t xml:space="preserve">程 跟 踪 </w:t>
      </w:r>
      <w:r>
        <w:rPr>
          <w:color w:val="4E443B"/>
          <w:spacing w:val="23"/>
        </w:rPr>
        <w:t xml:space="preserve"> </w:t>
      </w:r>
      <w:r>
        <w:rPr>
          <w:color w:val="4E443B"/>
        </w:rPr>
        <w:t>分</w:t>
      </w:r>
      <w:r>
        <w:rPr>
          <w:color w:val="4E443B"/>
          <w:spacing w:val="42"/>
        </w:rPr>
        <w:t xml:space="preserve"> </w:t>
      </w:r>
      <w:r>
        <w:rPr>
          <w:color w:val="4E443B"/>
        </w:rPr>
        <w:t>支</w:t>
      </w:r>
      <w:r>
        <w:rPr>
          <w:color w:val="4E443B"/>
        </w:rPr>
        <w:tab/>
      </w:r>
      <w:r>
        <w:rPr>
          <w:color w:val="4E443B"/>
        </w:rPr>
        <w:t>，</w:t>
      </w:r>
      <w:r>
        <w:rPr>
          <w:color w:val="4E443B"/>
          <w:spacing w:val="43"/>
        </w:rPr>
        <w:t xml:space="preserve"> </w:t>
      </w:r>
      <w:r>
        <w:rPr>
          <w:color w:val="4E443B"/>
        </w:rPr>
        <w:t>指</w:t>
      </w:r>
      <w:r>
        <w:rPr>
          <w:color w:val="4E443B"/>
          <w:spacing w:val="42"/>
        </w:rPr>
        <w:t xml:space="preserve"> </w:t>
      </w:r>
      <w:r>
        <w:rPr>
          <w:color w:val="4E443B"/>
        </w:rPr>
        <w:t>向</w:t>
      </w:r>
      <w:r>
        <w:rPr>
          <w:color w:val="4E443B"/>
          <w:spacing w:val="45"/>
        </w:rPr>
        <w:t xml:space="preserve"> </w:t>
      </w:r>
      <w:r>
        <w:rPr>
          <w:color w:val="4E443B"/>
        </w:rPr>
        <w:t>服</w:t>
      </w:r>
      <w:r>
        <w:rPr>
          <w:color w:val="4E443B"/>
          <w:spacing w:val="42"/>
        </w:rPr>
        <w:t xml:space="preserve"> </w:t>
      </w:r>
      <w:r>
        <w:rPr>
          <w:color w:val="4E443B"/>
        </w:rPr>
        <w:t>务</w:t>
      </w:r>
      <w:r>
        <w:rPr>
          <w:color w:val="4E443B"/>
          <w:spacing w:val="43"/>
        </w:rPr>
        <w:t xml:space="preserve"> </w:t>
      </w:r>
      <w:r>
        <w:rPr>
          <w:color w:val="4E443B"/>
        </w:rPr>
        <w:t>器</w:t>
      </w:r>
    </w:p>
    <w:p>
      <w:pPr>
        <w:spacing w:before="21" w:line="199" w:lineRule="auto"/>
        <w:ind w:left="2133" w:right="1798" w:firstLine="0"/>
        <w:jc w:val="left"/>
        <w:rPr>
          <w:rFonts w:hint="eastAsia" w:ascii="Microsoft JhengHei" w:eastAsia="Microsoft JhengHei"/>
          <w:b/>
          <w:sz w:val="21"/>
        </w:rPr>
      </w:pPr>
      <w:r>
        <w:rPr>
          <w:color w:val="4E443B"/>
          <w:sz w:val="21"/>
          <w:shd w:val="clear" w:color="auto" w:fill="FBFBF9"/>
        </w:rPr>
        <w:t>的</w:t>
      </w:r>
      <w:r>
        <w:rPr>
          <w:color w:val="4E443B"/>
          <w:spacing w:val="-12"/>
          <w:sz w:val="21"/>
        </w:rPr>
        <w:t xml:space="preserve"> </w:t>
      </w:r>
      <w:r>
        <w:rPr>
          <w:rFonts w:ascii="Courier New" w:eastAsia="Courier New"/>
          <w:color w:val="333333"/>
          <w:sz w:val="24"/>
        </w:rPr>
        <w:t>serverfix</w:t>
      </w:r>
      <w:r>
        <w:rPr>
          <w:rFonts w:ascii="Courier New" w:eastAsia="Courier New"/>
          <w:color w:val="4E443B"/>
          <w:spacing w:val="-50"/>
          <w:sz w:val="24"/>
          <w:shd w:val="clear" w:color="auto" w:fill="FBFBF9"/>
        </w:rPr>
        <w:t xml:space="preserve"> </w:t>
      </w:r>
      <w:r>
        <w:rPr>
          <w:color w:val="4E443B"/>
          <w:sz w:val="21"/>
          <w:shd w:val="clear" w:color="auto" w:fill="FBFBF9"/>
        </w:rPr>
        <w:t>分支的引用。</w:t>
      </w:r>
      <w:r>
        <w:rPr>
          <w:rFonts w:hint="eastAsia" w:ascii="Microsoft JhengHei" w:eastAsia="Microsoft JhengHei"/>
          <w:b/>
          <w:color w:val="1F4E79"/>
          <w:sz w:val="21"/>
          <w:shd w:val="clear" w:color="auto" w:fill="FBFBF9"/>
        </w:rPr>
        <w:t>要特别注意的一点是当抓取到新的远</w:t>
      </w:r>
      <w:r>
        <w:rPr>
          <w:rFonts w:hint="eastAsia" w:ascii="Microsoft JhengHei" w:eastAsia="Microsoft JhengHei"/>
          <w:b/>
          <w:color w:val="1F4E79"/>
          <w:spacing w:val="-5"/>
          <w:sz w:val="21"/>
          <w:shd w:val="clear" w:color="auto" w:fill="FBFBF9"/>
        </w:rPr>
        <w:t>程跟踪分支时，本地不会自动生成一份可编辑的副本</w:t>
      </w:r>
      <w:r>
        <w:rPr>
          <w:rFonts w:hint="eastAsia" w:ascii="Microsoft JhengHei" w:eastAsia="Microsoft JhengHei"/>
          <w:b/>
          <w:color w:val="1F4E79"/>
          <w:sz w:val="21"/>
          <w:shd w:val="clear" w:color="auto" w:fill="FBFBF9"/>
        </w:rPr>
        <w:t>（拷贝</w:t>
      </w:r>
      <w:r>
        <w:rPr>
          <w:rFonts w:hint="eastAsia" w:ascii="Microsoft JhengHei" w:eastAsia="Microsoft JhengHei"/>
          <w:b/>
          <w:color w:val="1F4E79"/>
          <w:spacing w:val="-27"/>
          <w:sz w:val="21"/>
          <w:shd w:val="clear" w:color="auto" w:fill="FBFBF9"/>
        </w:rPr>
        <w:t>）</w:t>
      </w:r>
      <w:r>
        <w:rPr>
          <w:rFonts w:hint="eastAsia" w:ascii="Microsoft JhengHei" w:eastAsia="Microsoft JhengHei"/>
          <w:b/>
          <w:color w:val="1F4E79"/>
          <w:spacing w:val="1"/>
          <w:sz w:val="21"/>
          <w:shd w:val="clear" w:color="auto" w:fill="FBFBF9"/>
        </w:rPr>
        <w:t>。  换一</w:t>
      </w:r>
    </w:p>
    <w:p>
      <w:pPr>
        <w:spacing w:after="0" w:line="199" w:lineRule="auto"/>
        <w:jc w:val="left"/>
        <w:rPr>
          <w:rFonts w:hint="eastAsia" w:ascii="Microsoft JhengHei" w:eastAsia="Microsoft JhengHei"/>
          <w:sz w:val="21"/>
        </w:rPr>
        <w:sectPr>
          <w:type w:val="continuous"/>
          <w:pgSz w:w="11910" w:h="16840"/>
          <w:pgMar w:top="1580" w:right="0" w:bottom="1260" w:left="1640" w:header="720" w:footer="720" w:gutter="0"/>
          <w:cols w:space="720" w:num="1"/>
        </w:sectPr>
      </w:pPr>
    </w:p>
    <w:p>
      <w:pPr>
        <w:spacing w:before="0" w:line="307" w:lineRule="exact"/>
        <w:ind w:left="2133" w:right="0" w:firstLine="0"/>
        <w:jc w:val="left"/>
        <w:rPr>
          <w:rFonts w:ascii="Courier New" w:eastAsia="Courier New"/>
          <w:b/>
          <w:sz w:val="24"/>
        </w:rPr>
      </w:pPr>
      <w:r>
        <mc:AlternateContent>
          <mc:Choice Requires="wps">
            <w:drawing>
              <wp:anchor distT="0" distB="0" distL="114300" distR="114300" simplePos="0" relativeHeight="251668480" behindDoc="0" locked="0" layoutInCell="1" allowOverlap="1">
                <wp:simplePos x="0" y="0"/>
                <wp:positionH relativeFrom="page">
                  <wp:posOffset>4700270</wp:posOffset>
                </wp:positionH>
                <wp:positionV relativeFrom="paragraph">
                  <wp:posOffset>-5715</wp:posOffset>
                </wp:positionV>
                <wp:extent cx="822960" cy="0"/>
                <wp:effectExtent l="0" t="0" r="0" b="0"/>
                <wp:wrapNone/>
                <wp:docPr id="262" name="直线 747"/>
                <wp:cNvGraphicFramePr/>
                <a:graphic xmlns:a="http://schemas.openxmlformats.org/drawingml/2006/main">
                  <a:graphicData uri="http://schemas.microsoft.com/office/word/2010/wordprocessingShape">
                    <wps:wsp>
                      <wps:cNvSpPr/>
                      <wps:spPr>
                        <a:xfrm>
                          <a:off x="0" y="0"/>
                          <a:ext cx="82296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747" o:spid="_x0000_s1026" o:spt="20" style="position:absolute;left:0pt;margin-left:370.1pt;margin-top:-0.45pt;height:0pt;width:64.8pt;mso-position-horizontal-relative:page;z-index:251668480;mso-width-relative:page;mso-height-relative:page;" filled="f" stroked="t" coordsize="21600,21600" o:gfxdata="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3SEW2&#10;0wAAAAcBAAAPAAAAAAAAAAEAIAAAACIAAABkcnMvZG93bnJldi54bWxQSwECFAAUAAAACACHTuJA&#10;dp9ijO0BAADeAwAADgAAAAAAAAABACAAAAAiAQAAZHJzL2Uyb0RvYy54bWxQSwUGAAAAAAYABgBZ&#10;AQAAgQUAAAAA&#10;">
                <v:fill on="f" focussize="0,0"/>
                <v:stroke weight="0.72pt" color="#F5F5F5" joinstyle="round"/>
                <v:imagedata o:title=""/>
                <o:lock v:ext="edit" aspectratio="f"/>
              </v:line>
            </w:pict>
          </mc:Fallback>
        </mc:AlternateContent>
      </w:r>
      <w:r>
        <mc:AlternateContent>
          <mc:Choice Requires="wpg">
            <w:drawing>
              <wp:anchor distT="0" distB="0" distL="114300" distR="114300" simplePos="0" relativeHeight="251668480" behindDoc="0" locked="0" layoutInCell="1" allowOverlap="1">
                <wp:simplePos x="0" y="0"/>
                <wp:positionH relativeFrom="page">
                  <wp:posOffset>3380740</wp:posOffset>
                </wp:positionH>
                <wp:positionV relativeFrom="paragraph">
                  <wp:posOffset>172085</wp:posOffset>
                </wp:positionV>
                <wp:extent cx="2143125" cy="24765"/>
                <wp:effectExtent l="0" t="0" r="0" b="0"/>
                <wp:wrapNone/>
                <wp:docPr id="261" name="组合 748"/>
                <wp:cNvGraphicFramePr/>
                <a:graphic xmlns:a="http://schemas.openxmlformats.org/drawingml/2006/main">
                  <a:graphicData uri="http://schemas.microsoft.com/office/word/2010/wordprocessingGroup">
                    <wpg:wgp>
                      <wpg:cNvGrpSpPr/>
                      <wpg:grpSpPr>
                        <a:xfrm>
                          <a:off x="0" y="0"/>
                          <a:ext cx="2143125" cy="24765"/>
                          <a:chOff x="5324" y="272"/>
                          <a:chExt cx="3375" cy="39"/>
                        </a:xfrm>
                      </wpg:grpSpPr>
                      <wps:wsp>
                        <wps:cNvPr id="259" name="直线 749"/>
                        <wps:cNvSpPr/>
                        <wps:spPr>
                          <a:xfrm>
                            <a:off x="7403" y="279"/>
                            <a:ext cx="1296" cy="0"/>
                          </a:xfrm>
                          <a:prstGeom prst="line">
                            <a:avLst/>
                          </a:prstGeom>
                          <a:ln w="9144" cap="flat" cmpd="sng">
                            <a:solidFill>
                              <a:srgbClr val="F5F5F5"/>
                            </a:solidFill>
                            <a:prstDash val="solid"/>
                            <a:headEnd type="none" w="med" len="med"/>
                            <a:tailEnd type="none" w="med" len="med"/>
                          </a:ln>
                        </wps:spPr>
                        <wps:bodyPr upright="1"/>
                      </wps:wsp>
                      <wps:wsp>
                        <wps:cNvPr id="260" name="直线 750"/>
                        <wps:cNvSpPr/>
                        <wps:spPr>
                          <a:xfrm>
                            <a:off x="5324" y="303"/>
                            <a:ext cx="2302"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748" o:spid="_x0000_s1026" o:spt="203" style="position:absolute;left:0pt;margin-left:266.2pt;margin-top:13.55pt;height:1.95pt;width:168.75pt;mso-position-horizontal-relative:page;z-index:251668480;mso-width-relative:page;mso-height-relative:page;" coordorigin="5324,272" coordsize="3375,39" o:gfxdata="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y57b6&#10;2gAAAAkBAAAPAAAAAAAAAAEAIAAAACIAAABkcnMvZG93bnJldi54bWxQSwECFAAUAAAACACHTuJA&#10;EI+szpECAAAUBwAADgAAAAAAAAABACAAAAApAQAAZHJzL2Uyb0RvYy54bWxQSwUGAAAAAAYABgBZ&#10;AQAALAYAAAAA&#10;">
                <o:lock v:ext="edit" aspectratio="f"/>
                <v:line id="直线 749" o:spid="_x0000_s1026" o:spt="20" style="position:absolute;left:7403;top:279;height:0;width:1296;" filled="f" stroked="t" coordsize="21600,21600" o:gfxdata="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7IIW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750" o:spid="_x0000_s1026" o:spt="20" style="position:absolute;left:5324;top:303;height:0;width:2302;" filled="f" stroked="t" coordsize="21600,21600" o:gfxdata="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64Ta5AAAA3AAA&#10;AA8AAAAAAAAAAQAgAAAAIgAAAGRycy9kb3ducmV2LnhtbFBLAQIUABQAAAAIAIdO4kAzLwWeOwAA&#10;ADkAAAAQAAAAAAAAAAEAIAAAAAgBAABkcnMvc2hhcGV4bWwueG1sUEsFBgAAAAAGAAYAWwEAALID&#10;A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68480" behindDoc="0" locked="0" layoutInCell="1" allowOverlap="1">
                <wp:simplePos x="0" y="0"/>
                <wp:positionH relativeFrom="page">
                  <wp:posOffset>3380740</wp:posOffset>
                </wp:positionH>
                <wp:positionV relativeFrom="paragraph">
                  <wp:posOffset>196850</wp:posOffset>
                </wp:positionV>
                <wp:extent cx="1461770" cy="173990"/>
                <wp:effectExtent l="0" t="0" r="0" b="0"/>
                <wp:wrapNone/>
                <wp:docPr id="258" name="文本框 751"/>
                <wp:cNvGraphicFramePr/>
                <a:graphic xmlns:a="http://schemas.openxmlformats.org/drawingml/2006/main">
                  <a:graphicData uri="http://schemas.microsoft.com/office/word/2010/wordprocessingShape">
                    <wps:wsp>
                      <wps:cNvSpPr txBox="1"/>
                      <wps:spPr>
                        <a:xfrm>
                          <a:off x="0" y="0"/>
                          <a:ext cx="1461770" cy="173990"/>
                        </a:xfrm>
                        <a:prstGeom prst="rect">
                          <a:avLst/>
                        </a:prstGeom>
                        <a:solidFill>
                          <a:srgbClr val="EDEDED"/>
                        </a:solidFill>
                        <a:ln>
                          <a:noFill/>
                        </a:ln>
                      </wps:spPr>
                      <wps:txbx>
                        <w:txbxContent>
                          <w:p>
                            <w:pPr>
                              <w:spacing w:before="1"/>
                              <w:ind w:left="0" w:right="0" w:firstLine="0"/>
                              <w:jc w:val="left"/>
                              <w:rPr>
                                <w:rFonts w:ascii="Courier New"/>
                                <w:b/>
                                <w:sz w:val="24"/>
                              </w:rPr>
                            </w:pPr>
                            <w:r>
                              <w:rPr>
                                <w:rFonts w:ascii="Courier New"/>
                                <w:b/>
                                <w:color w:val="1F4E79"/>
                                <w:spacing w:val="-1"/>
                                <w:sz w:val="24"/>
                              </w:rPr>
                              <w:t>origin/serverfix</w:t>
                            </w:r>
                          </w:p>
                        </w:txbxContent>
                      </wps:txbx>
                      <wps:bodyPr lIns="0" tIns="0" rIns="0" bIns="0" upright="1"/>
                    </wps:wsp>
                  </a:graphicData>
                </a:graphic>
              </wp:anchor>
            </w:drawing>
          </mc:Choice>
          <mc:Fallback>
            <w:pict>
              <v:shape id="文本框 751" o:spid="_x0000_s1026" o:spt="202" type="#_x0000_t202" style="position:absolute;left:0pt;margin-left:266.2pt;margin-top:15.5pt;height:13.7pt;width:115.1pt;mso-position-horizontal-relative:page;z-index:251668480;mso-width-relative:page;mso-height-relative:page;" fillcolor="#EDEDED" filled="t" stroked="f" coordsize="21600,21600" o:gfxdata="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TOAaX1QAAAAkBAAAPAAAAAAAAAAEAIAAA&#10;ACIAAABkcnMvZG93bnJldi54bWxQSwECFAAUAAAACACHTuJATHFkWdYBAACfAwAADgAAAAAAAAAB&#10;ACAAAAAkAQAAZHJzL2Uyb0RvYy54bWxQSwUGAAAAAAYABgBZAQAAbAUAAAAA&#10;">
                <v:fill on="t" focussize="0,0"/>
                <v:stroke on="f"/>
                <v:imagedata o:title=""/>
                <o:lock v:ext="edit" aspectratio="f"/>
                <v:textbox inset="0mm,0mm,0mm,0mm">
                  <w:txbxContent>
                    <w:p>
                      <w:pPr>
                        <w:spacing w:before="1"/>
                        <w:ind w:left="0" w:right="0" w:firstLine="0"/>
                        <w:jc w:val="left"/>
                        <w:rPr>
                          <w:rFonts w:ascii="Courier New"/>
                          <w:b/>
                          <w:sz w:val="24"/>
                        </w:rPr>
                      </w:pPr>
                      <w:r>
                        <w:rPr>
                          <w:rFonts w:ascii="Courier New"/>
                          <w:b/>
                          <w:color w:val="1F4E79"/>
                          <w:spacing w:val="-1"/>
                          <w:sz w:val="24"/>
                        </w:rPr>
                        <w:t>origin/serverfix</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page">
                  <wp:posOffset>5523865</wp:posOffset>
                </wp:positionH>
                <wp:positionV relativeFrom="paragraph">
                  <wp:posOffset>-10160</wp:posOffset>
                </wp:positionV>
                <wp:extent cx="895350" cy="192405"/>
                <wp:effectExtent l="0" t="0" r="0" b="0"/>
                <wp:wrapNone/>
                <wp:docPr id="257" name="文本框 752"/>
                <wp:cNvGraphicFramePr/>
                <a:graphic xmlns:a="http://schemas.openxmlformats.org/drawingml/2006/main">
                  <a:graphicData uri="http://schemas.microsoft.com/office/word/2010/wordprocessingShape">
                    <wps:wsp>
                      <wps:cNvSpPr txBox="1"/>
                      <wps:spPr>
                        <a:xfrm>
                          <a:off x="0" y="0"/>
                          <a:ext cx="895350" cy="192405"/>
                        </a:xfrm>
                        <a:prstGeom prst="rect">
                          <a:avLst/>
                        </a:prstGeom>
                        <a:solidFill>
                          <a:srgbClr val="FBFBF9"/>
                        </a:solidFill>
                        <a:ln>
                          <a:noFill/>
                        </a:ln>
                      </wps:spPr>
                      <wps:txbx>
                        <w:txbxContent>
                          <w:p>
                            <w:pPr>
                              <w:spacing w:before="0" w:line="303" w:lineRule="exact"/>
                              <w:ind w:left="72" w:right="-15" w:firstLine="0"/>
                              <w:jc w:val="left"/>
                              <w:rPr>
                                <w:rFonts w:hint="eastAsia" w:ascii="Microsoft JhengHei" w:eastAsia="Microsoft JhengHei"/>
                                <w:b/>
                                <w:sz w:val="21"/>
                              </w:rPr>
                            </w:pPr>
                            <w:r>
                              <w:rPr>
                                <w:rFonts w:hint="eastAsia" w:ascii="Microsoft JhengHei" w:eastAsia="Microsoft JhengHei"/>
                                <w:b/>
                                <w:color w:val="1F4E79"/>
                                <w:spacing w:val="1"/>
                                <w:sz w:val="21"/>
                              </w:rPr>
                              <w:t xml:space="preserve">分支 </w:t>
                            </w:r>
                            <w:r>
                              <w:rPr>
                                <w:rFonts w:ascii="Arial" w:eastAsia="Arial"/>
                                <w:b/>
                                <w:color w:val="1F4E79"/>
                                <w:spacing w:val="23"/>
                                <w:sz w:val="21"/>
                              </w:rPr>
                              <w:t xml:space="preserve">- </w:t>
                            </w:r>
                            <w:r>
                              <w:rPr>
                                <w:rFonts w:hint="eastAsia" w:ascii="Microsoft JhengHei" w:eastAsia="Microsoft JhengHei"/>
                                <w:b/>
                                <w:color w:val="1F4E79"/>
                                <w:sz w:val="21"/>
                              </w:rPr>
                              <w:t>只有一</w:t>
                            </w:r>
                          </w:p>
                        </w:txbxContent>
                      </wps:txbx>
                      <wps:bodyPr lIns="0" tIns="0" rIns="0" bIns="0" upright="1"/>
                    </wps:wsp>
                  </a:graphicData>
                </a:graphic>
              </wp:anchor>
            </w:drawing>
          </mc:Choice>
          <mc:Fallback>
            <w:pict>
              <v:shape id="文本框 752" o:spid="_x0000_s1026" o:spt="202" type="#_x0000_t202" style="position:absolute;left:0pt;margin-left:434.95pt;margin-top:-0.8pt;height:15.15pt;width:70.5pt;mso-position-horizontal-relative:page;z-index:251668480;mso-width-relative:page;mso-height-relative:page;" fillcolor="#FBFBF9" filled="t" stroked="f" coordsize="21600,21600" o:gfxdata="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kutNGNkAAAAKAQAADwAAAAAAAAABACAA&#10;AAAiAAAAZHJzL2Rvd25yZXYueG1sUEsBAhQAFAAAAAgAh07iQJi5xpzTAQAAngMAAA4AAAAAAAAA&#10;AQAgAAAAKAEAAGRycy9lMm9Eb2MueG1sUEsFBgAAAAAGAAYAWQEAAG0FAAAAAA==&#10;">
                <v:fill on="t" focussize="0,0"/>
                <v:stroke on="f"/>
                <v:imagedata o:title=""/>
                <o:lock v:ext="edit" aspectratio="f"/>
                <v:textbox inset="0mm,0mm,0mm,0mm">
                  <w:txbxContent>
                    <w:p>
                      <w:pPr>
                        <w:spacing w:before="0" w:line="303" w:lineRule="exact"/>
                        <w:ind w:left="72" w:right="-15" w:firstLine="0"/>
                        <w:jc w:val="left"/>
                        <w:rPr>
                          <w:rFonts w:hint="eastAsia" w:ascii="Microsoft JhengHei" w:eastAsia="Microsoft JhengHei"/>
                          <w:b/>
                          <w:sz w:val="21"/>
                        </w:rPr>
                      </w:pPr>
                      <w:r>
                        <w:rPr>
                          <w:rFonts w:hint="eastAsia" w:ascii="Microsoft JhengHei" w:eastAsia="Microsoft JhengHei"/>
                          <w:b/>
                          <w:color w:val="1F4E79"/>
                          <w:spacing w:val="1"/>
                          <w:sz w:val="21"/>
                        </w:rPr>
                        <w:t xml:space="preserve">分支 </w:t>
                      </w:r>
                      <w:r>
                        <w:rPr>
                          <w:rFonts w:ascii="Arial" w:eastAsia="Arial"/>
                          <w:b/>
                          <w:color w:val="1F4E79"/>
                          <w:spacing w:val="23"/>
                          <w:sz w:val="21"/>
                        </w:rPr>
                        <w:t xml:space="preserve">- </w:t>
                      </w:r>
                      <w:r>
                        <w:rPr>
                          <w:rFonts w:hint="eastAsia" w:ascii="Microsoft JhengHei" w:eastAsia="Microsoft JhengHei"/>
                          <w:b/>
                          <w:color w:val="1F4E79"/>
                          <w:sz w:val="21"/>
                        </w:rPr>
                        <w:t>只有一</w:t>
                      </w:r>
                    </w:p>
                  </w:txbxContent>
                </v:textbox>
              </v:shape>
            </w:pict>
          </mc:Fallback>
        </mc:AlternateContent>
      </w:r>
      <w:r>
        <w:rPr>
          <w:rFonts w:hint="eastAsia" w:ascii="Microsoft JhengHei" w:eastAsia="Microsoft JhengHei"/>
          <w:b/>
          <w:color w:val="1F4E79"/>
          <w:sz w:val="21"/>
          <w:shd w:val="clear" w:color="auto" w:fill="FBFBF9"/>
        </w:rPr>
        <w:t>句话说，这种情况下，不会有一个新的</w:t>
      </w:r>
      <w:r>
        <w:rPr>
          <w:rFonts w:hint="eastAsia" w:ascii="Microsoft JhengHei" w:eastAsia="Microsoft JhengHei"/>
          <w:b/>
          <w:color w:val="1F4E79"/>
          <w:sz w:val="21"/>
        </w:rPr>
        <w:t xml:space="preserve"> </w:t>
      </w:r>
      <w:r>
        <w:rPr>
          <w:rFonts w:ascii="Courier New" w:eastAsia="Courier New"/>
          <w:b/>
          <w:color w:val="1F4E79"/>
          <w:sz w:val="24"/>
          <w:shd w:val="clear" w:color="auto" w:fill="EDEDED"/>
        </w:rPr>
        <w:t>serverfix</w:t>
      </w:r>
    </w:p>
    <w:p>
      <w:pPr>
        <w:spacing w:after="0" w:line="307" w:lineRule="exact"/>
        <w:jc w:val="left"/>
        <w:rPr>
          <w:rFonts w:ascii="Courier New" w:eastAsia="Courier New"/>
          <w:sz w:val="24"/>
        </w:rPr>
        <w:sectPr>
          <w:pgSz w:w="11910" w:h="16840"/>
          <w:pgMar w:top="1600" w:right="0" w:bottom="1260" w:left="1640" w:header="850" w:footer="1064" w:gutter="0"/>
          <w:cols w:space="720" w:num="1"/>
        </w:sectPr>
      </w:pPr>
    </w:p>
    <w:p>
      <w:pPr>
        <w:pStyle w:val="5"/>
        <w:spacing w:line="312" w:lineRule="exact"/>
        <w:ind w:left="2133"/>
      </w:pPr>
      <w:r>
        <mc:AlternateContent>
          <mc:Choice Requires="wps">
            <w:drawing>
              <wp:anchor distT="0" distB="0" distL="114300" distR="114300" simplePos="0" relativeHeight="251668480" behindDoc="0" locked="0" layoutInCell="1" allowOverlap="1">
                <wp:simplePos x="0" y="0"/>
                <wp:positionH relativeFrom="page">
                  <wp:posOffset>3380740</wp:posOffset>
                </wp:positionH>
                <wp:positionV relativeFrom="paragraph">
                  <wp:posOffset>180340</wp:posOffset>
                </wp:positionV>
                <wp:extent cx="1461770" cy="0"/>
                <wp:effectExtent l="0" t="0" r="0" b="0"/>
                <wp:wrapNone/>
                <wp:docPr id="263" name="直线 753"/>
                <wp:cNvGraphicFramePr/>
                <a:graphic xmlns:a="http://schemas.openxmlformats.org/drawingml/2006/main">
                  <a:graphicData uri="http://schemas.microsoft.com/office/word/2010/wordprocessingShape">
                    <wps:wsp>
                      <wps:cNvSpPr/>
                      <wps:spPr>
                        <a:xfrm>
                          <a:off x="0" y="0"/>
                          <a:ext cx="1461770" cy="0"/>
                        </a:xfrm>
                        <a:prstGeom prst="line">
                          <a:avLst/>
                        </a:prstGeom>
                        <a:ln w="9144" cap="flat" cmpd="sng">
                          <a:solidFill>
                            <a:srgbClr val="F5F5F5"/>
                          </a:solidFill>
                          <a:prstDash val="solid"/>
                          <a:headEnd type="none" w="med" len="med"/>
                          <a:tailEnd type="none" w="med" len="med"/>
                        </a:ln>
                      </wps:spPr>
                      <wps:bodyPr upright="1"/>
                    </wps:wsp>
                  </a:graphicData>
                </a:graphic>
              </wp:anchor>
            </w:drawing>
          </mc:Choice>
          <mc:Fallback>
            <w:pict>
              <v:line id="直线 753" o:spid="_x0000_s1026" o:spt="20" style="position:absolute;left:0pt;margin-left:266.2pt;margin-top:14.2pt;height:0pt;width:115.1pt;mso-position-horizontal-relative:page;z-index:251668480;mso-width-relative:page;mso-height-relative:page;" filled="f" stroked="t" coordsize="21600,21600" o:gfxdata="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PS0&#10;4UzVAAAACQEAAA8AAAAAAAAAAQAgAAAAIgAAAGRycy9kb3ducmV2LnhtbFBLAQIUABQAAAAIAIdO&#10;4kBGbT4L7QEAAN8DAAAOAAAAAAAAAAEAIAAAACQBAABkcnMvZTJvRG9jLnhtbFBLBQYAAAAABgAG&#10;AFkBAACDBQAAAAA=&#10;">
                <v:fill on="f" focussize="0,0"/>
                <v:stroke weight="0.72pt" color="#F5F5F5" joinstyle="round"/>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page">
                  <wp:posOffset>2477135</wp:posOffset>
                </wp:positionH>
                <wp:positionV relativeFrom="paragraph">
                  <wp:posOffset>212090</wp:posOffset>
                </wp:positionV>
                <wp:extent cx="2518410" cy="173990"/>
                <wp:effectExtent l="0" t="0" r="0" b="0"/>
                <wp:wrapNone/>
                <wp:docPr id="256" name="文本框 754"/>
                <wp:cNvGraphicFramePr/>
                <a:graphic xmlns:a="http://schemas.openxmlformats.org/drawingml/2006/main">
                  <a:graphicData uri="http://schemas.microsoft.com/office/word/2010/wordprocessingShape">
                    <wps:wsp>
                      <wps:cNvSpPr txBox="1"/>
                      <wps:spPr>
                        <a:xfrm>
                          <a:off x="0" y="0"/>
                          <a:ext cx="2518410" cy="173990"/>
                        </a:xfrm>
                        <a:prstGeom prst="rect">
                          <a:avLst/>
                        </a:prstGeom>
                        <a:solidFill>
                          <a:srgbClr val="FBFBF9"/>
                        </a:solidFill>
                        <a:ln>
                          <a:noFill/>
                        </a:ln>
                      </wps:spPr>
                      <wps:txbx>
                        <w:txbxContent>
                          <w:p>
                            <w:pPr>
                              <w:tabs>
                                <w:tab w:val="left" w:pos="2939"/>
                              </w:tabs>
                              <w:spacing w:before="0" w:line="272" w:lineRule="exact"/>
                              <w:ind w:left="420" w:right="-15" w:firstLine="0"/>
                              <w:jc w:val="left"/>
                              <w:rPr>
                                <w:rFonts w:ascii="Arial" w:eastAsia="Arial"/>
                                <w:b/>
                                <w:sz w:val="18"/>
                              </w:rPr>
                            </w:pPr>
                            <w:r>
                              <w:rPr>
                                <w:rFonts w:ascii="Arial" w:eastAsia="Arial"/>
                                <w:b/>
                                <w:color w:val="FF0000"/>
                                <w:sz w:val="18"/>
                              </w:rPr>
                              <w:t>git</w:t>
                            </w:r>
                            <w:r>
                              <w:rPr>
                                <w:rFonts w:ascii="Arial" w:eastAsia="Arial"/>
                                <w:b/>
                                <w:color w:val="FF0000"/>
                                <w:spacing w:val="-1"/>
                                <w:sz w:val="18"/>
                              </w:rPr>
                              <w:t xml:space="preserve"> </w:t>
                            </w:r>
                            <w:r>
                              <w:rPr>
                                <w:rFonts w:ascii="Arial" w:eastAsia="Arial"/>
                                <w:b/>
                                <w:color w:val="FF0000"/>
                                <w:sz w:val="18"/>
                              </w:rPr>
                              <w:t>merge</w:t>
                            </w:r>
                            <w:r>
                              <w:rPr>
                                <w:rFonts w:ascii="Arial" w:eastAsia="Arial"/>
                                <w:b/>
                                <w:color w:val="FF0000"/>
                                <w:spacing w:val="-3"/>
                                <w:sz w:val="18"/>
                              </w:rPr>
                              <w:t xml:space="preserve"> </w:t>
                            </w:r>
                            <w:r>
                              <w:rPr>
                                <w:rFonts w:ascii="Arial" w:eastAsia="Arial"/>
                                <w:b/>
                                <w:color w:val="FF0000"/>
                                <w:sz w:val="18"/>
                              </w:rPr>
                              <w:t>origin/serverfix</w:t>
                            </w:r>
                            <w:r>
                              <w:rPr>
                                <w:rFonts w:ascii="Arial" w:eastAsia="Arial"/>
                                <w:b/>
                                <w:color w:val="FF0000"/>
                                <w:sz w:val="18"/>
                              </w:rPr>
                              <w:tab/>
                            </w:r>
                            <w:r>
                              <w:rPr>
                                <w:rFonts w:ascii="Arial" w:eastAsia="Arial"/>
                                <w:b/>
                                <w:color w:val="FF0000"/>
                                <w:spacing w:val="3"/>
                                <w:sz w:val="18"/>
                              </w:rPr>
                              <w:t>(</w:t>
                            </w:r>
                            <w:r>
                              <w:rPr>
                                <w:rFonts w:hint="eastAsia" w:ascii="Microsoft JhengHei" w:eastAsia="Microsoft JhengHei"/>
                                <w:b/>
                                <w:color w:val="FF0000"/>
                                <w:sz w:val="18"/>
                              </w:rPr>
                              <w:t>其他协作者</w:t>
                            </w:r>
                            <w:r>
                              <w:rPr>
                                <w:rFonts w:ascii="Arial" w:eastAsia="Arial"/>
                                <w:b/>
                                <w:color w:val="FF0000"/>
                                <w:sz w:val="18"/>
                              </w:rPr>
                              <w:t>)</w:t>
                            </w:r>
                          </w:p>
                        </w:txbxContent>
                      </wps:txbx>
                      <wps:bodyPr lIns="0" tIns="0" rIns="0" bIns="0" upright="1"/>
                    </wps:wsp>
                  </a:graphicData>
                </a:graphic>
              </wp:anchor>
            </w:drawing>
          </mc:Choice>
          <mc:Fallback>
            <w:pict>
              <v:shape id="文本框 754" o:spid="_x0000_s1026" o:spt="202" type="#_x0000_t202" style="position:absolute;left:0pt;margin-left:195.05pt;margin-top:16.7pt;height:13.7pt;width:198.3pt;mso-position-horizontal-relative:page;z-index:251668480;mso-width-relative:page;mso-height-relative:page;" fillcolor="#FBFBF9" filled="t" stroked="f" coordsize="21600,21600" o:gfxdata="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qsZ7Z2gAAAAkBAAAPAAAAAAAA&#10;AAEAIAAAACIAAABkcnMvZG93bnJldi54bWxQSwECFAAUAAAACACHTuJABD22vdcBAACfAwAADgAA&#10;AAAAAAABACAAAAApAQAAZHJzL2Uyb0RvYy54bWxQSwUGAAAAAAYABgBZAQAAcgUAAAAA&#10;">
                <v:fill on="t" focussize="0,0"/>
                <v:stroke on="f"/>
                <v:imagedata o:title=""/>
                <o:lock v:ext="edit" aspectratio="f"/>
                <v:textbox inset="0mm,0mm,0mm,0mm">
                  <w:txbxContent>
                    <w:p>
                      <w:pPr>
                        <w:tabs>
                          <w:tab w:val="left" w:pos="2939"/>
                        </w:tabs>
                        <w:spacing w:before="0" w:line="272" w:lineRule="exact"/>
                        <w:ind w:left="420" w:right="-15" w:firstLine="0"/>
                        <w:jc w:val="left"/>
                        <w:rPr>
                          <w:rFonts w:ascii="Arial" w:eastAsia="Arial"/>
                          <w:b/>
                          <w:sz w:val="18"/>
                        </w:rPr>
                      </w:pPr>
                      <w:r>
                        <w:rPr>
                          <w:rFonts w:ascii="Arial" w:eastAsia="Arial"/>
                          <w:b/>
                          <w:color w:val="FF0000"/>
                          <w:sz w:val="18"/>
                        </w:rPr>
                        <w:t>git</w:t>
                      </w:r>
                      <w:r>
                        <w:rPr>
                          <w:rFonts w:ascii="Arial" w:eastAsia="Arial"/>
                          <w:b/>
                          <w:color w:val="FF0000"/>
                          <w:spacing w:val="-1"/>
                          <w:sz w:val="18"/>
                        </w:rPr>
                        <w:t xml:space="preserve"> </w:t>
                      </w:r>
                      <w:r>
                        <w:rPr>
                          <w:rFonts w:ascii="Arial" w:eastAsia="Arial"/>
                          <w:b/>
                          <w:color w:val="FF0000"/>
                          <w:sz w:val="18"/>
                        </w:rPr>
                        <w:t>merge</w:t>
                      </w:r>
                      <w:r>
                        <w:rPr>
                          <w:rFonts w:ascii="Arial" w:eastAsia="Arial"/>
                          <w:b/>
                          <w:color w:val="FF0000"/>
                          <w:spacing w:val="-3"/>
                          <w:sz w:val="18"/>
                        </w:rPr>
                        <w:t xml:space="preserve"> </w:t>
                      </w:r>
                      <w:r>
                        <w:rPr>
                          <w:rFonts w:ascii="Arial" w:eastAsia="Arial"/>
                          <w:b/>
                          <w:color w:val="FF0000"/>
                          <w:sz w:val="18"/>
                        </w:rPr>
                        <w:t>origin/serverfix</w:t>
                      </w:r>
                      <w:r>
                        <w:rPr>
                          <w:rFonts w:ascii="Arial" w:eastAsia="Arial"/>
                          <w:b/>
                          <w:color w:val="FF0000"/>
                          <w:sz w:val="18"/>
                        </w:rPr>
                        <w:tab/>
                      </w:r>
                      <w:r>
                        <w:rPr>
                          <w:rFonts w:ascii="Arial" w:eastAsia="Arial"/>
                          <w:b/>
                          <w:color w:val="FF0000"/>
                          <w:spacing w:val="3"/>
                          <w:sz w:val="18"/>
                        </w:rPr>
                        <w:t>(</w:t>
                      </w:r>
                      <w:r>
                        <w:rPr>
                          <w:rFonts w:hint="eastAsia" w:ascii="Microsoft JhengHei" w:eastAsia="Microsoft JhengHei"/>
                          <w:b/>
                          <w:color w:val="FF0000"/>
                          <w:sz w:val="18"/>
                        </w:rPr>
                        <w:t>其他协作者</w:t>
                      </w:r>
                      <w:r>
                        <w:rPr>
                          <w:rFonts w:ascii="Arial" w:eastAsia="Arial"/>
                          <w:b/>
                          <w:color w:val="FF0000"/>
                          <w:sz w:val="18"/>
                        </w:rPr>
                        <w:t>)</w:t>
                      </w:r>
                    </w:p>
                  </w:txbxContent>
                </v:textbox>
              </v:shape>
            </w:pict>
          </mc:Fallback>
        </mc:AlternateContent>
      </w:r>
      <w:r>
        <w:rPr>
          <w:color w:val="1F4E79"/>
          <w:shd w:val="clear" w:color="auto" w:fill="FBFBF9"/>
        </w:rPr>
        <w:t>个不可以修改的</w:t>
      </w:r>
    </w:p>
    <w:p>
      <w:pPr>
        <w:spacing w:before="0" w:line="312" w:lineRule="exact"/>
        <w:ind w:left="2133" w:right="0" w:firstLine="0"/>
        <w:jc w:val="left"/>
        <w:rPr>
          <w:sz w:val="21"/>
        </w:rPr>
      </w:pPr>
      <w:r>
        <w:br w:type="column"/>
      </w:r>
      <w:r>
        <w:rPr>
          <w:rFonts w:ascii="Times New Roman" w:eastAsia="Times New Roman"/>
          <w:b/>
          <w:color w:val="1F4E79"/>
          <w:w w:val="100"/>
          <w:sz w:val="21"/>
          <w:shd w:val="clear" w:color="auto" w:fill="FBFBF9"/>
        </w:rPr>
        <w:t xml:space="preserve"> </w:t>
      </w:r>
      <w:r>
        <w:rPr>
          <w:rFonts w:ascii="Times New Roman" w:eastAsia="Times New Roman"/>
          <w:b/>
          <w:color w:val="1F4E79"/>
          <w:sz w:val="21"/>
          <w:shd w:val="clear" w:color="auto" w:fill="FBFBF9"/>
        </w:rPr>
        <w:t xml:space="preserve"> </w:t>
      </w:r>
      <w:r>
        <w:rPr>
          <w:rFonts w:hint="eastAsia" w:ascii="Microsoft JhengHei" w:eastAsia="Microsoft JhengHei"/>
          <w:b/>
          <w:color w:val="1F4E79"/>
          <w:sz w:val="21"/>
          <w:shd w:val="clear" w:color="auto" w:fill="FBFBF9"/>
        </w:rPr>
        <w:t>指针</w:t>
      </w:r>
      <w:r>
        <w:rPr>
          <w:color w:val="4E443B"/>
          <w:sz w:val="21"/>
          <w:shd w:val="clear" w:color="auto" w:fill="FBFBF9"/>
        </w:rPr>
        <w:t>。</w:t>
      </w:r>
    </w:p>
    <w:p>
      <w:pPr>
        <w:spacing w:after="0" w:line="312" w:lineRule="exact"/>
        <w:jc w:val="left"/>
        <w:rPr>
          <w:sz w:val="21"/>
        </w:rPr>
        <w:sectPr>
          <w:type w:val="continuous"/>
          <w:pgSz w:w="11910" w:h="16840"/>
          <w:pgMar w:top="1580" w:right="0" w:bottom="1260" w:left="1640" w:header="720" w:footer="720" w:gutter="0"/>
          <w:cols w:equalWidth="0" w:num="2">
            <w:col w:w="3653" w:space="200"/>
            <w:col w:w="6417"/>
          </w:cols>
        </w:sectPr>
      </w:pPr>
    </w:p>
    <w:p>
      <w:pPr>
        <w:pStyle w:val="6"/>
        <w:spacing w:before="1"/>
        <w:rPr>
          <w:sz w:val="23"/>
        </w:rPr>
      </w:pPr>
    </w:p>
    <w:p>
      <w:pPr>
        <w:pStyle w:val="6"/>
        <w:ind w:left="2105"/>
        <w:rPr>
          <w:sz w:val="20"/>
        </w:rPr>
      </w:pPr>
      <w:r>
        <w:rPr>
          <w:sz w:val="20"/>
        </w:rPr>
        <mc:AlternateContent>
          <mc:Choice Requires="wps">
            <w:drawing>
              <wp:inline distT="0" distB="0" distL="114300" distR="114300">
                <wp:extent cx="4059555" cy="862965"/>
                <wp:effectExtent l="0" t="0" r="0" b="0"/>
                <wp:docPr id="341" name="文本框 755"/>
                <wp:cNvGraphicFramePr/>
                <a:graphic xmlns:a="http://schemas.openxmlformats.org/drawingml/2006/main">
                  <a:graphicData uri="http://schemas.microsoft.com/office/word/2010/wordprocessingShape">
                    <wps:wsp>
                      <wps:cNvSpPr txBox="1"/>
                      <wps:spPr>
                        <a:xfrm>
                          <a:off x="0" y="0"/>
                          <a:ext cx="4059555" cy="862965"/>
                        </a:xfrm>
                        <a:prstGeom prst="rect">
                          <a:avLst/>
                        </a:prstGeom>
                        <a:solidFill>
                          <a:srgbClr val="FBFBF9"/>
                        </a:solidFill>
                        <a:ln>
                          <a:noFill/>
                        </a:ln>
                      </wps:spPr>
                      <wps:txbx>
                        <w:txbxContent>
                          <w:p>
                            <w:pPr>
                              <w:pStyle w:val="6"/>
                              <w:spacing w:before="46" w:line="302" w:lineRule="auto"/>
                              <w:ind w:left="28" w:right="27" w:firstLine="420"/>
                            </w:pPr>
                            <w:r>
                              <w:rPr>
                                <w:color w:val="4E443B"/>
                                <w:spacing w:val="-8"/>
                              </w:rPr>
                              <w:t xml:space="preserve">可以运行 </w:t>
                            </w:r>
                            <w:r>
                              <w:rPr>
                                <w:rFonts w:ascii="Courier New" w:eastAsia="Courier New"/>
                                <w:color w:val="333333"/>
                                <w:shd w:val="clear" w:color="auto" w:fill="EDEDED"/>
                              </w:rPr>
                              <w:t>git merge origin/serverfix</w:t>
                            </w:r>
                            <w:r>
                              <w:rPr>
                                <w:rFonts w:ascii="Courier New" w:eastAsia="Courier New"/>
                                <w:color w:val="333333"/>
                                <w:spacing w:val="-54"/>
                              </w:rPr>
                              <w:t xml:space="preserve"> </w:t>
                            </w:r>
                            <w:r>
                              <w:rPr>
                                <w:color w:val="4E443B"/>
                                <w:spacing w:val="-3"/>
                              </w:rPr>
                              <w:t>将这些工作合并到当前所在的分支。</w:t>
                            </w:r>
                          </w:p>
                          <w:p>
                            <w:pPr>
                              <w:pStyle w:val="6"/>
                              <w:spacing w:line="251" w:lineRule="exact"/>
                              <w:ind w:left="448"/>
                            </w:pPr>
                            <w:r>
                              <w:rPr>
                                <w:color w:val="4E443B"/>
                                <w:spacing w:val="-6"/>
                              </w:rPr>
                              <w:t xml:space="preserve">如果想要在自己的 </w:t>
                            </w:r>
                            <w:r>
                              <w:rPr>
                                <w:rFonts w:ascii="Courier New" w:eastAsia="Courier New"/>
                                <w:color w:val="333333"/>
                                <w:shd w:val="clear" w:color="auto" w:fill="EDEDED"/>
                              </w:rPr>
                              <w:t>serverfix</w:t>
                            </w:r>
                            <w:r>
                              <w:rPr>
                                <w:rFonts w:ascii="Courier New" w:eastAsia="Courier New"/>
                                <w:color w:val="333333"/>
                              </w:rPr>
                              <w:t xml:space="preserve"> </w:t>
                            </w:r>
                            <w:r>
                              <w:rPr>
                                <w:color w:val="4E443B"/>
                                <w:spacing w:val="-3"/>
                              </w:rPr>
                              <w:t>分支上工作，可以将其建立在远</w:t>
                            </w:r>
                          </w:p>
                          <w:p>
                            <w:pPr>
                              <w:pStyle w:val="6"/>
                              <w:spacing w:before="71"/>
                              <w:ind w:left="28"/>
                            </w:pPr>
                            <w:r>
                              <w:rPr>
                                <w:color w:val="4E443B"/>
                              </w:rPr>
                              <w:t>程跟踪分支之上：</w:t>
                            </w:r>
                          </w:p>
                        </w:txbxContent>
                      </wps:txbx>
                      <wps:bodyPr lIns="0" tIns="0" rIns="0" bIns="0" upright="1"/>
                    </wps:wsp>
                  </a:graphicData>
                </a:graphic>
              </wp:inline>
            </w:drawing>
          </mc:Choice>
          <mc:Fallback>
            <w:pict>
              <v:shape id="文本框 755" o:spid="_x0000_s1026" o:spt="202" type="#_x0000_t202" style="height:67.95pt;width:319.65pt;" fillcolor="#FBFBF9" filled="t" stroked="f" coordsize="21600,21600" o:gfxdata="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QBSTb1wAAAAUBAAAPAAAAAAAAAAEA&#10;IAAAACIAAABkcnMvZG93bnJldi54bWxQSwECFAAUAAAACACHTuJARbQfTtcBAACfAwAADgAAAAAA&#10;AAABACAAAAAmAQAAZHJzL2Uyb0RvYy54bWxQSwUGAAAAAAYABgBZAQAAbwUAAAAA&#10;">
                <v:fill on="t" focussize="0,0"/>
                <v:stroke on="f"/>
                <v:imagedata o:title=""/>
                <o:lock v:ext="edit" aspectratio="f"/>
                <v:textbox inset="0mm,0mm,0mm,0mm">
                  <w:txbxContent>
                    <w:p>
                      <w:pPr>
                        <w:pStyle w:val="6"/>
                        <w:spacing w:before="46" w:line="302" w:lineRule="auto"/>
                        <w:ind w:left="28" w:right="27" w:firstLine="420"/>
                      </w:pPr>
                      <w:r>
                        <w:rPr>
                          <w:color w:val="4E443B"/>
                          <w:spacing w:val="-8"/>
                        </w:rPr>
                        <w:t xml:space="preserve">可以运行 </w:t>
                      </w:r>
                      <w:r>
                        <w:rPr>
                          <w:rFonts w:ascii="Courier New" w:eastAsia="Courier New"/>
                          <w:color w:val="333333"/>
                          <w:shd w:val="clear" w:color="auto" w:fill="EDEDED"/>
                        </w:rPr>
                        <w:t>git merge origin/serverfix</w:t>
                      </w:r>
                      <w:r>
                        <w:rPr>
                          <w:rFonts w:ascii="Courier New" w:eastAsia="Courier New"/>
                          <w:color w:val="333333"/>
                          <w:spacing w:val="-54"/>
                        </w:rPr>
                        <w:t xml:space="preserve"> </w:t>
                      </w:r>
                      <w:r>
                        <w:rPr>
                          <w:color w:val="4E443B"/>
                          <w:spacing w:val="-3"/>
                        </w:rPr>
                        <w:t>将这些工作合并到当前所在的分支。</w:t>
                      </w:r>
                    </w:p>
                    <w:p>
                      <w:pPr>
                        <w:pStyle w:val="6"/>
                        <w:spacing w:line="251" w:lineRule="exact"/>
                        <w:ind w:left="448"/>
                      </w:pPr>
                      <w:r>
                        <w:rPr>
                          <w:color w:val="4E443B"/>
                          <w:spacing w:val="-6"/>
                        </w:rPr>
                        <w:t xml:space="preserve">如果想要在自己的 </w:t>
                      </w:r>
                      <w:r>
                        <w:rPr>
                          <w:rFonts w:ascii="Courier New" w:eastAsia="Courier New"/>
                          <w:color w:val="333333"/>
                          <w:shd w:val="clear" w:color="auto" w:fill="EDEDED"/>
                        </w:rPr>
                        <w:t>serverfix</w:t>
                      </w:r>
                      <w:r>
                        <w:rPr>
                          <w:rFonts w:ascii="Courier New" w:eastAsia="Courier New"/>
                          <w:color w:val="333333"/>
                        </w:rPr>
                        <w:t xml:space="preserve"> </w:t>
                      </w:r>
                      <w:r>
                        <w:rPr>
                          <w:color w:val="4E443B"/>
                          <w:spacing w:val="-3"/>
                        </w:rPr>
                        <w:t>分支上工作，可以将其建立在远</w:t>
                      </w:r>
                    </w:p>
                    <w:p>
                      <w:pPr>
                        <w:pStyle w:val="6"/>
                        <w:spacing w:before="71"/>
                        <w:ind w:left="28"/>
                      </w:pPr>
                      <w:r>
                        <w:rPr>
                          <w:color w:val="4E443B"/>
                        </w:rPr>
                        <w:t>程跟踪分支之上：</w:t>
                      </w:r>
                    </w:p>
                  </w:txbxContent>
                </v:textbox>
                <w10:wrap type="none"/>
                <w10:anchorlock/>
              </v:shape>
            </w:pict>
          </mc:Fallback>
        </mc:AlternateContent>
      </w:r>
    </w:p>
    <w:p>
      <w:pPr>
        <w:pStyle w:val="6"/>
        <w:spacing w:before="9"/>
        <w:rPr>
          <w:sz w:val="13"/>
        </w:rPr>
      </w:pPr>
    </w:p>
    <w:p>
      <w:pPr>
        <w:pStyle w:val="3"/>
        <w:numPr>
          <w:ilvl w:val="3"/>
          <w:numId w:val="16"/>
        </w:numPr>
        <w:tabs>
          <w:tab w:val="left" w:pos="1714"/>
        </w:tabs>
        <w:spacing w:before="0" w:after="0" w:line="439" w:lineRule="exact"/>
        <w:ind w:left="1713" w:right="0" w:hanging="420"/>
        <w:jc w:val="left"/>
        <w:rPr>
          <w:rFonts w:ascii="Wingdings" w:eastAsia="Wingdings"/>
        </w:rPr>
      </w:pPr>
      <w:r>
        <mc:AlternateContent>
          <mc:Choice Requires="wpg">
            <w:drawing>
              <wp:anchor distT="0" distB="0" distL="114300" distR="114300" simplePos="0" relativeHeight="251682816" behindDoc="1" locked="0" layoutInCell="1" allowOverlap="1">
                <wp:simplePos x="0" y="0"/>
                <wp:positionH relativeFrom="page">
                  <wp:posOffset>2209800</wp:posOffset>
                </wp:positionH>
                <wp:positionV relativeFrom="paragraph">
                  <wp:posOffset>249555</wp:posOffset>
                </wp:positionV>
                <wp:extent cx="4231640" cy="390525"/>
                <wp:effectExtent l="0" t="0" r="0" b="0"/>
                <wp:wrapNone/>
                <wp:docPr id="829" name="组合 756"/>
                <wp:cNvGraphicFramePr/>
                <a:graphic xmlns:a="http://schemas.openxmlformats.org/drawingml/2006/main">
                  <a:graphicData uri="http://schemas.microsoft.com/office/word/2010/wordprocessingGroup">
                    <wpg:wgp>
                      <wpg:cNvGrpSpPr/>
                      <wpg:grpSpPr>
                        <a:xfrm>
                          <a:off x="0" y="0"/>
                          <a:ext cx="4231640" cy="390525"/>
                          <a:chOff x="3480" y="393"/>
                          <a:chExt cx="6664" cy="615"/>
                        </a:xfrm>
                      </wpg:grpSpPr>
                      <wps:wsp>
                        <wps:cNvPr id="820" name="矩形 757"/>
                        <wps:cNvSpPr/>
                        <wps:spPr>
                          <a:xfrm>
                            <a:off x="6070" y="407"/>
                            <a:ext cx="1875" cy="274"/>
                          </a:xfrm>
                          <a:prstGeom prst="rect">
                            <a:avLst/>
                          </a:prstGeom>
                          <a:solidFill>
                            <a:srgbClr val="EDEDED"/>
                          </a:solidFill>
                          <a:ln>
                            <a:noFill/>
                          </a:ln>
                        </wps:spPr>
                        <wps:bodyPr upright="1"/>
                      </wps:wsp>
                      <wps:wsp>
                        <wps:cNvPr id="821" name="直线 758"/>
                        <wps:cNvSpPr/>
                        <wps:spPr>
                          <a:xfrm>
                            <a:off x="6071" y="400"/>
                            <a:ext cx="1874" cy="0"/>
                          </a:xfrm>
                          <a:prstGeom prst="line">
                            <a:avLst/>
                          </a:prstGeom>
                          <a:ln w="9144" cap="flat" cmpd="sng">
                            <a:solidFill>
                              <a:srgbClr val="F5F5F5"/>
                            </a:solidFill>
                            <a:prstDash val="solid"/>
                            <a:headEnd type="none" w="med" len="med"/>
                            <a:tailEnd type="none" w="med" len="med"/>
                          </a:ln>
                        </wps:spPr>
                        <wps:bodyPr upright="1"/>
                      </wps:wsp>
                      <wps:wsp>
                        <wps:cNvPr id="822" name="直线 759"/>
                        <wps:cNvSpPr/>
                        <wps:spPr>
                          <a:xfrm>
                            <a:off x="6071" y="688"/>
                            <a:ext cx="1874" cy="0"/>
                          </a:xfrm>
                          <a:prstGeom prst="line">
                            <a:avLst/>
                          </a:prstGeom>
                          <a:ln w="9144" cap="flat" cmpd="sng">
                            <a:solidFill>
                              <a:srgbClr val="F5F5F5"/>
                            </a:solidFill>
                            <a:prstDash val="solid"/>
                            <a:headEnd type="none" w="med" len="med"/>
                            <a:tailEnd type="none" w="med" len="med"/>
                          </a:ln>
                        </wps:spPr>
                        <wps:bodyPr upright="1"/>
                      </wps:wsp>
                      <wps:wsp>
                        <wps:cNvPr id="823" name="矩形 760"/>
                        <wps:cNvSpPr/>
                        <wps:spPr>
                          <a:xfrm>
                            <a:off x="3480" y="705"/>
                            <a:ext cx="5495" cy="303"/>
                          </a:xfrm>
                          <a:prstGeom prst="rect">
                            <a:avLst/>
                          </a:prstGeom>
                          <a:solidFill>
                            <a:srgbClr val="FBFBF9"/>
                          </a:solidFill>
                          <a:ln>
                            <a:noFill/>
                          </a:ln>
                        </wps:spPr>
                        <wps:bodyPr upright="1"/>
                      </wps:wsp>
                      <wps:wsp>
                        <wps:cNvPr id="824" name="矩形 761"/>
                        <wps:cNvSpPr/>
                        <wps:spPr>
                          <a:xfrm>
                            <a:off x="8990" y="719"/>
                            <a:ext cx="862" cy="274"/>
                          </a:xfrm>
                          <a:prstGeom prst="rect">
                            <a:avLst/>
                          </a:prstGeom>
                          <a:solidFill>
                            <a:srgbClr val="EDEDED"/>
                          </a:solidFill>
                          <a:ln>
                            <a:noFill/>
                          </a:ln>
                        </wps:spPr>
                        <wps:bodyPr upright="1"/>
                      </wps:wsp>
                      <wps:wsp>
                        <wps:cNvPr id="825" name="直线 762"/>
                        <wps:cNvSpPr/>
                        <wps:spPr>
                          <a:xfrm>
                            <a:off x="8990" y="712"/>
                            <a:ext cx="862" cy="0"/>
                          </a:xfrm>
                          <a:prstGeom prst="line">
                            <a:avLst/>
                          </a:prstGeom>
                          <a:ln w="9144" cap="flat" cmpd="sng">
                            <a:solidFill>
                              <a:srgbClr val="F5F5F5"/>
                            </a:solidFill>
                            <a:prstDash val="solid"/>
                            <a:headEnd type="none" w="med" len="med"/>
                            <a:tailEnd type="none" w="med" len="med"/>
                          </a:ln>
                        </wps:spPr>
                        <wps:bodyPr upright="1"/>
                      </wps:wsp>
                      <wps:wsp>
                        <wps:cNvPr id="826" name="直线 763"/>
                        <wps:cNvSpPr/>
                        <wps:spPr>
                          <a:xfrm>
                            <a:off x="8983" y="705"/>
                            <a:ext cx="0" cy="303"/>
                          </a:xfrm>
                          <a:prstGeom prst="line">
                            <a:avLst/>
                          </a:prstGeom>
                          <a:ln w="9144" cap="flat" cmpd="sng">
                            <a:solidFill>
                              <a:srgbClr val="F5F5F5"/>
                            </a:solidFill>
                            <a:prstDash val="solid"/>
                            <a:headEnd type="none" w="med" len="med"/>
                            <a:tailEnd type="none" w="med" len="med"/>
                          </a:ln>
                        </wps:spPr>
                        <wps:bodyPr upright="1"/>
                      </wps:wsp>
                      <wps:wsp>
                        <wps:cNvPr id="827" name="直线 764"/>
                        <wps:cNvSpPr/>
                        <wps:spPr>
                          <a:xfrm>
                            <a:off x="8990" y="1000"/>
                            <a:ext cx="862" cy="0"/>
                          </a:xfrm>
                          <a:prstGeom prst="line">
                            <a:avLst/>
                          </a:prstGeom>
                          <a:ln w="9144" cap="flat" cmpd="sng">
                            <a:solidFill>
                              <a:srgbClr val="F5F5F5"/>
                            </a:solidFill>
                            <a:prstDash val="solid"/>
                            <a:headEnd type="none" w="med" len="med"/>
                            <a:tailEnd type="none" w="med" len="med"/>
                          </a:ln>
                        </wps:spPr>
                        <wps:bodyPr upright="1"/>
                      </wps:wsp>
                      <wps:wsp>
                        <wps:cNvPr id="828" name="文本框 765"/>
                        <wps:cNvSpPr txBox="1"/>
                        <wps:spPr>
                          <a:xfrm>
                            <a:off x="3480" y="393"/>
                            <a:ext cx="6664" cy="615"/>
                          </a:xfrm>
                          <a:prstGeom prst="rect">
                            <a:avLst/>
                          </a:prstGeom>
                          <a:noFill/>
                          <a:ln>
                            <a:noFill/>
                          </a:ln>
                        </wps:spPr>
                        <wps:txbx>
                          <w:txbxContent>
                            <w:p>
                              <w:pPr>
                                <w:spacing w:before="6" w:line="266" w:lineRule="auto"/>
                                <w:ind w:left="0" w:right="0" w:firstLine="420"/>
                                <w:jc w:val="left"/>
                                <w:rPr>
                                  <w:sz w:val="21"/>
                                </w:rPr>
                              </w:pPr>
                              <w:r>
                                <w:rPr>
                                  <w:color w:val="4E443B"/>
                                  <w:spacing w:val="2"/>
                                  <w:sz w:val="21"/>
                                  <w:shd w:val="clear" w:color="auto" w:fill="FBFBF9"/>
                                </w:rPr>
                                <w:t>从一个远程跟踪分支</w:t>
                              </w:r>
                              <w:r>
                                <w:rPr>
                                  <w:color w:val="4E443B"/>
                                  <w:sz w:val="21"/>
                                  <w:shd w:val="clear" w:color="auto" w:fill="FBFBF9"/>
                                </w:rPr>
                                <w:t>（</w:t>
                              </w:r>
                              <w:r>
                                <w:rPr>
                                  <w:color w:val="4E443B"/>
                                  <w:spacing w:val="-76"/>
                                  <w:sz w:val="21"/>
                                </w:rPr>
                                <w:t xml:space="preserve"> </w:t>
                              </w:r>
                              <w:r>
                                <w:rPr>
                                  <w:rFonts w:ascii="Courier New" w:hAnsi="Courier New" w:eastAsia="Courier New"/>
                                  <w:b/>
                                  <w:color w:val="FF0000"/>
                                  <w:sz w:val="24"/>
                                </w:rPr>
                                <w:t>origin/master</w:t>
                              </w:r>
                              <w:r>
                                <w:rPr>
                                  <w:color w:val="4E443B"/>
                                  <w:sz w:val="21"/>
                                  <w:shd w:val="clear" w:color="auto" w:fill="FBFBF9"/>
                                </w:rPr>
                                <w:t>）检出一个本地分支会</w:t>
                              </w:r>
                              <w:r>
                                <w:rPr>
                                  <w:color w:val="4E443B"/>
                                  <w:spacing w:val="-3"/>
                                  <w:w w:val="100"/>
                                  <w:sz w:val="21"/>
                                </w:rPr>
                                <w:t>自动创建一个叫做</w:t>
                              </w:r>
                              <w:r>
                                <w:rPr>
                                  <w:color w:val="4E443B"/>
                                  <w:spacing w:val="-3"/>
                                  <w:sz w:val="21"/>
                                </w:rPr>
                                <w:t xml:space="preserve"> </w:t>
                              </w:r>
                              <w:r>
                                <w:rPr>
                                  <w:rFonts w:ascii="Arial" w:hAnsi="Arial" w:eastAsia="Arial"/>
                                  <w:color w:val="4E443B"/>
                                  <w:spacing w:val="-1"/>
                                  <w:w w:val="100"/>
                                  <w:sz w:val="21"/>
                                </w:rPr>
                                <w:t>“</w:t>
                              </w:r>
                              <w:r>
                                <w:rPr>
                                  <w:color w:val="4E443B"/>
                                  <w:spacing w:val="-3"/>
                                  <w:w w:val="100"/>
                                  <w:sz w:val="21"/>
                                </w:rPr>
                                <w:t>跟踪分支</w:t>
                              </w:r>
                              <w:r>
                                <w:rPr>
                                  <w:color w:val="4E443B"/>
                                  <w:spacing w:val="-207"/>
                                  <w:w w:val="100"/>
                                  <w:sz w:val="21"/>
                                </w:rPr>
                                <w:t>（</w:t>
                              </w:r>
                              <w:r>
                                <w:rPr>
                                  <w:rFonts w:ascii="Arial" w:hAnsi="Arial" w:eastAsia="Arial"/>
                                  <w:color w:val="4E443B"/>
                                  <w:w w:val="100"/>
                                  <w:sz w:val="21"/>
                                </w:rPr>
                                <w:t>”</w:t>
                              </w:r>
                              <w:r>
                                <w:rPr>
                                  <w:rFonts w:ascii="Arial" w:hAnsi="Arial" w:eastAsia="Arial"/>
                                  <w:color w:val="4E443B"/>
                                  <w:spacing w:val="9"/>
                                  <w:sz w:val="21"/>
                                </w:rPr>
                                <w:t xml:space="preserve">  </w:t>
                              </w:r>
                              <w:r>
                                <w:rPr>
                                  <w:color w:val="4E443B"/>
                                  <w:spacing w:val="-3"/>
                                  <w:w w:val="100"/>
                                  <w:sz w:val="21"/>
                                </w:rPr>
                                <w:t>有时候也叫做</w:t>
                              </w:r>
                              <w:r>
                                <w:rPr>
                                  <w:color w:val="4E443B"/>
                                  <w:spacing w:val="-3"/>
                                  <w:sz w:val="21"/>
                                </w:rPr>
                                <w:t xml:space="preserve"> </w:t>
                              </w:r>
                              <w:r>
                                <w:rPr>
                                  <w:rFonts w:ascii="Arial" w:hAnsi="Arial" w:eastAsia="Arial"/>
                                  <w:color w:val="4E443B"/>
                                  <w:spacing w:val="-1"/>
                                  <w:w w:val="100"/>
                                  <w:sz w:val="21"/>
                                </w:rPr>
                                <w:t>“</w:t>
                              </w:r>
                              <w:r>
                                <w:rPr>
                                  <w:color w:val="4E443B"/>
                                  <w:w w:val="100"/>
                                  <w:sz w:val="21"/>
                                </w:rPr>
                                <w:t>上游分支</w:t>
                              </w:r>
                              <w:r>
                                <w:rPr>
                                  <w:rFonts w:ascii="Arial" w:hAnsi="Arial" w:eastAsia="Arial"/>
                                  <w:color w:val="4E443B"/>
                                  <w:w w:val="100"/>
                                  <w:sz w:val="21"/>
                                </w:rPr>
                                <w:t>”</w:t>
                              </w:r>
                              <w:r>
                                <w:rPr>
                                  <w:rFonts w:ascii="Arial" w:hAnsi="Arial" w:eastAsia="Arial"/>
                                  <w:color w:val="4E443B"/>
                                  <w:spacing w:val="-7"/>
                                  <w:sz w:val="21"/>
                                </w:rPr>
                                <w:t xml:space="preserve">  </w:t>
                              </w:r>
                              <w:r>
                                <w:rPr>
                                  <w:color w:val="4E443B"/>
                                  <w:spacing w:val="-58"/>
                                  <w:w w:val="100"/>
                                  <w:sz w:val="21"/>
                                </w:rPr>
                                <w:t>：</w:t>
                              </w:r>
                              <w:r>
                                <w:rPr>
                                  <w:rFonts w:ascii="Courier New" w:hAnsi="Courier New" w:eastAsia="Courier New"/>
                                  <w:b/>
                                  <w:color w:val="FF0000"/>
                                  <w:spacing w:val="-1"/>
                                  <w:sz w:val="24"/>
                                </w:rPr>
                                <w:t>maste</w:t>
                              </w:r>
                              <w:r>
                                <w:rPr>
                                  <w:rFonts w:ascii="Courier New" w:hAnsi="Courier New" w:eastAsia="Courier New"/>
                                  <w:b/>
                                  <w:color w:val="FF0000"/>
                                  <w:spacing w:val="11"/>
                                  <w:sz w:val="24"/>
                                </w:rPr>
                                <w:t>r</w:t>
                              </w:r>
                              <w:r>
                                <w:rPr>
                                  <w:color w:val="4E443B"/>
                                  <w:spacing w:val="-72"/>
                                  <w:w w:val="100"/>
                                  <w:sz w:val="21"/>
                                  <w:shd w:val="clear" w:color="auto" w:fill="FBFBF9"/>
                                </w:rPr>
                                <w:t>）。</w:t>
                              </w:r>
                            </w:p>
                          </w:txbxContent>
                        </wps:txbx>
                        <wps:bodyPr lIns="0" tIns="0" rIns="0" bIns="0" upright="1"/>
                      </wps:wsp>
                    </wpg:wgp>
                  </a:graphicData>
                </a:graphic>
              </wp:anchor>
            </w:drawing>
          </mc:Choice>
          <mc:Fallback>
            <w:pict>
              <v:group id="组合 756" o:spid="_x0000_s1026" o:spt="203" style="position:absolute;left:0pt;margin-left:174pt;margin-top:19.65pt;height:30.75pt;width:333.2pt;mso-position-horizontal-relative:page;z-index:-251633664;mso-width-relative:page;mso-height-relative:page;" coordorigin="3480,393" coordsize="6664,615" o:gfxdata="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">
                <o:lock v:ext="edit" aspectratio="f"/>
                <v:rect id="矩形 757" o:spid="_x0000_s1026" o:spt="1" style="position:absolute;left:6070;top:407;height:274;width:1875;" fillcolor="#EDEDED" filled="t" stroked="f" coordsize="21600,21600" o:gfxdata="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VWJlLsAAADc&#10;AAAADwAAAAAAAAABACAAAAAiAAAAZHJzL2Rvd25yZXYueG1sUEsBAhQAFAAAAAgAh07iQDMvBZ47&#10;AAAAOQAAABAAAAAAAAAAAQAgAAAACgEAAGRycy9zaGFwZXhtbC54bWxQSwUGAAAAAAYABgBbAQAA&#10;tAMAAAAA&#10;">
                  <v:fill on="t" focussize="0,0"/>
                  <v:stroke on="f"/>
                  <v:imagedata o:title=""/>
                  <o:lock v:ext="edit" aspectratio="f"/>
                </v:rect>
                <v:line id="直线 758" o:spid="_x0000_s1026" o:spt="20" style="position:absolute;left:6071;top:400;height:0;width:1874;" filled="f" stroked="t" coordsize="21600,21600" o:gfxdata="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1Gyr+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759" o:spid="_x0000_s1026" o:spt="20" style="position:absolute;left:6071;top:688;height:0;width:1874;" filled="f" stroked="t" coordsize="21600,21600" o:gfxdata="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2UVMi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rect id="矩形 760" o:spid="_x0000_s1026" o:spt="1" style="position:absolute;left:3480;top:705;height:303;width:5495;" fillcolor="#FBFBF9" filled="t" stroked="f" coordsize="21600,21600" o:gfxdata="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H3f574A&#10;AADcAAAADwAAAAAAAAABACAAAAAiAAAAZHJzL2Rvd25yZXYueG1sUEsBAhQAFAAAAAgAh07iQDMv&#10;BZ47AAAAOQAAABAAAAAAAAAAAQAgAAAADQEAAGRycy9zaGFwZXhtbC54bWxQSwUGAAAAAAYABgBb&#10;AQAAtwMAAAAA&#10;">
                  <v:fill on="t" focussize="0,0"/>
                  <v:stroke on="f"/>
                  <v:imagedata o:title=""/>
                  <o:lock v:ext="edit" aspectratio="f"/>
                </v:rect>
                <v:rect id="矩形 761" o:spid="_x0000_s1026" o:spt="1" style="position:absolute;left:8990;top:719;height:274;width:862;" fillcolor="#EDEDED" filled="t" stroked="f" coordsize="21600,21600" o:gfxdata="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6Pl74A&#10;AADcAAAADwAAAAAAAAABACAAAAAiAAAAZHJzL2Rvd25yZXYueG1sUEsBAhQAFAAAAAgAh07iQDMv&#10;BZ47AAAAOQAAABAAAAAAAAAAAQAgAAAADQEAAGRycy9zaGFwZXhtbC54bWxQSwUGAAAAAAYABgBb&#10;AQAAtwMAAAAA&#10;">
                  <v:fill on="t" focussize="0,0"/>
                  <v:stroke on="f"/>
                  <v:imagedata o:title=""/>
                  <o:lock v:ext="edit" aspectratio="f"/>
                </v:rect>
                <v:line id="直线 762" o:spid="_x0000_s1026" o:spt="20" style="position:absolute;left:8990;top:712;height:0;width:862;" filled="f" stroked="t" coordsize="21600,21600" o:gfxdata="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9zLy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763" o:spid="_x0000_s1026" o:spt="20" style="position:absolute;left:8983;top:705;height:303;width:0;" filled="f" stroked="t" coordsize="21600,21600" o:gfxdata="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vUsu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764" o:spid="_x0000_s1026" o:spt="20" style="position:absolute;left:8990;top:1000;height:0;width:862;" filled="f" stroked="t" coordsize="21600,21600" o:gfxdata="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3j91C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shape id="文本框 765" o:spid="_x0000_s1026" o:spt="202" type="#_x0000_t202" style="position:absolute;left:3480;top:393;height:615;width:6664;" filled="f" stroked="f" coordsize="21600,21600" o:gfxdata="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xQq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6" w:line="266" w:lineRule="auto"/>
                          <w:ind w:left="0" w:right="0" w:firstLine="420"/>
                          <w:jc w:val="left"/>
                          <w:rPr>
                            <w:sz w:val="21"/>
                          </w:rPr>
                        </w:pPr>
                        <w:r>
                          <w:rPr>
                            <w:color w:val="4E443B"/>
                            <w:spacing w:val="2"/>
                            <w:sz w:val="21"/>
                            <w:shd w:val="clear" w:color="auto" w:fill="FBFBF9"/>
                          </w:rPr>
                          <w:t>从一个远程跟踪分支</w:t>
                        </w:r>
                        <w:r>
                          <w:rPr>
                            <w:color w:val="4E443B"/>
                            <w:sz w:val="21"/>
                            <w:shd w:val="clear" w:color="auto" w:fill="FBFBF9"/>
                          </w:rPr>
                          <w:t>（</w:t>
                        </w:r>
                        <w:r>
                          <w:rPr>
                            <w:color w:val="4E443B"/>
                            <w:spacing w:val="-76"/>
                            <w:sz w:val="21"/>
                          </w:rPr>
                          <w:t xml:space="preserve"> </w:t>
                        </w:r>
                        <w:r>
                          <w:rPr>
                            <w:rFonts w:ascii="Courier New" w:hAnsi="Courier New" w:eastAsia="Courier New"/>
                            <w:b/>
                            <w:color w:val="FF0000"/>
                            <w:sz w:val="24"/>
                          </w:rPr>
                          <w:t>origin/master</w:t>
                        </w:r>
                        <w:r>
                          <w:rPr>
                            <w:color w:val="4E443B"/>
                            <w:sz w:val="21"/>
                            <w:shd w:val="clear" w:color="auto" w:fill="FBFBF9"/>
                          </w:rPr>
                          <w:t>）检出一个本地分支会</w:t>
                        </w:r>
                        <w:r>
                          <w:rPr>
                            <w:color w:val="4E443B"/>
                            <w:spacing w:val="-3"/>
                            <w:w w:val="100"/>
                            <w:sz w:val="21"/>
                          </w:rPr>
                          <w:t>自动创建一个叫做</w:t>
                        </w:r>
                        <w:r>
                          <w:rPr>
                            <w:color w:val="4E443B"/>
                            <w:spacing w:val="-3"/>
                            <w:sz w:val="21"/>
                          </w:rPr>
                          <w:t xml:space="preserve"> </w:t>
                        </w:r>
                        <w:r>
                          <w:rPr>
                            <w:rFonts w:ascii="Arial" w:hAnsi="Arial" w:eastAsia="Arial"/>
                            <w:color w:val="4E443B"/>
                            <w:spacing w:val="-1"/>
                            <w:w w:val="100"/>
                            <w:sz w:val="21"/>
                          </w:rPr>
                          <w:t>“</w:t>
                        </w:r>
                        <w:r>
                          <w:rPr>
                            <w:color w:val="4E443B"/>
                            <w:spacing w:val="-3"/>
                            <w:w w:val="100"/>
                            <w:sz w:val="21"/>
                          </w:rPr>
                          <w:t>跟踪分支</w:t>
                        </w:r>
                        <w:r>
                          <w:rPr>
                            <w:color w:val="4E443B"/>
                            <w:spacing w:val="-207"/>
                            <w:w w:val="100"/>
                            <w:sz w:val="21"/>
                          </w:rPr>
                          <w:t>（</w:t>
                        </w:r>
                        <w:r>
                          <w:rPr>
                            <w:rFonts w:ascii="Arial" w:hAnsi="Arial" w:eastAsia="Arial"/>
                            <w:color w:val="4E443B"/>
                            <w:w w:val="100"/>
                            <w:sz w:val="21"/>
                          </w:rPr>
                          <w:t>”</w:t>
                        </w:r>
                        <w:r>
                          <w:rPr>
                            <w:rFonts w:ascii="Arial" w:hAnsi="Arial" w:eastAsia="Arial"/>
                            <w:color w:val="4E443B"/>
                            <w:spacing w:val="9"/>
                            <w:sz w:val="21"/>
                          </w:rPr>
                          <w:t xml:space="preserve">  </w:t>
                        </w:r>
                        <w:r>
                          <w:rPr>
                            <w:color w:val="4E443B"/>
                            <w:spacing w:val="-3"/>
                            <w:w w:val="100"/>
                            <w:sz w:val="21"/>
                          </w:rPr>
                          <w:t>有时候也叫做</w:t>
                        </w:r>
                        <w:r>
                          <w:rPr>
                            <w:color w:val="4E443B"/>
                            <w:spacing w:val="-3"/>
                            <w:sz w:val="21"/>
                          </w:rPr>
                          <w:t xml:space="preserve"> </w:t>
                        </w:r>
                        <w:r>
                          <w:rPr>
                            <w:rFonts w:ascii="Arial" w:hAnsi="Arial" w:eastAsia="Arial"/>
                            <w:color w:val="4E443B"/>
                            <w:spacing w:val="-1"/>
                            <w:w w:val="100"/>
                            <w:sz w:val="21"/>
                          </w:rPr>
                          <w:t>“</w:t>
                        </w:r>
                        <w:r>
                          <w:rPr>
                            <w:color w:val="4E443B"/>
                            <w:w w:val="100"/>
                            <w:sz w:val="21"/>
                          </w:rPr>
                          <w:t>上游分支</w:t>
                        </w:r>
                        <w:r>
                          <w:rPr>
                            <w:rFonts w:ascii="Arial" w:hAnsi="Arial" w:eastAsia="Arial"/>
                            <w:color w:val="4E443B"/>
                            <w:w w:val="100"/>
                            <w:sz w:val="21"/>
                          </w:rPr>
                          <w:t>”</w:t>
                        </w:r>
                        <w:r>
                          <w:rPr>
                            <w:rFonts w:ascii="Arial" w:hAnsi="Arial" w:eastAsia="Arial"/>
                            <w:color w:val="4E443B"/>
                            <w:spacing w:val="-7"/>
                            <w:sz w:val="21"/>
                          </w:rPr>
                          <w:t xml:space="preserve">  </w:t>
                        </w:r>
                        <w:r>
                          <w:rPr>
                            <w:color w:val="4E443B"/>
                            <w:spacing w:val="-58"/>
                            <w:w w:val="100"/>
                            <w:sz w:val="21"/>
                          </w:rPr>
                          <w:t>：</w:t>
                        </w:r>
                        <w:r>
                          <w:rPr>
                            <w:rFonts w:ascii="Courier New" w:hAnsi="Courier New" w:eastAsia="Courier New"/>
                            <w:b/>
                            <w:color w:val="FF0000"/>
                            <w:spacing w:val="-1"/>
                            <w:sz w:val="24"/>
                          </w:rPr>
                          <w:t>maste</w:t>
                        </w:r>
                        <w:r>
                          <w:rPr>
                            <w:rFonts w:ascii="Courier New" w:hAnsi="Courier New" w:eastAsia="Courier New"/>
                            <w:b/>
                            <w:color w:val="FF0000"/>
                            <w:spacing w:val="11"/>
                            <w:sz w:val="24"/>
                          </w:rPr>
                          <w:t>r</w:t>
                        </w:r>
                        <w:r>
                          <w:rPr>
                            <w:color w:val="4E443B"/>
                            <w:spacing w:val="-72"/>
                            <w:w w:val="100"/>
                            <w:sz w:val="21"/>
                            <w:shd w:val="clear" w:color="auto" w:fill="FBFBF9"/>
                          </w:rPr>
                          <w:t>）。</w:t>
                        </w:r>
                      </w:p>
                    </w:txbxContent>
                  </v:textbox>
                </v:shape>
              </v:group>
            </w:pict>
          </mc:Fallback>
        </mc:AlternateContent>
      </w:r>
      <w:r>
        <mc:AlternateContent>
          <mc:Choice Requires="wps">
            <w:drawing>
              <wp:anchor distT="0" distB="0" distL="114300" distR="114300" simplePos="0" relativeHeight="251668480" behindDoc="0" locked="0" layoutInCell="1" allowOverlap="1">
                <wp:simplePos x="0" y="0"/>
                <wp:positionH relativeFrom="page">
                  <wp:posOffset>2477135</wp:posOffset>
                </wp:positionH>
                <wp:positionV relativeFrom="paragraph">
                  <wp:posOffset>-125095</wp:posOffset>
                </wp:positionV>
                <wp:extent cx="3307715" cy="147955"/>
                <wp:effectExtent l="0" t="0" r="0" b="0"/>
                <wp:wrapNone/>
                <wp:docPr id="255" name="文本框 766"/>
                <wp:cNvGraphicFramePr/>
                <a:graphic xmlns:a="http://schemas.openxmlformats.org/drawingml/2006/main">
                  <a:graphicData uri="http://schemas.microsoft.com/office/word/2010/wordprocessingShape">
                    <wps:wsp>
                      <wps:cNvSpPr txBox="1"/>
                      <wps:spPr>
                        <a:xfrm>
                          <a:off x="0" y="0"/>
                          <a:ext cx="3307715" cy="147955"/>
                        </a:xfrm>
                        <a:prstGeom prst="rect">
                          <a:avLst/>
                        </a:prstGeom>
                        <a:solidFill>
                          <a:srgbClr val="FBFBF9"/>
                        </a:solidFill>
                        <a:ln>
                          <a:noFill/>
                        </a:ln>
                      </wps:spPr>
                      <wps:txbx>
                        <w:txbxContent>
                          <w:p>
                            <w:pPr>
                              <w:spacing w:before="0" w:line="233" w:lineRule="exact"/>
                              <w:ind w:left="420" w:right="0" w:firstLine="0"/>
                              <w:jc w:val="left"/>
                              <w:rPr>
                                <w:rFonts w:hint="eastAsia" w:ascii="Microsoft JhengHei" w:eastAsia="Microsoft JhengHei"/>
                                <w:b/>
                                <w:sz w:val="18"/>
                              </w:rPr>
                            </w:pPr>
                            <w:r>
                              <w:rPr>
                                <w:rFonts w:ascii="Arial" w:eastAsia="Arial"/>
                                <w:b/>
                                <w:color w:val="FF0000"/>
                                <w:sz w:val="18"/>
                              </w:rPr>
                              <w:t xml:space="preserve">git checkout -b serverfix origin/serverfix </w:t>
                            </w:r>
                            <w:r>
                              <w:rPr>
                                <w:rFonts w:hint="eastAsia" w:ascii="Microsoft JhengHei" w:eastAsia="Microsoft JhengHei"/>
                                <w:b/>
                                <w:color w:val="FF0000"/>
                                <w:sz w:val="18"/>
                              </w:rPr>
                              <w:t>（其他协作者）</w:t>
                            </w:r>
                          </w:p>
                        </w:txbxContent>
                      </wps:txbx>
                      <wps:bodyPr lIns="0" tIns="0" rIns="0" bIns="0" upright="1"/>
                    </wps:wsp>
                  </a:graphicData>
                </a:graphic>
              </wp:anchor>
            </w:drawing>
          </mc:Choice>
          <mc:Fallback>
            <w:pict>
              <v:shape id="文本框 766" o:spid="_x0000_s1026" o:spt="202" type="#_x0000_t202" style="position:absolute;left:0pt;margin-left:195.05pt;margin-top:-9.85pt;height:11.65pt;width:260.45pt;mso-position-horizontal-relative:page;z-index:251668480;mso-width-relative:page;mso-height-relative:page;" fillcolor="#FBFBF9" filled="t" stroked="f" coordsize="21600,21600" o:gfxdata="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gZxZL9gAAAAJAQAADwAAAAAAAAABACAA&#10;AAAiAAAAZHJzL2Rvd25yZXYueG1sUEsBAhQAFAAAAAgAh07iQPiiUhHUAQAAnwMAAA4AAAAAAAAA&#10;AQAgAAAAJwEAAGRycy9lMm9Eb2MueG1sUEsFBgAAAAAGAAYAWQEAAG0FAAAAAA==&#10;">
                <v:fill on="t" focussize="0,0"/>
                <v:stroke on="f"/>
                <v:imagedata o:title=""/>
                <o:lock v:ext="edit" aspectratio="f"/>
                <v:textbox inset="0mm,0mm,0mm,0mm">
                  <w:txbxContent>
                    <w:p>
                      <w:pPr>
                        <w:spacing w:before="0" w:line="233" w:lineRule="exact"/>
                        <w:ind w:left="420" w:right="0" w:firstLine="0"/>
                        <w:jc w:val="left"/>
                        <w:rPr>
                          <w:rFonts w:hint="eastAsia" w:ascii="Microsoft JhengHei" w:eastAsia="Microsoft JhengHei"/>
                          <w:b/>
                          <w:sz w:val="18"/>
                        </w:rPr>
                      </w:pPr>
                      <w:r>
                        <w:rPr>
                          <w:rFonts w:ascii="Arial" w:eastAsia="Arial"/>
                          <w:b/>
                          <w:color w:val="FF0000"/>
                          <w:sz w:val="18"/>
                        </w:rPr>
                        <w:t xml:space="preserve">git checkout -b serverfix origin/serverfix </w:t>
                      </w:r>
                      <w:r>
                        <w:rPr>
                          <w:rFonts w:hint="eastAsia" w:ascii="Microsoft JhengHei" w:eastAsia="Microsoft JhengHei"/>
                          <w:b/>
                          <w:color w:val="FF0000"/>
                          <w:sz w:val="18"/>
                        </w:rPr>
                        <w:t>（其他协作者）</w:t>
                      </w:r>
                    </w:p>
                  </w:txbxContent>
                </v:textbox>
              </v:shape>
            </w:pict>
          </mc:Fallback>
        </mc:AlternateContent>
      </w:r>
      <w:r>
        <w:rPr>
          <w:shd w:val="clear" w:color="auto" w:fill="FBFBF9"/>
        </w:rPr>
        <w:t>跟踪分支</w:t>
      </w:r>
    </w:p>
    <w:p>
      <w:pPr>
        <w:pStyle w:val="6"/>
        <w:spacing w:before="1"/>
        <w:rPr>
          <w:rFonts w:ascii="Microsoft JhengHei"/>
          <w:b/>
          <w:sz w:val="28"/>
        </w:rPr>
      </w:pPr>
    </w:p>
    <w:p>
      <w:pPr>
        <w:pStyle w:val="5"/>
        <w:spacing w:before="12" w:line="384" w:lineRule="exact"/>
        <w:ind w:left="1840"/>
        <w:rPr>
          <w:rFonts w:ascii="Arial" w:eastAsia="Arial"/>
        </w:rPr>
      </w:pPr>
      <w:r>
        <w:rPr>
          <w:color w:val="FF0000"/>
          <w:shd w:val="clear" w:color="auto" w:fill="FBFBF9"/>
        </w:rPr>
        <w:t>只有主分支 并且 克隆时才会自动建跟踪分支</w:t>
      </w:r>
      <w:r>
        <w:rPr>
          <w:rFonts w:ascii="Arial" w:eastAsia="Arial"/>
          <w:color w:val="FF0000"/>
          <w:shd w:val="clear" w:color="auto" w:fill="FBFBF9"/>
        </w:rPr>
        <w:t>.</w:t>
      </w:r>
    </w:p>
    <w:p>
      <w:pPr>
        <w:pStyle w:val="6"/>
        <w:spacing w:line="271" w:lineRule="auto"/>
        <w:ind w:left="1840" w:right="1793"/>
        <w:jc w:val="both"/>
      </w:pPr>
      <w:r>
        <mc:AlternateContent>
          <mc:Choice Requires="wpg">
            <w:drawing>
              <wp:anchor distT="0" distB="0" distL="114300" distR="114300" simplePos="0" relativeHeight="251682816" behindDoc="1" locked="0" layoutInCell="1" allowOverlap="1">
                <wp:simplePos x="0" y="0"/>
                <wp:positionH relativeFrom="page">
                  <wp:posOffset>2524125</wp:posOffset>
                </wp:positionH>
                <wp:positionV relativeFrom="paragraph">
                  <wp:posOffset>186055</wp:posOffset>
                </wp:positionV>
                <wp:extent cx="3894455" cy="192405"/>
                <wp:effectExtent l="0" t="0" r="0" b="0"/>
                <wp:wrapNone/>
                <wp:docPr id="839" name="组合 767"/>
                <wp:cNvGraphicFramePr/>
                <a:graphic xmlns:a="http://schemas.openxmlformats.org/drawingml/2006/main">
                  <a:graphicData uri="http://schemas.microsoft.com/office/word/2010/wordprocessingGroup">
                    <wpg:wgp>
                      <wpg:cNvGrpSpPr/>
                      <wpg:grpSpPr>
                        <a:xfrm>
                          <a:off x="0" y="0"/>
                          <a:ext cx="3894455" cy="192405"/>
                          <a:chOff x="3975" y="294"/>
                          <a:chExt cx="6133" cy="303"/>
                        </a:xfrm>
                      </wpg:grpSpPr>
                      <wps:wsp>
                        <wps:cNvPr id="834" name="矩形 768"/>
                        <wps:cNvSpPr/>
                        <wps:spPr>
                          <a:xfrm>
                            <a:off x="3975" y="308"/>
                            <a:ext cx="1124" cy="274"/>
                          </a:xfrm>
                          <a:prstGeom prst="rect">
                            <a:avLst/>
                          </a:prstGeom>
                          <a:solidFill>
                            <a:srgbClr val="EDEDED"/>
                          </a:solidFill>
                          <a:ln>
                            <a:noFill/>
                          </a:ln>
                        </wps:spPr>
                        <wps:bodyPr upright="1"/>
                      </wps:wsp>
                      <wps:wsp>
                        <wps:cNvPr id="835" name="矩形 769"/>
                        <wps:cNvSpPr/>
                        <wps:spPr>
                          <a:xfrm>
                            <a:off x="5113" y="294"/>
                            <a:ext cx="4996" cy="303"/>
                          </a:xfrm>
                          <a:prstGeom prst="rect">
                            <a:avLst/>
                          </a:prstGeom>
                          <a:solidFill>
                            <a:srgbClr val="FBFBF9"/>
                          </a:solidFill>
                          <a:ln>
                            <a:noFill/>
                          </a:ln>
                        </wps:spPr>
                        <wps:bodyPr upright="1"/>
                      </wps:wsp>
                      <wps:wsp>
                        <wps:cNvPr id="836" name="直线 770"/>
                        <wps:cNvSpPr/>
                        <wps:spPr>
                          <a:xfrm>
                            <a:off x="3975" y="301"/>
                            <a:ext cx="1124" cy="0"/>
                          </a:xfrm>
                          <a:prstGeom prst="line">
                            <a:avLst/>
                          </a:prstGeom>
                          <a:ln w="9144" cap="flat" cmpd="sng">
                            <a:solidFill>
                              <a:srgbClr val="F5F5F5"/>
                            </a:solidFill>
                            <a:prstDash val="solid"/>
                            <a:headEnd type="none" w="med" len="med"/>
                            <a:tailEnd type="none" w="med" len="med"/>
                          </a:ln>
                        </wps:spPr>
                        <wps:bodyPr upright="1"/>
                      </wps:wsp>
                      <wps:wsp>
                        <wps:cNvPr id="837" name="直线 771"/>
                        <wps:cNvSpPr/>
                        <wps:spPr>
                          <a:xfrm>
                            <a:off x="5106" y="294"/>
                            <a:ext cx="0" cy="302"/>
                          </a:xfrm>
                          <a:prstGeom prst="line">
                            <a:avLst/>
                          </a:prstGeom>
                          <a:ln w="9144" cap="flat" cmpd="sng">
                            <a:solidFill>
                              <a:srgbClr val="F5F5F5"/>
                            </a:solidFill>
                            <a:prstDash val="solid"/>
                            <a:headEnd type="none" w="med" len="med"/>
                            <a:tailEnd type="none" w="med" len="med"/>
                          </a:ln>
                        </wps:spPr>
                        <wps:bodyPr upright="1"/>
                      </wps:wsp>
                      <wps:wsp>
                        <wps:cNvPr id="838" name="直线 772"/>
                        <wps:cNvSpPr/>
                        <wps:spPr>
                          <a:xfrm>
                            <a:off x="3975" y="589"/>
                            <a:ext cx="1124"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767" o:spid="_x0000_s1026" o:spt="203" style="position:absolute;left:0pt;margin-left:198.75pt;margin-top:14.65pt;height:15.15pt;width:306.65pt;mso-position-horizontal-relative:page;z-index:-251633664;mso-width-relative:page;mso-height-relative:page;" coordorigin="3975,294" coordsize="6133,303" o:gfxdata="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">
                <o:lock v:ext="edit" aspectratio="f"/>
                <v:rect id="矩形 768" o:spid="_x0000_s1026" o:spt="1" style="position:absolute;left:3975;top:308;height:274;width:1124;" fillcolor="#EDEDED" filled="t" stroked="f" coordsize="21600,21600" o:gfxdata="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txlKvQAA&#10;ANwAAAAPAAAAAAAAAAEAIAAAACIAAABkcnMvZG93bnJldi54bWxQSwECFAAUAAAACACHTuJAMy8F&#10;njsAAAA5AAAAEAAAAAAAAAABACAAAAAMAQAAZHJzL3NoYXBleG1sLnhtbFBLBQYAAAAABgAGAFsB&#10;AAC2AwAAAAA=&#10;">
                  <v:fill on="t" focussize="0,0"/>
                  <v:stroke on="f"/>
                  <v:imagedata o:title=""/>
                  <o:lock v:ext="edit" aspectratio="f"/>
                </v:rect>
                <v:rect id="矩形 769" o:spid="_x0000_s1026" o:spt="1" style="position:absolute;left:5113;top:294;height:303;width:4996;" fillcolor="#FBFBF9" filled="t" stroked="f" coordsize="21600,21600" o:gfxdata="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QF01b4A&#10;AADcAAAADwAAAAAAAAABACAAAAAiAAAAZHJzL2Rvd25yZXYueG1sUEsBAhQAFAAAAAgAh07iQDMv&#10;BZ47AAAAOQAAABAAAAAAAAAAAQAgAAAADQEAAGRycy9zaGFwZXhtbC54bWxQSwUGAAAAAAYABgBb&#10;AQAAtwMAAAAA&#10;">
                  <v:fill on="t" focussize="0,0"/>
                  <v:stroke on="f"/>
                  <v:imagedata o:title=""/>
                  <o:lock v:ext="edit" aspectratio="f"/>
                </v:rect>
                <v:line id="直线 770" o:spid="_x0000_s1026" o:spt="20" style="position:absolute;left:3975;top:301;height:0;width:1124;" filled="f" stroked="t" coordsize="21600,21600" o:gfxdata="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3bEFr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771" o:spid="_x0000_s1026" o:spt="20" style="position:absolute;left:5106;top:294;height:302;width:0;" filled="f" stroked="t" coordsize="21600,21600" o:gfxdata="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6YY2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772" o:spid="_x0000_s1026" o:spt="20" style="position:absolute;left:3975;top:589;height:0;width:1124;" filled="f" stroked="t" coordsize="21600,21600" o:gfxdata="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aX1/7gAAADc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group>
            </w:pict>
          </mc:Fallback>
        </mc:AlternateContent>
      </w:r>
      <w:r>
        <w:rPr>
          <w:color w:val="4E443B"/>
          <w:spacing w:val="-3"/>
          <w:shd w:val="clear" w:color="auto" w:fill="FBFBF9"/>
        </w:rPr>
        <w:t>跟踪分支是与远程分支有直接关系的本地分支。 如果在一个跟踪分支上输入</w:t>
      </w:r>
      <w:r>
        <w:rPr>
          <w:color w:val="4E443B"/>
          <w:spacing w:val="-3"/>
        </w:rPr>
        <w:t xml:space="preserve"> </w:t>
      </w:r>
      <w:r>
        <w:rPr>
          <w:rFonts w:ascii="Courier New" w:eastAsia="Courier New"/>
          <w:b/>
          <w:color w:val="FF0000"/>
          <w:sz w:val="24"/>
        </w:rPr>
        <w:t>git pull</w:t>
      </w:r>
      <w:r>
        <w:rPr>
          <w:color w:val="4E443B"/>
        </w:rPr>
        <w:t>，</w:t>
      </w:r>
      <w:r>
        <w:rPr>
          <w:rFonts w:ascii="Arial" w:eastAsia="Arial"/>
          <w:color w:val="4E443B"/>
        </w:rPr>
        <w:t>Git</w:t>
      </w:r>
      <w:r>
        <w:rPr>
          <w:rFonts w:ascii="Arial" w:eastAsia="Arial"/>
          <w:color w:val="4E443B"/>
          <w:spacing w:val="56"/>
        </w:rPr>
        <w:t xml:space="preserve"> </w:t>
      </w:r>
      <w:r>
        <w:rPr>
          <w:color w:val="4E443B"/>
          <w:spacing w:val="-3"/>
        </w:rPr>
        <w:t>能自动地识别去哪个服务器上抓取、合并到哪个</w:t>
      </w:r>
      <w:r>
        <w:rPr>
          <w:color w:val="4E443B"/>
          <w:spacing w:val="-3"/>
          <w:shd w:val="clear" w:color="auto" w:fill="FBFBF9"/>
        </w:rPr>
        <w:t>分支。</w:t>
      </w:r>
    </w:p>
    <w:p>
      <w:pPr>
        <w:pStyle w:val="6"/>
        <w:spacing w:line="273" w:lineRule="auto"/>
        <w:ind w:left="1840" w:right="1793" w:firstLine="420"/>
      </w:pPr>
      <w:r>
        <mc:AlternateContent>
          <mc:Choice Requires="wpg">
            <w:drawing>
              <wp:anchor distT="0" distB="0" distL="114300" distR="114300" simplePos="0" relativeHeight="251682816" behindDoc="1" locked="0" layoutInCell="1" allowOverlap="1">
                <wp:simplePos x="0" y="0"/>
                <wp:positionH relativeFrom="page">
                  <wp:posOffset>5691505</wp:posOffset>
                </wp:positionH>
                <wp:positionV relativeFrom="paragraph">
                  <wp:posOffset>1905</wp:posOffset>
                </wp:positionV>
                <wp:extent cx="548640" cy="181610"/>
                <wp:effectExtent l="0" t="0" r="0" b="0"/>
                <wp:wrapNone/>
                <wp:docPr id="795" name="组合 773"/>
                <wp:cNvGraphicFramePr/>
                <a:graphic xmlns:a="http://schemas.openxmlformats.org/drawingml/2006/main">
                  <a:graphicData uri="http://schemas.microsoft.com/office/word/2010/wordprocessingGroup">
                    <wpg:wgp>
                      <wpg:cNvGrpSpPr/>
                      <wpg:grpSpPr>
                        <a:xfrm>
                          <a:off x="0" y="0"/>
                          <a:ext cx="548640" cy="181610"/>
                          <a:chOff x="8964" y="4"/>
                          <a:chExt cx="864" cy="286"/>
                        </a:xfrm>
                      </wpg:grpSpPr>
                      <wps:wsp>
                        <wps:cNvPr id="792" name="矩形 774"/>
                        <wps:cNvSpPr/>
                        <wps:spPr>
                          <a:xfrm>
                            <a:off x="8963" y="10"/>
                            <a:ext cx="864" cy="264"/>
                          </a:xfrm>
                          <a:prstGeom prst="rect">
                            <a:avLst/>
                          </a:prstGeom>
                          <a:solidFill>
                            <a:srgbClr val="EDEDED"/>
                          </a:solidFill>
                          <a:ln>
                            <a:noFill/>
                          </a:ln>
                        </wps:spPr>
                        <wps:bodyPr upright="1"/>
                      </wps:wsp>
                      <wps:wsp>
                        <wps:cNvPr id="793" name="直线 775"/>
                        <wps:cNvSpPr/>
                        <wps:spPr>
                          <a:xfrm>
                            <a:off x="8964" y="11"/>
                            <a:ext cx="864" cy="0"/>
                          </a:xfrm>
                          <a:prstGeom prst="line">
                            <a:avLst/>
                          </a:prstGeom>
                          <a:ln w="9144" cap="flat" cmpd="sng">
                            <a:solidFill>
                              <a:srgbClr val="F5F5F5"/>
                            </a:solidFill>
                            <a:prstDash val="solid"/>
                            <a:headEnd type="none" w="med" len="med"/>
                            <a:tailEnd type="none" w="med" len="med"/>
                          </a:ln>
                        </wps:spPr>
                        <wps:bodyPr upright="1"/>
                      </wps:wsp>
                      <wps:wsp>
                        <wps:cNvPr id="794" name="直线 776"/>
                        <wps:cNvSpPr/>
                        <wps:spPr>
                          <a:xfrm>
                            <a:off x="8964" y="282"/>
                            <a:ext cx="864"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773" o:spid="_x0000_s1026" o:spt="203" style="position:absolute;left:0pt;margin-left:448.15pt;margin-top:0.15pt;height:14.3pt;width:43.2pt;mso-position-horizontal-relative:page;z-index:-251633664;mso-width-relative:page;mso-height-relative:page;" coordorigin="8964,4" coordsize="864,286" o:gfxdata="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">
                <o:lock v:ext="edit" aspectratio="f"/>
                <v:rect id="矩形 774" o:spid="_x0000_s1026" o:spt="1" style="position:absolute;left:8963;top:10;height:264;width:864;" fillcolor="#EDEDED" filled="t" stroked="f" coordsize="21600,21600" o:gfxdata="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8Dvyb4A&#10;AADcAAAADwAAAAAAAAABACAAAAAiAAAAZHJzL2Rvd25yZXYueG1sUEsBAhQAFAAAAAgAh07iQDMv&#10;BZ47AAAAOQAAABAAAAAAAAAAAQAgAAAADQEAAGRycy9zaGFwZXhtbC54bWxQSwUGAAAAAAYABgBb&#10;AQAAtwMAAAAA&#10;">
                  <v:fill on="t" focussize="0,0"/>
                  <v:stroke on="f"/>
                  <v:imagedata o:title=""/>
                  <o:lock v:ext="edit" aspectratio="f"/>
                </v:rect>
                <v:line id="直线 775" o:spid="_x0000_s1026" o:spt="20" style="position:absolute;left:8964;top:11;height:0;width:864;" filled="f" stroked="t" coordsize="21600,21600" o:gfxdata="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06zi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776" o:spid="_x0000_s1026" o:spt="20" style="position:absolute;left:8964;top:282;height:0;width:864;" filled="f" stroked="t" coordsize="21600,21600" o:gfxdata="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OjSW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group>
            </w:pict>
          </mc:Fallback>
        </mc:AlternateContent>
      </w:r>
      <w:r>
        <w:rPr>
          <w:color w:val="4E443B"/>
          <w:spacing w:val="-6"/>
          <w:shd w:val="clear" w:color="auto" w:fill="FBFBF9"/>
        </w:rPr>
        <w:t>如果你愿意的话可以设置其他的跟踪分支，或者不跟踪</w:t>
      </w:r>
      <w:r>
        <w:rPr>
          <w:color w:val="4E443B"/>
          <w:spacing w:val="-6"/>
        </w:rPr>
        <w:t xml:space="preserve"> </w:t>
      </w:r>
      <w:r>
        <w:rPr>
          <w:rFonts w:ascii="Courier New" w:eastAsia="Courier New"/>
          <w:color w:val="333333"/>
          <w:sz w:val="24"/>
        </w:rPr>
        <w:t>master</w:t>
      </w:r>
      <w:r>
        <w:rPr>
          <w:rFonts w:ascii="Courier New" w:eastAsia="Courier New"/>
          <w:color w:val="4E443B"/>
          <w:spacing w:val="-62"/>
          <w:sz w:val="24"/>
          <w:shd w:val="clear" w:color="auto" w:fill="FBFBF9"/>
        </w:rPr>
        <w:t xml:space="preserve"> </w:t>
      </w:r>
      <w:r>
        <w:rPr>
          <w:color w:val="4E443B"/>
          <w:shd w:val="clear" w:color="auto" w:fill="FBFBF9"/>
        </w:rPr>
        <w:t>分</w:t>
      </w:r>
      <w:r>
        <w:rPr>
          <w:color w:val="4E443B"/>
          <w:spacing w:val="-102"/>
          <w:shd w:val="clear" w:color="auto" w:fill="FBFBF9"/>
        </w:rPr>
        <w:t>支。</w:t>
      </w:r>
    </w:p>
    <w:p>
      <w:pPr>
        <w:spacing w:before="34" w:line="362" w:lineRule="auto"/>
        <w:ind w:left="2681" w:right="3928" w:hanging="420"/>
        <w:jc w:val="left"/>
        <w:rPr>
          <w:rFonts w:ascii="Arial"/>
          <w:b/>
          <w:sz w:val="18"/>
        </w:rPr>
      </w:pPr>
      <w:r>
        <mc:AlternateContent>
          <mc:Choice Requires="wpg">
            <w:drawing>
              <wp:anchor distT="0" distB="0" distL="114300" distR="114300" simplePos="0" relativeHeight="251682816" behindDoc="1" locked="0" layoutInCell="1" allowOverlap="1">
                <wp:simplePos x="0" y="0"/>
                <wp:positionH relativeFrom="page">
                  <wp:posOffset>4962525</wp:posOffset>
                </wp:positionH>
                <wp:positionV relativeFrom="paragraph">
                  <wp:posOffset>394970</wp:posOffset>
                </wp:positionV>
                <wp:extent cx="639445" cy="181610"/>
                <wp:effectExtent l="0" t="0" r="0" b="0"/>
                <wp:wrapNone/>
                <wp:docPr id="833" name="组合 777"/>
                <wp:cNvGraphicFramePr/>
                <a:graphic xmlns:a="http://schemas.openxmlformats.org/drawingml/2006/main">
                  <a:graphicData uri="http://schemas.microsoft.com/office/word/2010/wordprocessingGroup">
                    <wpg:wgp>
                      <wpg:cNvGrpSpPr/>
                      <wpg:grpSpPr>
                        <a:xfrm>
                          <a:off x="0" y="0"/>
                          <a:ext cx="639445" cy="181610"/>
                          <a:chOff x="7816" y="623"/>
                          <a:chExt cx="1007" cy="286"/>
                        </a:xfrm>
                      </wpg:grpSpPr>
                      <wps:wsp>
                        <wps:cNvPr id="830" name="矩形 778"/>
                        <wps:cNvSpPr/>
                        <wps:spPr>
                          <a:xfrm>
                            <a:off x="7815" y="630"/>
                            <a:ext cx="1007" cy="264"/>
                          </a:xfrm>
                          <a:prstGeom prst="rect">
                            <a:avLst/>
                          </a:prstGeom>
                          <a:solidFill>
                            <a:srgbClr val="EDEDED"/>
                          </a:solidFill>
                          <a:ln>
                            <a:noFill/>
                          </a:ln>
                        </wps:spPr>
                        <wps:bodyPr upright="1"/>
                      </wps:wsp>
                      <wps:wsp>
                        <wps:cNvPr id="831" name="直线 779"/>
                        <wps:cNvSpPr/>
                        <wps:spPr>
                          <a:xfrm>
                            <a:off x="7816" y="630"/>
                            <a:ext cx="1006" cy="0"/>
                          </a:xfrm>
                          <a:prstGeom prst="line">
                            <a:avLst/>
                          </a:prstGeom>
                          <a:ln w="9144" cap="flat" cmpd="sng">
                            <a:solidFill>
                              <a:srgbClr val="F5F5F5"/>
                            </a:solidFill>
                            <a:prstDash val="solid"/>
                            <a:headEnd type="none" w="med" len="med"/>
                            <a:tailEnd type="none" w="med" len="med"/>
                          </a:ln>
                        </wps:spPr>
                        <wps:bodyPr upright="1"/>
                      </wps:wsp>
                      <wps:wsp>
                        <wps:cNvPr id="832" name="直线 780"/>
                        <wps:cNvSpPr/>
                        <wps:spPr>
                          <a:xfrm>
                            <a:off x="7816" y="901"/>
                            <a:ext cx="1006"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777" o:spid="_x0000_s1026" o:spt="203" style="position:absolute;left:0pt;margin-left:390.75pt;margin-top:31.1pt;height:14.3pt;width:50.35pt;mso-position-horizontal-relative:page;z-index:-251633664;mso-width-relative:page;mso-height-relative:page;" coordorigin="7816,623" coordsize="1007,286" o:gfxdata="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MAjisjZ&#10;AAAACQEAAA8AAAAAAAAAAQAgAAAAIgAAAGRycy9kb3ducmV2LnhtbFBLAQIUABQAAAAIAIdO4kBJ&#10;peJaygIAAJkIAAAOAAAAAAAAAAEAIAAAACgBAABkcnMvZTJvRG9jLnhtbFBLBQYAAAAABgAGAFkB&#10;AABkBgAAAAA=&#10;">
                <o:lock v:ext="edit" aspectratio="f"/>
                <v:rect id="矩形 778" o:spid="_x0000_s1026" o:spt="1" style="position:absolute;left:7815;top:630;height:264;width:1007;" fillcolor="#EDEDED" filled="t" stroked="f" coordsize="21600,21600" o:gfxdata="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IwfSbsAAADc&#10;AAAADwAAAAAAAAABACAAAAAiAAAAZHJzL2Rvd25yZXYueG1sUEsBAhQAFAAAAAgAh07iQDMvBZ47&#10;AAAAOQAAABAAAAAAAAAAAQAgAAAACgEAAGRycy9zaGFwZXhtbC54bWxQSwUGAAAAAAYABgBbAQAA&#10;tAMAAAAA&#10;">
                  <v:fill on="t" focussize="0,0"/>
                  <v:stroke on="f"/>
                  <v:imagedata o:title=""/>
                  <o:lock v:ext="edit" aspectratio="f"/>
                </v:rect>
                <v:line id="直线 779" o:spid="_x0000_s1026" o:spt="20" style="position:absolute;left:7816;top:630;height:0;width:1006;" filled="f" stroked="t" coordsize="21600,21600" o:gfxdata="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fXGK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780" o:spid="_x0000_s1026" o:spt="20" style="position:absolute;left:7816;top:901;height:0;width:1006;" filled="f" stroked="t" coordsize="21600,21600" o:gfxdata="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E3CFb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82816" behindDoc="1" locked="0" layoutInCell="1" allowOverlap="1">
                <wp:simplePos x="0" y="0"/>
                <wp:positionH relativeFrom="page">
                  <wp:posOffset>2477135</wp:posOffset>
                </wp:positionH>
                <wp:positionV relativeFrom="paragraph">
                  <wp:posOffset>390525</wp:posOffset>
                </wp:positionV>
                <wp:extent cx="2486025" cy="186055"/>
                <wp:effectExtent l="0" t="0" r="0" b="0"/>
                <wp:wrapNone/>
                <wp:docPr id="819" name="文本框 781"/>
                <wp:cNvGraphicFramePr/>
                <a:graphic xmlns:a="http://schemas.openxmlformats.org/drawingml/2006/main">
                  <a:graphicData uri="http://schemas.microsoft.com/office/word/2010/wordprocessingShape">
                    <wps:wsp>
                      <wps:cNvSpPr txBox="1"/>
                      <wps:spPr>
                        <a:xfrm>
                          <a:off x="0" y="0"/>
                          <a:ext cx="2486025" cy="186055"/>
                        </a:xfrm>
                        <a:prstGeom prst="rect">
                          <a:avLst/>
                        </a:prstGeom>
                        <a:solidFill>
                          <a:srgbClr val="FBFBF9"/>
                        </a:solidFill>
                        <a:ln>
                          <a:noFill/>
                        </a:ln>
                      </wps:spPr>
                      <wps:txbx>
                        <w:txbxContent>
                          <w:p>
                            <w:pPr>
                              <w:pStyle w:val="6"/>
                              <w:spacing w:before="3"/>
                            </w:pPr>
                            <w:r>
                              <w:rPr>
                                <w:color w:val="4E443B"/>
                              </w:rPr>
                              <w:t xml:space="preserve">这是一个十分常用的操作所以 </w:t>
                            </w:r>
                            <w:r>
                              <w:rPr>
                                <w:rFonts w:ascii="Arial" w:eastAsia="Arial"/>
                                <w:color w:val="4E443B"/>
                              </w:rPr>
                              <w:t xml:space="preserve">Git </w:t>
                            </w:r>
                            <w:r>
                              <w:rPr>
                                <w:color w:val="4E443B"/>
                              </w:rPr>
                              <w:t>提供了</w:t>
                            </w:r>
                          </w:p>
                        </w:txbxContent>
                      </wps:txbx>
                      <wps:bodyPr lIns="0" tIns="0" rIns="0" bIns="0" upright="1"/>
                    </wps:wsp>
                  </a:graphicData>
                </a:graphic>
              </wp:anchor>
            </w:drawing>
          </mc:Choice>
          <mc:Fallback>
            <w:pict>
              <v:shape id="文本框 781" o:spid="_x0000_s1026" o:spt="202" type="#_x0000_t202" style="position:absolute;left:0pt;margin-left:195.05pt;margin-top:30.75pt;height:14.65pt;width:195.75pt;mso-position-horizontal-relative:page;z-index:-251633664;mso-width-relative:page;mso-height-relative:page;" fillcolor="#FBFBF9" filled="t" stroked="f" coordsize="21600,21600" o:gfxdata="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Uq12baAAAACQEAAA8AAAAAAAAAAQAg&#10;AAAAIgAAAGRycy9kb3ducmV2LnhtbFBLAQIUABQAAAAIAIdO4kCoA0680wEAAJ8DAAAOAAAAAAAA&#10;AAEAIAAAACkBAABkcnMvZTJvRG9jLnhtbFBLBQYAAAAABgAGAFkBAABuBQAAAAA=&#10;">
                <v:fill on="t" focussize="0,0"/>
                <v:stroke on="f"/>
                <v:imagedata o:title=""/>
                <o:lock v:ext="edit" aspectratio="f"/>
                <v:textbox inset="0mm,0mm,0mm,0mm">
                  <w:txbxContent>
                    <w:p>
                      <w:pPr>
                        <w:pStyle w:val="6"/>
                        <w:spacing w:before="3"/>
                      </w:pPr>
                      <w:r>
                        <w:rPr>
                          <w:color w:val="4E443B"/>
                        </w:rPr>
                        <w:t xml:space="preserve">这是一个十分常用的操作所以 </w:t>
                      </w:r>
                      <w:r>
                        <w:rPr>
                          <w:rFonts w:ascii="Arial" w:eastAsia="Arial"/>
                          <w:color w:val="4E443B"/>
                        </w:rPr>
                        <w:t xml:space="preserve">Git </w:t>
                      </w:r>
                      <w:r>
                        <w:rPr>
                          <w:color w:val="4E443B"/>
                        </w:rPr>
                        <w:t>提供了</w:t>
                      </w:r>
                    </w:p>
                  </w:txbxContent>
                </v:textbox>
              </v:shape>
            </w:pict>
          </mc:Fallback>
        </mc:AlternateContent>
      </w:r>
      <w:r>
        <w:rPr>
          <w:rFonts w:ascii="Arial"/>
          <w:b/>
          <w:color w:val="FF0000"/>
          <w:sz w:val="18"/>
          <w:shd w:val="clear" w:color="auto" w:fill="FBFBF9"/>
        </w:rPr>
        <w:t>git checkout -b [branch] [remotename]/[branch]</w:t>
      </w:r>
      <w:r>
        <w:rPr>
          <w:rFonts w:ascii="Arial"/>
          <w:b/>
          <w:color w:val="FF0000"/>
          <w:sz w:val="18"/>
        </w:rPr>
        <w:t xml:space="preserve"> </w:t>
      </w:r>
      <w:r>
        <w:rPr>
          <w:rFonts w:ascii="Arial"/>
          <w:b/>
          <w:color w:val="FF0000"/>
          <w:sz w:val="18"/>
          <w:shd w:val="clear" w:color="auto" w:fill="FBFBF9"/>
        </w:rPr>
        <w:t>git checkout -b serverfix origin/serverfix</w:t>
      </w:r>
    </w:p>
    <w:p>
      <w:pPr>
        <w:spacing w:after="0" w:line="362" w:lineRule="auto"/>
        <w:jc w:val="left"/>
        <w:rPr>
          <w:rFonts w:ascii="Arial"/>
          <w:sz w:val="18"/>
        </w:rPr>
        <w:sectPr>
          <w:type w:val="continuous"/>
          <w:pgSz w:w="11910" w:h="16840"/>
          <w:pgMar w:top="1580" w:right="0" w:bottom="1260" w:left="1640" w:header="720" w:footer="720" w:gutter="0"/>
          <w:cols w:space="720" w:num="1"/>
        </w:sectPr>
      </w:pPr>
    </w:p>
    <w:p>
      <w:pPr>
        <w:pStyle w:val="6"/>
        <w:rPr>
          <w:rFonts w:ascii="Arial"/>
          <w:b/>
          <w:sz w:val="27"/>
        </w:rPr>
      </w:pPr>
    </w:p>
    <w:p>
      <w:pPr>
        <w:spacing w:before="1"/>
        <w:ind w:left="2261" w:right="0" w:firstLine="0"/>
        <w:jc w:val="left"/>
        <w:rPr>
          <w:rFonts w:ascii="Arial"/>
          <w:b/>
          <w:sz w:val="18"/>
        </w:rPr>
      </w:pPr>
      <w:r>
        <w:rPr>
          <w:rFonts w:ascii="Arial"/>
          <w:b/>
          <w:color w:val="FF0000"/>
          <w:sz w:val="18"/>
          <w:shd w:val="clear" w:color="auto" w:fill="FBFBF9"/>
        </w:rPr>
        <w:t>git checkout --track</w:t>
      </w:r>
      <w:r>
        <w:rPr>
          <w:rFonts w:ascii="Arial"/>
          <w:b/>
          <w:color w:val="FF0000"/>
          <w:spacing w:val="-12"/>
          <w:sz w:val="18"/>
          <w:shd w:val="clear" w:color="auto" w:fill="FBFBF9"/>
        </w:rPr>
        <w:t xml:space="preserve"> </w:t>
      </w:r>
      <w:r>
        <w:rPr>
          <w:rFonts w:ascii="Arial"/>
          <w:b/>
          <w:color w:val="FF0000"/>
          <w:sz w:val="18"/>
          <w:shd w:val="clear" w:color="auto" w:fill="FBFBF9"/>
        </w:rPr>
        <w:t>origin/serverfix</w:t>
      </w:r>
    </w:p>
    <w:p>
      <w:pPr>
        <w:spacing w:before="0" w:line="243" w:lineRule="exact"/>
        <w:ind w:left="865" w:right="0" w:firstLine="0"/>
        <w:jc w:val="left"/>
        <w:rPr>
          <w:sz w:val="21"/>
        </w:rPr>
      </w:pPr>
      <w:r>
        <w:br w:type="column"/>
      </w:r>
      <w:r>
        <w:rPr>
          <w:rFonts w:ascii="Courier New" w:eastAsia="Courier New"/>
          <w:color w:val="333333"/>
          <w:sz w:val="24"/>
        </w:rPr>
        <w:t>--track</w:t>
      </w:r>
      <w:r>
        <w:rPr>
          <w:rFonts w:ascii="Courier New" w:eastAsia="Courier New"/>
          <w:color w:val="4E443B"/>
          <w:spacing w:val="-73"/>
          <w:sz w:val="24"/>
          <w:shd w:val="clear" w:color="auto" w:fill="FBFBF9"/>
        </w:rPr>
        <w:t xml:space="preserve"> </w:t>
      </w:r>
      <w:r>
        <w:rPr>
          <w:color w:val="4E443B"/>
          <w:spacing w:val="-1"/>
          <w:sz w:val="21"/>
          <w:shd w:val="clear" w:color="auto" w:fill="FBFBF9"/>
        </w:rPr>
        <w:t>快捷方式</w:t>
      </w:r>
    </w:p>
    <w:p>
      <w:pPr>
        <w:spacing w:after="0" w:line="243" w:lineRule="exact"/>
        <w:jc w:val="left"/>
        <w:rPr>
          <w:sz w:val="21"/>
        </w:rPr>
        <w:sectPr>
          <w:type w:val="continuous"/>
          <w:pgSz w:w="11910" w:h="16840"/>
          <w:pgMar w:top="1580" w:right="0" w:bottom="1260" w:left="1640" w:header="720" w:footer="720" w:gutter="0"/>
          <w:cols w:equalWidth="0" w:num="2">
            <w:col w:w="5271" w:space="40"/>
            <w:col w:w="4959"/>
          </w:cols>
        </w:sectPr>
      </w:pPr>
    </w:p>
    <w:p>
      <w:pPr>
        <w:pStyle w:val="6"/>
        <w:spacing w:before="75"/>
        <w:ind w:left="2261"/>
      </w:pPr>
      <w:r>
        <w:rPr>
          <w:color w:val="4E443B"/>
          <w:shd w:val="clear" w:color="auto" w:fill="FBFBF9"/>
        </w:rPr>
        <w:t>如果想要将本地分支与远程分支设置为不同名字</w:t>
      </w:r>
    </w:p>
    <w:p>
      <w:pPr>
        <w:spacing w:before="73"/>
        <w:ind w:left="2261" w:right="0" w:firstLine="0"/>
        <w:jc w:val="left"/>
        <w:rPr>
          <w:rFonts w:ascii="Arial"/>
          <w:b/>
          <w:sz w:val="18"/>
        </w:rPr>
      </w:pPr>
      <w:r>
        <w:rPr>
          <w:rFonts w:ascii="Arial"/>
          <w:b/>
          <w:color w:val="FF0000"/>
          <w:sz w:val="18"/>
          <w:shd w:val="clear" w:color="auto" w:fill="FBFBF9"/>
        </w:rPr>
        <w:t>git checkout -b sf origin/serverfix</w:t>
      </w:r>
    </w:p>
    <w:p>
      <w:pPr>
        <w:pStyle w:val="6"/>
        <w:spacing w:before="76" w:line="268" w:lineRule="auto"/>
        <w:ind w:left="2133" w:right="1791" w:firstLine="127"/>
      </w:pPr>
      <w:r>
        <mc:AlternateContent>
          <mc:Choice Requires="wps">
            <w:drawing>
              <wp:anchor distT="0" distB="0" distL="114300" distR="114300" simplePos="0" relativeHeight="251668480" behindDoc="0" locked="0" layoutInCell="1" allowOverlap="1">
                <wp:simplePos x="0" y="0"/>
                <wp:positionH relativeFrom="page">
                  <wp:posOffset>5274945</wp:posOffset>
                </wp:positionH>
                <wp:positionV relativeFrom="paragraph">
                  <wp:posOffset>241935</wp:posOffset>
                </wp:positionV>
                <wp:extent cx="1148080" cy="181610"/>
                <wp:effectExtent l="0" t="0" r="0" b="0"/>
                <wp:wrapNone/>
                <wp:docPr id="281" name="文本框 782"/>
                <wp:cNvGraphicFramePr/>
                <a:graphic xmlns:a="http://schemas.openxmlformats.org/drawingml/2006/main">
                  <a:graphicData uri="http://schemas.microsoft.com/office/word/2010/wordprocessingShape">
                    <wps:wsp>
                      <wps:cNvSpPr txBox="1"/>
                      <wps:spPr>
                        <a:xfrm>
                          <a:off x="0" y="0"/>
                          <a:ext cx="1148080" cy="181610"/>
                        </a:xfrm>
                        <a:prstGeom prst="rect">
                          <a:avLst/>
                        </a:prstGeom>
                        <a:noFill/>
                        <a:ln>
                          <a:noFill/>
                        </a:ln>
                      </wps:spPr>
                      <wps:txbx>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86"/>
                              <w:gridCol w:w="1059"/>
                              <w:gridCol w:w="4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56" w:hRule="atLeast"/>
                              </w:trPr>
                              <w:tc>
                                <w:tcPr>
                                  <w:tcW w:w="286" w:type="dxa"/>
                                  <w:tcBorders>
                                    <w:top w:val="single" w:color="F5F5F5" w:sz="6" w:space="0"/>
                                    <w:bottom w:val="single" w:color="F5F5F5" w:sz="6" w:space="0"/>
                                  </w:tcBorders>
                                  <w:shd w:val="clear" w:color="auto" w:fill="EDEDED"/>
                                </w:tcPr>
                                <w:p>
                                  <w:pPr>
                                    <w:pStyle w:val="11"/>
                                    <w:spacing w:line="236" w:lineRule="exact"/>
                                    <w:ind w:left="7" w:right="-15"/>
                                    <w:rPr>
                                      <w:rFonts w:ascii="Courier New"/>
                                      <w:sz w:val="24"/>
                                    </w:rPr>
                                  </w:pPr>
                                  <w:r>
                                    <w:rPr>
                                      <w:rFonts w:ascii="Courier New"/>
                                      <w:color w:val="333333"/>
                                      <w:sz w:val="24"/>
                                    </w:rPr>
                                    <w:t>-u</w:t>
                                  </w:r>
                                </w:p>
                              </w:tc>
                              <w:tc>
                                <w:tcPr>
                                  <w:tcW w:w="1059" w:type="dxa"/>
                                  <w:shd w:val="clear" w:color="auto" w:fill="FBFBF9"/>
                                </w:tcPr>
                                <w:p>
                                  <w:pPr>
                                    <w:pStyle w:val="11"/>
                                    <w:spacing w:line="236" w:lineRule="exact"/>
                                    <w:ind w:left="138"/>
                                    <w:rPr>
                                      <w:sz w:val="21"/>
                                    </w:rPr>
                                  </w:pPr>
                                  <w:r>
                                    <w:rPr>
                                      <w:color w:val="4E443B"/>
                                      <w:sz w:val="21"/>
                                    </w:rPr>
                                    <w:t>选项运行</w:t>
                                  </w:r>
                                </w:p>
                              </w:tc>
                              <w:tc>
                                <w:tcPr>
                                  <w:tcW w:w="442" w:type="dxa"/>
                                  <w:tcBorders>
                                    <w:top w:val="single" w:color="F5F5F5" w:sz="6" w:space="0"/>
                                    <w:bottom w:val="single" w:color="F5F5F5" w:sz="6" w:space="0"/>
                                    <w:right w:val="single" w:color="F5F5F5" w:sz="6" w:space="0"/>
                                  </w:tcBorders>
                                  <w:shd w:val="clear" w:color="auto" w:fill="EDEDED"/>
                                </w:tcPr>
                                <w:p>
                                  <w:pPr>
                                    <w:pStyle w:val="11"/>
                                    <w:spacing w:line="236" w:lineRule="exact"/>
                                    <w:ind w:left="6" w:right="-15"/>
                                    <w:rPr>
                                      <w:rFonts w:ascii="Courier New"/>
                                      <w:sz w:val="24"/>
                                    </w:rPr>
                                  </w:pPr>
                                  <w:r>
                                    <w:rPr>
                                      <w:rFonts w:ascii="Courier New"/>
                                      <w:color w:val="333333"/>
                                      <w:sz w:val="24"/>
                                    </w:rPr>
                                    <w:t>git</w:t>
                                  </w:r>
                                </w:p>
                              </w:tc>
                            </w:tr>
                          </w:tbl>
                          <w:p>
                            <w:pPr>
                              <w:pStyle w:val="6"/>
                            </w:pPr>
                          </w:p>
                        </w:txbxContent>
                      </wps:txbx>
                      <wps:bodyPr lIns="0" tIns="0" rIns="0" bIns="0" upright="1"/>
                    </wps:wsp>
                  </a:graphicData>
                </a:graphic>
              </wp:anchor>
            </w:drawing>
          </mc:Choice>
          <mc:Fallback>
            <w:pict>
              <v:shape id="文本框 782" o:spid="_x0000_s1026" o:spt="202" type="#_x0000_t202" style="position:absolute;left:0pt;margin-left:415.35pt;margin-top:19.05pt;height:14.3pt;width:90.4pt;mso-position-horizontal-relative:page;z-index:251668480;mso-width-relative:page;mso-height-relative:page;" filled="f" stroked="f" coordsize="21600,21600" o:gfxdata="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RTgXM2QAAAAoBAAAPAAAAAAAAAAEAIAAAACIAAABkcnMvZG93bnJldi54bWxQ&#10;SwECFAAUAAAACACHTuJA3hX2rr0BAAB2AwAADgAAAAAAAAABACAAAAAoAQAAZHJzL2Uyb0RvYy54&#10;bWxQSwUGAAAAAAYABgBZAQAAVwUAAAAA&#10;">
                <v:fill on="f" focussize="0,0"/>
                <v:stroke on="f"/>
                <v:imagedata o:title=""/>
                <o:lock v:ext="edit" aspectratio="f"/>
                <v:textbox inset="0mm,0mm,0mm,0mm">
                  <w:txbxContent>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86"/>
                        <w:gridCol w:w="1059"/>
                        <w:gridCol w:w="4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6" w:hRule="atLeast"/>
                        </w:trPr>
                        <w:tc>
                          <w:tcPr>
                            <w:tcW w:w="286" w:type="dxa"/>
                            <w:tcBorders>
                              <w:top w:val="single" w:color="F5F5F5" w:sz="6" w:space="0"/>
                              <w:bottom w:val="single" w:color="F5F5F5" w:sz="6" w:space="0"/>
                            </w:tcBorders>
                            <w:shd w:val="clear" w:color="auto" w:fill="EDEDED"/>
                          </w:tcPr>
                          <w:p>
                            <w:pPr>
                              <w:pStyle w:val="11"/>
                              <w:spacing w:line="236" w:lineRule="exact"/>
                              <w:ind w:left="7" w:right="-15"/>
                              <w:rPr>
                                <w:rFonts w:ascii="Courier New"/>
                                <w:sz w:val="24"/>
                              </w:rPr>
                            </w:pPr>
                            <w:r>
                              <w:rPr>
                                <w:rFonts w:ascii="Courier New"/>
                                <w:color w:val="333333"/>
                                <w:sz w:val="24"/>
                              </w:rPr>
                              <w:t>-u</w:t>
                            </w:r>
                          </w:p>
                        </w:tc>
                        <w:tc>
                          <w:tcPr>
                            <w:tcW w:w="1059" w:type="dxa"/>
                            <w:shd w:val="clear" w:color="auto" w:fill="FBFBF9"/>
                          </w:tcPr>
                          <w:p>
                            <w:pPr>
                              <w:pStyle w:val="11"/>
                              <w:spacing w:line="236" w:lineRule="exact"/>
                              <w:ind w:left="138"/>
                              <w:rPr>
                                <w:sz w:val="21"/>
                              </w:rPr>
                            </w:pPr>
                            <w:r>
                              <w:rPr>
                                <w:color w:val="4E443B"/>
                                <w:sz w:val="21"/>
                              </w:rPr>
                              <w:t>选项运行</w:t>
                            </w:r>
                          </w:p>
                        </w:tc>
                        <w:tc>
                          <w:tcPr>
                            <w:tcW w:w="442" w:type="dxa"/>
                            <w:tcBorders>
                              <w:top w:val="single" w:color="F5F5F5" w:sz="6" w:space="0"/>
                              <w:bottom w:val="single" w:color="F5F5F5" w:sz="6" w:space="0"/>
                              <w:right w:val="single" w:color="F5F5F5" w:sz="6" w:space="0"/>
                            </w:tcBorders>
                            <w:shd w:val="clear" w:color="auto" w:fill="EDEDED"/>
                          </w:tcPr>
                          <w:p>
                            <w:pPr>
                              <w:pStyle w:val="11"/>
                              <w:spacing w:line="236" w:lineRule="exact"/>
                              <w:ind w:left="6" w:right="-15"/>
                              <w:rPr>
                                <w:rFonts w:ascii="Courier New"/>
                                <w:sz w:val="24"/>
                              </w:rPr>
                            </w:pPr>
                            <w:r>
                              <w:rPr>
                                <w:rFonts w:ascii="Courier New"/>
                                <w:color w:val="333333"/>
                                <w:sz w:val="24"/>
                              </w:rPr>
                              <w:t>git</w:t>
                            </w:r>
                          </w:p>
                        </w:tc>
                      </w:tr>
                    </w:tbl>
                    <w:p>
                      <w:pPr>
                        <w:pStyle w:val="6"/>
                      </w:pPr>
                    </w:p>
                  </w:txbxContent>
                </v:textbox>
              </v:shape>
            </w:pict>
          </mc:Fallback>
        </mc:AlternateContent>
      </w:r>
      <w:r>
        <w:rPr>
          <w:color w:val="4E443B"/>
          <w:spacing w:val="-7"/>
          <w:shd w:val="clear" w:color="auto" w:fill="FBFBF9"/>
        </w:rPr>
        <w:t>设置已有的本地分支跟踪一个刚刚拉取下来的远程分支，或者想要修</w:t>
      </w:r>
      <w:r>
        <w:rPr>
          <w:color w:val="4E443B"/>
          <w:spacing w:val="-16"/>
          <w:shd w:val="clear" w:color="auto" w:fill="FBFBF9"/>
        </w:rPr>
        <w:t>改正在跟踪的跟踪分支，你可以在任意时间使用</w:t>
      </w:r>
    </w:p>
    <w:p>
      <w:pPr>
        <w:spacing w:before="12" w:line="279" w:lineRule="exact"/>
        <w:ind w:left="2148" w:right="0" w:firstLine="0"/>
        <w:jc w:val="left"/>
        <w:rPr>
          <w:sz w:val="21"/>
        </w:rPr>
      </w:pPr>
      <w:r>
        <mc:AlternateContent>
          <mc:Choice Requires="wpg">
            <w:drawing>
              <wp:anchor distT="0" distB="0" distL="114300" distR="114300" simplePos="0" relativeHeight="251682816" behindDoc="1" locked="0" layoutInCell="1" allowOverlap="1">
                <wp:simplePos x="0" y="0"/>
                <wp:positionH relativeFrom="page">
                  <wp:posOffset>2395855</wp:posOffset>
                </wp:positionH>
                <wp:positionV relativeFrom="paragraph">
                  <wp:posOffset>9525</wp:posOffset>
                </wp:positionV>
                <wp:extent cx="558165" cy="181610"/>
                <wp:effectExtent l="0" t="0" r="0" b="0"/>
                <wp:wrapNone/>
                <wp:docPr id="818" name="组合 783"/>
                <wp:cNvGraphicFramePr/>
                <a:graphic xmlns:a="http://schemas.openxmlformats.org/drawingml/2006/main">
                  <a:graphicData uri="http://schemas.microsoft.com/office/word/2010/wordprocessingGroup">
                    <wpg:wgp>
                      <wpg:cNvGrpSpPr/>
                      <wpg:grpSpPr>
                        <a:xfrm>
                          <a:off x="0" y="0"/>
                          <a:ext cx="558165" cy="181610"/>
                          <a:chOff x="3774" y="16"/>
                          <a:chExt cx="879" cy="286"/>
                        </a:xfrm>
                      </wpg:grpSpPr>
                      <wps:wsp>
                        <wps:cNvPr id="814" name="矩形 784"/>
                        <wps:cNvSpPr/>
                        <wps:spPr>
                          <a:xfrm>
                            <a:off x="3788" y="22"/>
                            <a:ext cx="864" cy="264"/>
                          </a:xfrm>
                          <a:prstGeom prst="rect">
                            <a:avLst/>
                          </a:prstGeom>
                          <a:solidFill>
                            <a:srgbClr val="EDEDED"/>
                          </a:solidFill>
                          <a:ln>
                            <a:noFill/>
                          </a:ln>
                        </wps:spPr>
                        <wps:bodyPr upright="1"/>
                      </wps:wsp>
                      <wps:wsp>
                        <wps:cNvPr id="815" name="直线 785"/>
                        <wps:cNvSpPr/>
                        <wps:spPr>
                          <a:xfrm>
                            <a:off x="3788" y="23"/>
                            <a:ext cx="864" cy="0"/>
                          </a:xfrm>
                          <a:prstGeom prst="line">
                            <a:avLst/>
                          </a:prstGeom>
                          <a:ln w="9144" cap="flat" cmpd="sng">
                            <a:solidFill>
                              <a:srgbClr val="F5F5F5"/>
                            </a:solidFill>
                            <a:prstDash val="solid"/>
                            <a:headEnd type="none" w="med" len="med"/>
                            <a:tailEnd type="none" w="med" len="med"/>
                          </a:ln>
                        </wps:spPr>
                        <wps:bodyPr upright="1"/>
                      </wps:wsp>
                      <wps:wsp>
                        <wps:cNvPr id="816" name="直线 786"/>
                        <wps:cNvSpPr/>
                        <wps:spPr>
                          <a:xfrm>
                            <a:off x="3781" y="16"/>
                            <a:ext cx="0" cy="285"/>
                          </a:xfrm>
                          <a:prstGeom prst="line">
                            <a:avLst/>
                          </a:prstGeom>
                          <a:ln w="9144" cap="flat" cmpd="sng">
                            <a:solidFill>
                              <a:srgbClr val="F5F5F5"/>
                            </a:solidFill>
                            <a:prstDash val="solid"/>
                            <a:headEnd type="none" w="med" len="med"/>
                            <a:tailEnd type="none" w="med" len="med"/>
                          </a:ln>
                        </wps:spPr>
                        <wps:bodyPr upright="1"/>
                      </wps:wsp>
                      <wps:wsp>
                        <wps:cNvPr id="817" name="直线 787"/>
                        <wps:cNvSpPr/>
                        <wps:spPr>
                          <a:xfrm>
                            <a:off x="3788" y="294"/>
                            <a:ext cx="864"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783" o:spid="_x0000_s1026" o:spt="203" style="position:absolute;left:0pt;margin-left:188.65pt;margin-top:0.75pt;height:14.3pt;width:43.95pt;mso-position-horizontal-relative:page;z-index:-251633664;mso-width-relative:page;mso-height-relative:page;" coordorigin="3774,16" coordsize="879,286" o:gfxdata="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Es1+JLYAAAACAEAAA8AAAAAAAAAAQAgAAAAIgAAAGRycy9kb3ducmV2&#10;LnhtbFBLAQIUABQAAAAIAIdO4kAsbQmV4AIAAJMKAAAOAAAAAAAAAAEAIAAAACcBAABkcnMvZTJv&#10;RG9jLnhtbFBLBQYAAAAABgAGAFkBAAB5BgAAAAA=&#10;">
                <o:lock v:ext="edit" aspectratio="f"/>
                <v:rect id="矩形 784" o:spid="_x0000_s1026" o:spt="1" style="position:absolute;left:3788;top:22;height:264;width:864;" fillcolor="#EDEDED" filled="t" stroked="f" coordsize="21600,21600" o:gfxdata="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AJFKr4A&#10;AADcAAAADwAAAAAAAAABACAAAAAiAAAAZHJzL2Rvd25yZXYueG1sUEsBAhQAFAAAAAgAh07iQDMv&#10;BZ47AAAAOQAAABAAAAAAAAAAAQAgAAAADQEAAGRycy9zaGFwZXhtbC54bWxQSwUGAAAAAAYABgBb&#10;AQAAtwMAAAAA&#10;">
                  <v:fill on="t" focussize="0,0"/>
                  <v:stroke on="f"/>
                  <v:imagedata o:title=""/>
                  <o:lock v:ext="edit" aspectratio="f"/>
                </v:rect>
                <v:line id="直线 785" o:spid="_x0000_s1026" o:spt="20" style="position:absolute;left:3788;top:23;height:0;width:864;" filled="f" stroked="t" coordsize="21600,21600" o:gfxdata="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RBgG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786" o:spid="_x0000_s1026" o:spt="20" style="position:absolute;left:3781;top:16;height:285;width:0;" filled="f" stroked="t" coordsize="21600,21600" o:gfxdata="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DmHa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787" o:spid="_x0000_s1026" o:spt="20" style="position:absolute;left:3788;top:294;height:0;width:864;" filled="f" stroked="t" coordsize="21600,21600" o:gfxdata="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PPe2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group>
            </w:pict>
          </mc:Fallback>
        </mc:AlternateContent>
      </w:r>
      <w:r>
        <w:rPr>
          <w:rFonts w:ascii="Courier New" w:eastAsia="Courier New"/>
          <w:color w:val="333333"/>
          <w:sz w:val="24"/>
        </w:rPr>
        <w:t>branch</w:t>
      </w:r>
      <w:r>
        <w:rPr>
          <w:rFonts w:ascii="Courier New" w:eastAsia="Courier New"/>
          <w:color w:val="4E443B"/>
          <w:spacing w:val="-73"/>
          <w:sz w:val="24"/>
          <w:shd w:val="clear" w:color="auto" w:fill="FBFBF9"/>
        </w:rPr>
        <w:t xml:space="preserve"> </w:t>
      </w:r>
      <w:r>
        <w:rPr>
          <w:color w:val="4E443B"/>
          <w:spacing w:val="-2"/>
          <w:sz w:val="21"/>
          <w:shd w:val="clear" w:color="auto" w:fill="FBFBF9"/>
        </w:rPr>
        <w:t>来显式地设置</w:t>
      </w:r>
    </w:p>
    <w:p>
      <w:pPr>
        <w:spacing w:before="0" w:line="328" w:lineRule="exact"/>
        <w:ind w:left="2261" w:right="0" w:firstLine="0"/>
        <w:jc w:val="left"/>
        <w:rPr>
          <w:rFonts w:hint="eastAsia" w:ascii="Microsoft JhengHei" w:eastAsia="Microsoft JhengHei"/>
          <w:b/>
          <w:sz w:val="18"/>
        </w:rPr>
      </w:pPr>
      <w:r>
        <w:rPr>
          <w:rFonts w:ascii="Arial" w:eastAsia="Arial"/>
          <w:b/>
          <w:color w:val="FF0000"/>
          <w:sz w:val="18"/>
          <w:shd w:val="clear" w:color="auto" w:fill="FBFBF9"/>
        </w:rPr>
        <w:t xml:space="preserve">git branch -u origin/serverfix </w:t>
      </w:r>
      <w:r>
        <w:rPr>
          <w:rFonts w:hint="eastAsia" w:ascii="Microsoft JhengHei" w:eastAsia="Microsoft JhengHei"/>
          <w:b/>
          <w:color w:val="FF0000"/>
          <w:sz w:val="18"/>
          <w:shd w:val="clear" w:color="auto" w:fill="FBFBF9"/>
        </w:rPr>
        <w:t>（</w:t>
      </w:r>
      <w:r>
        <w:rPr>
          <w:rFonts w:ascii="Courier New" w:eastAsia="Courier New"/>
          <w:color w:val="333333"/>
          <w:sz w:val="21"/>
          <w:shd w:val="clear" w:color="auto" w:fill="FBFBF9"/>
        </w:rPr>
        <w:t>--set-upstream-to</w:t>
      </w:r>
      <w:r>
        <w:rPr>
          <w:rFonts w:hint="eastAsia" w:ascii="Microsoft JhengHei" w:eastAsia="Microsoft JhengHei"/>
          <w:b/>
          <w:color w:val="FF0000"/>
          <w:sz w:val="18"/>
          <w:shd w:val="clear" w:color="auto" w:fill="FBFBF9"/>
        </w:rPr>
        <w:t>）</w:t>
      </w:r>
    </w:p>
    <w:p>
      <w:pPr>
        <w:pStyle w:val="6"/>
        <w:spacing w:before="16"/>
        <w:rPr>
          <w:rFonts w:ascii="Microsoft JhengHei"/>
          <w:b/>
          <w:sz w:val="14"/>
        </w:rPr>
      </w:pPr>
    </w:p>
    <w:p>
      <w:pPr>
        <w:spacing w:before="94"/>
        <w:ind w:left="2261" w:right="0" w:firstLine="0"/>
        <w:jc w:val="left"/>
        <w:rPr>
          <w:rFonts w:ascii="Arial"/>
          <w:b/>
          <w:sz w:val="18"/>
        </w:rPr>
      </w:pPr>
      <w:r>
        <w:rPr>
          <w:rFonts w:ascii="Arial"/>
          <w:b/>
          <w:color w:val="FF0000"/>
          <w:sz w:val="18"/>
          <w:shd w:val="clear" w:color="auto" w:fill="FBFBF9"/>
        </w:rPr>
        <w:t>git branch -vv</w:t>
      </w:r>
    </w:p>
    <w:p>
      <w:pPr>
        <w:pStyle w:val="6"/>
        <w:spacing w:before="76"/>
        <w:ind w:left="2681"/>
      </w:pPr>
      <w:r>
        <w:rPr>
          <w:color w:val="4E443B"/>
          <w:shd w:val="clear" w:color="auto" w:fill="FBFBF9"/>
        </w:rPr>
        <w:t>查看设置的所有跟踪分支</w:t>
      </w:r>
    </w:p>
    <w:p>
      <w:pPr>
        <w:spacing w:before="72"/>
        <w:ind w:left="2892" w:right="0" w:firstLine="0"/>
        <w:jc w:val="left"/>
        <w:rPr>
          <w:rFonts w:ascii="Arial"/>
          <w:b/>
          <w:sz w:val="18"/>
        </w:rPr>
      </w:pPr>
      <w:r>
        <mc:AlternateContent>
          <mc:Choice Requires="wps">
            <w:drawing>
              <wp:anchor distT="0" distB="0" distL="0" distR="0" simplePos="0" relativeHeight="251666432" behindDoc="0" locked="0" layoutInCell="1" allowOverlap="1">
                <wp:simplePos x="0" y="0"/>
                <wp:positionH relativeFrom="page">
                  <wp:posOffset>2877820</wp:posOffset>
                </wp:positionH>
                <wp:positionV relativeFrom="paragraph">
                  <wp:posOffset>241300</wp:posOffset>
                </wp:positionV>
                <wp:extent cx="3434715" cy="137160"/>
                <wp:effectExtent l="0" t="0" r="0" b="0"/>
                <wp:wrapTopAndBottom/>
                <wp:docPr id="226" name="文本框 788"/>
                <wp:cNvGraphicFramePr/>
                <a:graphic xmlns:a="http://schemas.openxmlformats.org/drawingml/2006/main">
                  <a:graphicData uri="http://schemas.microsoft.com/office/word/2010/wordprocessingShape">
                    <wps:wsp>
                      <wps:cNvSpPr txBox="1"/>
                      <wps:spPr>
                        <a:xfrm>
                          <a:off x="0" y="0"/>
                          <a:ext cx="3434715" cy="137160"/>
                        </a:xfrm>
                        <a:prstGeom prst="rect">
                          <a:avLst/>
                        </a:prstGeom>
                        <a:solidFill>
                          <a:srgbClr val="FBFBF9"/>
                        </a:solidFill>
                        <a:ln>
                          <a:noFill/>
                        </a:ln>
                      </wps:spPr>
                      <wps:txbx>
                        <w:txbxContent>
                          <w:p>
                            <w:pPr>
                              <w:tabs>
                                <w:tab w:val="left" w:pos="1083"/>
                              </w:tabs>
                              <w:spacing w:before="4"/>
                              <w:ind w:left="182" w:right="0" w:firstLine="0"/>
                              <w:jc w:val="left"/>
                              <w:rPr>
                                <w:rFonts w:ascii="Arial"/>
                                <w:b/>
                                <w:sz w:val="18"/>
                              </w:rPr>
                            </w:pPr>
                            <w:r>
                              <w:rPr>
                                <w:rFonts w:ascii="Arial"/>
                                <w:b/>
                                <w:color w:val="FF0000"/>
                                <w:sz w:val="18"/>
                              </w:rPr>
                              <w:t>iss53</w:t>
                            </w:r>
                            <w:r>
                              <w:rPr>
                                <w:rFonts w:ascii="Arial"/>
                                <w:b/>
                                <w:color w:val="FF0000"/>
                                <w:sz w:val="18"/>
                              </w:rPr>
                              <w:tab/>
                            </w:r>
                            <w:r>
                              <w:rPr>
                                <w:rFonts w:ascii="Arial"/>
                                <w:b/>
                                <w:color w:val="FF0000"/>
                                <w:sz w:val="18"/>
                              </w:rPr>
                              <w:t>7e424c3 [origin/iss53: ahead 2] forgot the</w:t>
                            </w:r>
                            <w:r>
                              <w:rPr>
                                <w:rFonts w:ascii="Arial"/>
                                <w:b/>
                                <w:color w:val="FF0000"/>
                                <w:spacing w:val="-27"/>
                                <w:sz w:val="18"/>
                              </w:rPr>
                              <w:t xml:space="preserve"> </w:t>
                            </w:r>
                            <w:r>
                              <w:rPr>
                                <w:rFonts w:ascii="Arial"/>
                                <w:b/>
                                <w:color w:val="FF0000"/>
                                <w:sz w:val="18"/>
                              </w:rPr>
                              <w:t>brackets</w:t>
                            </w:r>
                          </w:p>
                        </w:txbxContent>
                      </wps:txbx>
                      <wps:bodyPr lIns="0" tIns="0" rIns="0" bIns="0" upright="1"/>
                    </wps:wsp>
                  </a:graphicData>
                </a:graphic>
              </wp:anchor>
            </w:drawing>
          </mc:Choice>
          <mc:Fallback>
            <w:pict>
              <v:shape id="文本框 788" o:spid="_x0000_s1026" o:spt="202" type="#_x0000_t202" style="position:absolute;left:0pt;margin-left:226.6pt;margin-top:19pt;height:10.8pt;width:270.45pt;mso-position-horizontal-relative:page;mso-wrap-distance-bottom:0pt;mso-wrap-distance-top:0pt;z-index:251666432;mso-width-relative:page;mso-height-relative:page;" fillcolor="#FBFBF9" filled="t" stroked="f" coordsize="21600,21600" o:gfxdata="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SQg/XbAAAACQEAAA8AAAAA&#10;AAAAAQAgAAAAIgAAAGRycy9kb3ducmV2LnhtbFBLAQIUABQAAAAIAIdO4kAvoFbq2AEAAJ8DAAAO&#10;AAAAAAAAAAEAIAAAACoBAABkcnMvZTJvRG9jLnhtbFBLBQYAAAAABgAGAFkBAAB0BQAAAAA=&#10;">
                <v:fill on="t" focussize="0,0"/>
                <v:stroke on="f"/>
                <v:imagedata o:title=""/>
                <o:lock v:ext="edit" aspectratio="f"/>
                <v:textbox inset="0mm,0mm,0mm,0mm">
                  <w:txbxContent>
                    <w:p>
                      <w:pPr>
                        <w:tabs>
                          <w:tab w:val="left" w:pos="1083"/>
                        </w:tabs>
                        <w:spacing w:before="4"/>
                        <w:ind w:left="182" w:right="0" w:firstLine="0"/>
                        <w:jc w:val="left"/>
                        <w:rPr>
                          <w:rFonts w:ascii="Arial"/>
                          <w:b/>
                          <w:sz w:val="18"/>
                        </w:rPr>
                      </w:pPr>
                      <w:r>
                        <w:rPr>
                          <w:rFonts w:ascii="Arial"/>
                          <w:b/>
                          <w:color w:val="FF0000"/>
                          <w:sz w:val="18"/>
                        </w:rPr>
                        <w:t>iss53</w:t>
                      </w:r>
                      <w:r>
                        <w:rPr>
                          <w:rFonts w:ascii="Arial"/>
                          <w:b/>
                          <w:color w:val="FF0000"/>
                          <w:sz w:val="18"/>
                        </w:rPr>
                        <w:tab/>
                      </w:r>
                      <w:r>
                        <w:rPr>
                          <w:rFonts w:ascii="Arial"/>
                          <w:b/>
                          <w:color w:val="FF0000"/>
                          <w:sz w:val="18"/>
                        </w:rPr>
                        <w:t>7e424c3 [origin/iss53: ahead 2] forgot the</w:t>
                      </w:r>
                      <w:r>
                        <w:rPr>
                          <w:rFonts w:ascii="Arial"/>
                          <w:b/>
                          <w:color w:val="FF0000"/>
                          <w:spacing w:val="-27"/>
                          <w:sz w:val="18"/>
                        </w:rPr>
                        <w:t xml:space="preserve"> </w:t>
                      </w:r>
                      <w:r>
                        <w:rPr>
                          <w:rFonts w:ascii="Arial"/>
                          <w:b/>
                          <w:color w:val="FF0000"/>
                          <w:sz w:val="18"/>
                        </w:rPr>
                        <w:t>brackets</w:t>
                      </w:r>
                    </w:p>
                  </w:txbxContent>
                </v:textbox>
                <w10:wrap type="topAndBottom"/>
              </v:shape>
            </w:pict>
          </mc:Fallback>
        </mc:AlternateContent>
      </w:r>
      <w:r>
        <w:rPr>
          <w:rFonts w:ascii="Arial"/>
          <w:b/>
          <w:color w:val="FF0000"/>
          <w:sz w:val="18"/>
          <w:shd w:val="clear" w:color="auto" w:fill="FBFBF9"/>
        </w:rPr>
        <w:t>git branch -vv</w:t>
      </w:r>
    </w:p>
    <w:p>
      <w:pPr>
        <w:tabs>
          <w:tab w:val="left" w:pos="4025"/>
        </w:tabs>
        <w:spacing w:before="85"/>
        <w:ind w:left="2892" w:right="0" w:firstLine="0"/>
        <w:jc w:val="left"/>
        <w:rPr>
          <w:rFonts w:ascii="Arial"/>
          <w:b/>
          <w:sz w:val="18"/>
        </w:rPr>
      </w:pPr>
      <w:r>
        <w:rPr>
          <w:rFonts w:ascii="Arial"/>
          <w:b/>
          <w:color w:val="FF0000"/>
          <w:sz w:val="18"/>
          <w:shd w:val="clear" w:color="auto" w:fill="FBFBF9"/>
        </w:rPr>
        <w:t xml:space="preserve">   </w:t>
      </w:r>
      <w:r>
        <w:rPr>
          <w:rFonts w:ascii="Arial"/>
          <w:b/>
          <w:color w:val="FF0000"/>
          <w:spacing w:val="-18"/>
          <w:sz w:val="18"/>
          <w:shd w:val="clear" w:color="auto" w:fill="FBFBF9"/>
        </w:rPr>
        <w:t xml:space="preserve"> </w:t>
      </w:r>
      <w:r>
        <w:rPr>
          <w:rFonts w:ascii="Arial"/>
          <w:b/>
          <w:color w:val="FF0000"/>
          <w:sz w:val="18"/>
          <w:shd w:val="clear" w:color="auto" w:fill="FBFBF9"/>
        </w:rPr>
        <w:t>master</w:t>
      </w:r>
      <w:r>
        <w:rPr>
          <w:rFonts w:ascii="Arial"/>
          <w:b/>
          <w:color w:val="FF0000"/>
          <w:sz w:val="18"/>
          <w:shd w:val="clear" w:color="auto" w:fill="FBFBF9"/>
        </w:rPr>
        <w:tab/>
      </w:r>
      <w:r>
        <w:rPr>
          <w:rFonts w:ascii="Arial"/>
          <w:b/>
          <w:color w:val="FF0000"/>
          <w:sz w:val="18"/>
          <w:shd w:val="clear" w:color="auto" w:fill="FBFBF9"/>
        </w:rPr>
        <w:t>1ae2a45 [origin/master] deploying index</w:t>
      </w:r>
      <w:r>
        <w:rPr>
          <w:rFonts w:ascii="Arial"/>
          <w:b/>
          <w:color w:val="FF0000"/>
          <w:spacing w:val="-5"/>
          <w:sz w:val="18"/>
          <w:shd w:val="clear" w:color="auto" w:fill="FBFBF9"/>
        </w:rPr>
        <w:t xml:space="preserve"> </w:t>
      </w:r>
      <w:r>
        <w:rPr>
          <w:rFonts w:ascii="Arial"/>
          <w:b/>
          <w:color w:val="FF0000"/>
          <w:sz w:val="18"/>
          <w:shd w:val="clear" w:color="auto" w:fill="FBFBF9"/>
        </w:rPr>
        <w:t>fix</w:t>
      </w:r>
    </w:p>
    <w:p>
      <w:pPr>
        <w:spacing w:before="105" w:line="362" w:lineRule="auto"/>
        <w:ind w:left="2765" w:right="1800" w:firstLine="127"/>
        <w:jc w:val="left"/>
        <w:rPr>
          <w:rFonts w:ascii="Arial"/>
          <w:b/>
          <w:sz w:val="18"/>
        </w:rPr>
      </w:pPr>
      <w:r>
        <w:rPr>
          <w:rFonts w:ascii="Arial"/>
          <w:b/>
          <w:color w:val="FF0000"/>
          <w:sz w:val="18"/>
          <w:shd w:val="clear" w:color="auto" w:fill="FBFBF9"/>
        </w:rPr>
        <w:t>* serverfix f8674d9 [teamone/server-fix-good: ahead 3, behind 1] this should do it</w:t>
      </w:r>
    </w:p>
    <w:p>
      <w:pPr>
        <w:tabs>
          <w:tab w:val="left" w:pos="3100"/>
          <w:tab w:val="left" w:pos="3963"/>
        </w:tabs>
        <w:spacing w:before="0" w:line="206" w:lineRule="exact"/>
        <w:ind w:left="2261" w:right="0" w:firstLine="0"/>
        <w:jc w:val="left"/>
        <w:rPr>
          <w:rFonts w:ascii="Arial"/>
          <w:b/>
          <w:sz w:val="18"/>
        </w:rPr>
      </w:pPr>
      <w:r>
        <mc:AlternateContent>
          <mc:Choice Requires="wps">
            <w:drawing>
              <wp:anchor distT="0" distB="0" distL="114300" distR="114300" simplePos="0" relativeHeight="251668480" behindDoc="0" locked="0" layoutInCell="1" allowOverlap="1">
                <wp:simplePos x="0" y="0"/>
                <wp:positionH relativeFrom="page">
                  <wp:posOffset>4092575</wp:posOffset>
                </wp:positionH>
                <wp:positionV relativeFrom="paragraph">
                  <wp:posOffset>179705</wp:posOffset>
                </wp:positionV>
                <wp:extent cx="1104900" cy="172720"/>
                <wp:effectExtent l="0" t="0" r="0" b="0"/>
                <wp:wrapNone/>
                <wp:docPr id="279" name="文本框 789"/>
                <wp:cNvGraphicFramePr/>
                <a:graphic xmlns:a="http://schemas.openxmlformats.org/drawingml/2006/main">
                  <a:graphicData uri="http://schemas.microsoft.com/office/word/2010/wordprocessingShape">
                    <wps:wsp>
                      <wps:cNvSpPr txBox="1"/>
                      <wps:spPr>
                        <a:xfrm>
                          <a:off x="0" y="0"/>
                          <a:ext cx="1104900" cy="172720"/>
                        </a:xfrm>
                        <a:prstGeom prst="rect">
                          <a:avLst/>
                        </a:prstGeom>
                        <a:solidFill>
                          <a:srgbClr val="EDEDED"/>
                        </a:solidFill>
                        <a:ln w="9144" cap="flat" cmpd="sng">
                          <a:solidFill>
                            <a:srgbClr val="F5F5F5"/>
                          </a:solidFill>
                          <a:prstDash val="solid"/>
                          <a:miter/>
                          <a:headEnd type="none" w="med" len="med"/>
                          <a:tailEnd type="none" w="med" len="med"/>
                        </a:ln>
                      </wps:spPr>
                      <wps:txbx>
                        <w:txbxContent>
                          <w:p>
                            <w:pPr>
                              <w:spacing w:before="0" w:line="257" w:lineRule="exact"/>
                              <w:ind w:left="0" w:right="-15" w:firstLine="0"/>
                              <w:jc w:val="left"/>
                              <w:rPr>
                                <w:rFonts w:ascii="Courier New"/>
                                <w:sz w:val="24"/>
                              </w:rPr>
                            </w:pPr>
                            <w:r>
                              <w:rPr>
                                <w:rFonts w:ascii="Courier New"/>
                                <w:color w:val="333333"/>
                                <w:sz w:val="24"/>
                              </w:rPr>
                              <w:t>origin/iss53</w:t>
                            </w:r>
                          </w:p>
                        </w:txbxContent>
                      </wps:txbx>
                      <wps:bodyPr lIns="0" tIns="0" rIns="0" bIns="0" upright="1"/>
                    </wps:wsp>
                  </a:graphicData>
                </a:graphic>
              </wp:anchor>
            </w:drawing>
          </mc:Choice>
          <mc:Fallback>
            <w:pict>
              <v:shape id="文本框 789" o:spid="_x0000_s1026" o:spt="202" type="#_x0000_t202" style="position:absolute;left:0pt;margin-left:322.25pt;margin-top:14.15pt;height:13.6pt;width:87pt;mso-position-horizontal-relative:page;z-index:251668480;mso-width-relative:page;mso-height-relative:page;" fillcolor="#EDEDED" filled="t" stroked="t" coordsize="21600,21600" o:gfxdata="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hhC4&#10;tNkAAAAJAQAADwAAAAAAAAABACAAAAAiAAAAZHJzL2Rvd25yZXYueG1sUEsBAhQAFAAAAAgAh07i&#10;QGsLNqghAgAAXgQAAA4AAAAAAAAAAQAgAAAAKAEAAGRycy9lMm9Eb2MueG1sUEsFBgAAAAAGAAYA&#10;WQEAALsFAAAAAA==&#10;">
                <v:fill on="t" focussize="0,0"/>
                <v:stroke weight="0.72pt" color="#F5F5F5" joinstyle="miter"/>
                <v:imagedata o:title=""/>
                <o:lock v:ext="edit" aspectratio="f"/>
                <v:textbox inset="0mm,0mm,0mm,0mm">
                  <w:txbxContent>
                    <w:p>
                      <w:pPr>
                        <w:spacing w:before="0" w:line="257" w:lineRule="exact"/>
                        <w:ind w:left="0" w:right="-15" w:firstLine="0"/>
                        <w:jc w:val="left"/>
                        <w:rPr>
                          <w:rFonts w:ascii="Courier New"/>
                          <w:sz w:val="24"/>
                        </w:rPr>
                      </w:pPr>
                      <w:r>
                        <w:rPr>
                          <w:rFonts w:ascii="Courier New"/>
                          <w:color w:val="333333"/>
                          <w:sz w:val="24"/>
                        </w:rPr>
                        <w:t>origin/iss53</w:t>
                      </w:r>
                    </w:p>
                  </w:txbxContent>
                </v:textbox>
              </v:shape>
            </w:pict>
          </mc:Fallback>
        </mc:AlternateContent>
      </w:r>
      <w:r>
        <w:rPr>
          <w:rFonts w:ascii="Arial"/>
          <w:b/>
          <w:color w:val="FF0000"/>
          <w:sz w:val="18"/>
          <w:shd w:val="clear" w:color="auto" w:fill="FBFBF9"/>
        </w:rPr>
        <w:t xml:space="preserve"> </w:t>
      </w:r>
      <w:r>
        <w:rPr>
          <w:rFonts w:ascii="Arial"/>
          <w:b/>
          <w:color w:val="FF0000"/>
          <w:sz w:val="18"/>
          <w:shd w:val="clear" w:color="auto" w:fill="FBFBF9"/>
        </w:rPr>
        <w:tab/>
      </w:r>
      <w:r>
        <w:rPr>
          <w:rFonts w:ascii="Arial"/>
          <w:b/>
          <w:color w:val="FF0000"/>
          <w:sz w:val="18"/>
          <w:shd w:val="clear" w:color="auto" w:fill="FBFBF9"/>
        </w:rPr>
        <w:t>testing</w:t>
      </w:r>
      <w:r>
        <w:rPr>
          <w:rFonts w:ascii="Arial"/>
          <w:b/>
          <w:color w:val="FF0000"/>
          <w:sz w:val="18"/>
          <w:shd w:val="clear" w:color="auto" w:fill="FBFBF9"/>
        </w:rPr>
        <w:tab/>
      </w:r>
      <w:r>
        <w:rPr>
          <w:rFonts w:ascii="Arial"/>
          <w:b/>
          <w:color w:val="FF0000"/>
          <w:sz w:val="18"/>
          <w:shd w:val="clear" w:color="auto" w:fill="FBFBF9"/>
        </w:rPr>
        <w:t>5ea463a trying something</w:t>
      </w:r>
      <w:r>
        <w:rPr>
          <w:rFonts w:ascii="Arial"/>
          <w:b/>
          <w:color w:val="FF0000"/>
          <w:spacing w:val="-3"/>
          <w:sz w:val="18"/>
          <w:shd w:val="clear" w:color="auto" w:fill="FBFBF9"/>
        </w:rPr>
        <w:t xml:space="preserve"> </w:t>
      </w:r>
      <w:r>
        <w:rPr>
          <w:rFonts w:ascii="Arial"/>
          <w:b/>
          <w:color w:val="FF0000"/>
          <w:sz w:val="18"/>
          <w:shd w:val="clear" w:color="auto" w:fill="FBFBF9"/>
        </w:rPr>
        <w:t>new</w:t>
      </w:r>
    </w:p>
    <w:p>
      <w:pPr>
        <w:spacing w:after="0" w:line="206" w:lineRule="exact"/>
        <w:jc w:val="left"/>
        <w:rPr>
          <w:rFonts w:ascii="Arial"/>
          <w:sz w:val="18"/>
        </w:rPr>
        <w:sectPr>
          <w:type w:val="continuous"/>
          <w:pgSz w:w="11910" w:h="16840"/>
          <w:pgMar w:top="1580" w:right="0" w:bottom="1260" w:left="1640" w:header="720" w:footer="720" w:gutter="0"/>
          <w:cols w:space="720" w:num="1"/>
        </w:sectPr>
      </w:pPr>
    </w:p>
    <w:p>
      <w:pPr>
        <w:pStyle w:val="6"/>
        <w:spacing w:before="66"/>
        <w:jc w:val="right"/>
      </w:pPr>
      <w:r>
        <mc:AlternateContent>
          <mc:Choice Requires="wps">
            <w:drawing>
              <wp:anchor distT="0" distB="0" distL="114300" distR="114300" simplePos="0" relativeHeight="251668480" behindDoc="0" locked="0" layoutInCell="1" allowOverlap="1">
                <wp:simplePos x="0" y="0"/>
                <wp:positionH relativeFrom="page">
                  <wp:posOffset>2748280</wp:posOffset>
                </wp:positionH>
                <wp:positionV relativeFrom="paragraph">
                  <wp:posOffset>48260</wp:posOffset>
                </wp:positionV>
                <wp:extent cx="466725" cy="172720"/>
                <wp:effectExtent l="0" t="0" r="0" b="0"/>
                <wp:wrapNone/>
                <wp:docPr id="278" name="文本框 790"/>
                <wp:cNvGraphicFramePr/>
                <a:graphic xmlns:a="http://schemas.openxmlformats.org/drawingml/2006/main">
                  <a:graphicData uri="http://schemas.microsoft.com/office/word/2010/wordprocessingShape">
                    <wps:wsp>
                      <wps:cNvSpPr txBox="1"/>
                      <wps:spPr>
                        <a:xfrm>
                          <a:off x="0" y="0"/>
                          <a:ext cx="466725" cy="172720"/>
                        </a:xfrm>
                        <a:prstGeom prst="rect">
                          <a:avLst/>
                        </a:prstGeom>
                        <a:solidFill>
                          <a:srgbClr val="EDEDED"/>
                        </a:solidFill>
                        <a:ln w="9144" cap="flat" cmpd="sng">
                          <a:solidFill>
                            <a:srgbClr val="F5F5F5"/>
                          </a:solidFill>
                          <a:prstDash val="solid"/>
                          <a:miter/>
                          <a:headEnd type="none" w="med" len="med"/>
                          <a:tailEnd type="none" w="med" len="med"/>
                        </a:ln>
                      </wps:spPr>
                      <wps:txbx>
                        <w:txbxContent>
                          <w:p>
                            <w:pPr>
                              <w:spacing w:before="0" w:line="257" w:lineRule="exact"/>
                              <w:ind w:left="-1" w:right="-15" w:firstLine="0"/>
                              <w:jc w:val="left"/>
                              <w:rPr>
                                <w:rFonts w:ascii="Courier New"/>
                                <w:sz w:val="24"/>
                              </w:rPr>
                            </w:pPr>
                            <w:r>
                              <w:rPr>
                                <w:rFonts w:ascii="Courier New"/>
                                <w:color w:val="333333"/>
                                <w:sz w:val="24"/>
                              </w:rPr>
                              <w:t>iss53</w:t>
                            </w:r>
                          </w:p>
                        </w:txbxContent>
                      </wps:txbx>
                      <wps:bodyPr lIns="0" tIns="0" rIns="0" bIns="0" upright="1"/>
                    </wps:wsp>
                  </a:graphicData>
                </a:graphic>
              </wp:anchor>
            </w:drawing>
          </mc:Choice>
          <mc:Fallback>
            <w:pict>
              <v:shape id="文本框 790" o:spid="_x0000_s1026" o:spt="202" type="#_x0000_t202" style="position:absolute;left:0pt;margin-left:216.4pt;margin-top:3.8pt;height:13.6pt;width:36.75pt;mso-position-horizontal-relative:page;z-index:251668480;mso-width-relative:page;mso-height-relative:page;" fillcolor="#EDEDED" filled="t" stroked="t" coordsize="21600,21600" o:gfxdata="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AGeSFPY&#10;AAAACAEAAA8AAAAAAAAAAQAgAAAAIgAAAGRycy9kb3ducmV2LnhtbFBLAQIUABQAAAAIAIdO4kB1&#10;Ij4EIAIAAF0EAAAOAAAAAAAAAAEAIAAAACcBAABkcnMvZTJvRG9jLnhtbFBLBQYAAAAABgAGAFkB&#10;AAC5BQAAAAA=&#10;">
                <v:fill on="t" focussize="0,0"/>
                <v:stroke weight="0.72pt" color="#F5F5F5" joinstyle="miter"/>
                <v:imagedata o:title=""/>
                <o:lock v:ext="edit" aspectratio="f"/>
                <v:textbox inset="0mm,0mm,0mm,0mm">
                  <w:txbxContent>
                    <w:p>
                      <w:pPr>
                        <w:spacing w:before="0" w:line="257" w:lineRule="exact"/>
                        <w:ind w:left="-1" w:right="-15" w:firstLine="0"/>
                        <w:jc w:val="left"/>
                        <w:rPr>
                          <w:rFonts w:ascii="Courier New"/>
                          <w:sz w:val="24"/>
                        </w:rPr>
                      </w:pPr>
                      <w:r>
                        <w:rPr>
                          <w:rFonts w:ascii="Courier New"/>
                          <w:color w:val="333333"/>
                          <w:sz w:val="24"/>
                        </w:rPr>
                        <w:t>iss53</w:t>
                      </w:r>
                    </w:p>
                  </w:txbxContent>
                </v:textbox>
              </v:shape>
            </w:pict>
          </mc:Fallback>
        </mc:AlternateContent>
      </w:r>
      <w:r>
        <w:t>分支正在跟踪</w:t>
      </w:r>
    </w:p>
    <w:p>
      <w:pPr>
        <w:pStyle w:val="6"/>
        <w:spacing w:before="66"/>
        <w:ind w:left="1820"/>
      </w:pPr>
      <w:r>
        <w:br w:type="column"/>
      </w:r>
      <w:r>
        <w:t xml:space="preserve">并且 </w:t>
      </w:r>
      <w:r>
        <w:rPr>
          <w:rFonts w:ascii="Times New Roman" w:hAnsi="Times New Roman" w:eastAsia="Times New Roman"/>
        </w:rPr>
        <w:t xml:space="preserve">“ahead” </w:t>
      </w:r>
      <w:r>
        <w:t xml:space="preserve">是 </w:t>
      </w:r>
      <w:r>
        <w:rPr>
          <w:rFonts w:ascii="Times New Roman" w:hAnsi="Times New Roman" w:eastAsia="Times New Roman"/>
        </w:rPr>
        <w:t>2</w:t>
      </w:r>
      <w:r>
        <w:t>，</w:t>
      </w:r>
    </w:p>
    <w:p>
      <w:pPr>
        <w:spacing w:after="0"/>
        <w:sectPr>
          <w:type w:val="continuous"/>
          <w:pgSz w:w="11910" w:h="16840"/>
          <w:pgMar w:top="1580" w:right="0" w:bottom="1260" w:left="1640" w:header="720" w:footer="720" w:gutter="0"/>
          <w:cols w:equalWidth="0" w:num="2">
            <w:col w:w="4746" w:space="40"/>
            <w:col w:w="5484"/>
          </w:cols>
        </w:sectPr>
      </w:pPr>
    </w:p>
    <w:p>
      <w:pPr>
        <w:pStyle w:val="6"/>
        <w:spacing w:before="52"/>
        <w:ind w:left="2261"/>
      </w:pPr>
      <w:r>
        <w:t>意味着本地有两个提交还没有推送到服务器上。</w:t>
      </w:r>
    </w:p>
    <w:p>
      <w:pPr>
        <w:pStyle w:val="6"/>
        <w:spacing w:before="34"/>
        <w:ind w:left="3633"/>
      </w:pPr>
      <w:r>
        <mc:AlternateContent>
          <mc:Choice Requires="wps">
            <w:drawing>
              <wp:anchor distT="0" distB="0" distL="114300" distR="114300" simplePos="0" relativeHeight="251668480" behindDoc="0" locked="0" layoutInCell="1" allowOverlap="1">
                <wp:simplePos x="0" y="0"/>
                <wp:positionH relativeFrom="page">
                  <wp:posOffset>4215765</wp:posOffset>
                </wp:positionH>
                <wp:positionV relativeFrom="paragraph">
                  <wp:posOffset>27940</wp:posOffset>
                </wp:positionV>
                <wp:extent cx="1196340" cy="172720"/>
                <wp:effectExtent l="0" t="0" r="0" b="0"/>
                <wp:wrapNone/>
                <wp:docPr id="269" name="文本框 791"/>
                <wp:cNvGraphicFramePr/>
                <a:graphic xmlns:a="http://schemas.openxmlformats.org/drawingml/2006/main">
                  <a:graphicData uri="http://schemas.microsoft.com/office/word/2010/wordprocessingShape">
                    <wps:wsp>
                      <wps:cNvSpPr txBox="1"/>
                      <wps:spPr>
                        <a:xfrm>
                          <a:off x="0" y="0"/>
                          <a:ext cx="1196340" cy="172720"/>
                        </a:xfrm>
                        <a:prstGeom prst="rect">
                          <a:avLst/>
                        </a:prstGeom>
                        <a:solidFill>
                          <a:srgbClr val="EDEDED"/>
                        </a:solidFill>
                        <a:ln w="9144" cap="flat" cmpd="sng">
                          <a:solidFill>
                            <a:srgbClr val="F5F5F5"/>
                          </a:solidFill>
                          <a:prstDash val="solid"/>
                          <a:miter/>
                          <a:headEnd type="none" w="med" len="med"/>
                          <a:tailEnd type="none" w="med" len="med"/>
                        </a:ln>
                      </wps:spPr>
                      <wps:txbx>
                        <w:txbxContent>
                          <w:p>
                            <w:pPr>
                              <w:spacing w:before="0" w:line="257" w:lineRule="exact"/>
                              <w:ind w:left="0" w:right="-15" w:firstLine="0"/>
                              <w:jc w:val="left"/>
                              <w:rPr>
                                <w:rFonts w:ascii="Courier New"/>
                                <w:sz w:val="24"/>
                              </w:rPr>
                            </w:pPr>
                            <w:r>
                              <w:rPr>
                                <w:rFonts w:ascii="Courier New"/>
                                <w:color w:val="333333"/>
                                <w:sz w:val="24"/>
                              </w:rPr>
                              <w:t>origin/master</w:t>
                            </w:r>
                          </w:p>
                        </w:txbxContent>
                      </wps:txbx>
                      <wps:bodyPr lIns="0" tIns="0" rIns="0" bIns="0" upright="1"/>
                    </wps:wsp>
                  </a:graphicData>
                </a:graphic>
              </wp:anchor>
            </w:drawing>
          </mc:Choice>
          <mc:Fallback>
            <w:pict>
              <v:shape id="文本框 791" o:spid="_x0000_s1026" o:spt="202" type="#_x0000_t202" style="position:absolute;left:0pt;margin-left:331.95pt;margin-top:2.2pt;height:13.6pt;width:94.2pt;mso-position-horizontal-relative:page;z-index:251668480;mso-width-relative:page;mso-height-relative:page;" fillcolor="#EDEDED" filled="t" stroked="t" coordsize="21600,21600" o:gfxdata="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K4yQ&#10;UtkAAAAIAQAADwAAAAAAAAABACAAAAAiAAAAZHJzL2Rvd25yZXYueG1sUEsBAhQAFAAAAAgAh07i&#10;QFQ9MeUhAgAAXgQAAA4AAAAAAAAAAQAgAAAAKAEAAGRycy9lMm9Eb2MueG1sUEsFBgAAAAAGAAYA&#10;WQEAALsFAAAAAA==&#10;">
                <v:fill on="t" focussize="0,0"/>
                <v:stroke weight="0.72pt" color="#F5F5F5" joinstyle="miter"/>
                <v:imagedata o:title=""/>
                <o:lock v:ext="edit" aspectratio="f"/>
                <v:textbox inset="0mm,0mm,0mm,0mm">
                  <w:txbxContent>
                    <w:p>
                      <w:pPr>
                        <w:spacing w:before="0" w:line="257" w:lineRule="exact"/>
                        <w:ind w:left="0" w:right="-15" w:firstLine="0"/>
                        <w:jc w:val="left"/>
                        <w:rPr>
                          <w:rFonts w:ascii="Courier New"/>
                          <w:sz w:val="24"/>
                        </w:rPr>
                      </w:pPr>
                      <w:r>
                        <w:rPr>
                          <w:rFonts w:ascii="Courier New"/>
                          <w:color w:val="333333"/>
                          <w:sz w:val="24"/>
                        </w:rPr>
                        <w:t>origin/master</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page">
                  <wp:posOffset>2748280</wp:posOffset>
                </wp:positionH>
                <wp:positionV relativeFrom="paragraph">
                  <wp:posOffset>27940</wp:posOffset>
                </wp:positionV>
                <wp:extent cx="558165" cy="172720"/>
                <wp:effectExtent l="0" t="0" r="0" b="0"/>
                <wp:wrapNone/>
                <wp:docPr id="268" name="文本框 792"/>
                <wp:cNvGraphicFramePr/>
                <a:graphic xmlns:a="http://schemas.openxmlformats.org/drawingml/2006/main">
                  <a:graphicData uri="http://schemas.microsoft.com/office/word/2010/wordprocessingShape">
                    <wps:wsp>
                      <wps:cNvSpPr txBox="1"/>
                      <wps:spPr>
                        <a:xfrm>
                          <a:off x="0" y="0"/>
                          <a:ext cx="558165" cy="172720"/>
                        </a:xfrm>
                        <a:prstGeom prst="rect">
                          <a:avLst/>
                        </a:prstGeom>
                        <a:solidFill>
                          <a:srgbClr val="EDEDED"/>
                        </a:solidFill>
                        <a:ln w="9144" cap="flat" cmpd="sng">
                          <a:solidFill>
                            <a:srgbClr val="F5F5F5"/>
                          </a:solidFill>
                          <a:prstDash val="solid"/>
                          <a:miter/>
                          <a:headEnd type="none" w="med" len="med"/>
                          <a:tailEnd type="none" w="med" len="med"/>
                        </a:ln>
                      </wps:spPr>
                      <wps:txbx>
                        <w:txbxContent>
                          <w:p>
                            <w:pPr>
                              <w:spacing w:before="0" w:line="257" w:lineRule="exact"/>
                              <w:ind w:left="-1" w:right="-15" w:firstLine="0"/>
                              <w:jc w:val="left"/>
                              <w:rPr>
                                <w:rFonts w:ascii="Courier New"/>
                                <w:sz w:val="24"/>
                              </w:rPr>
                            </w:pPr>
                            <w:r>
                              <w:rPr>
                                <w:rFonts w:ascii="Courier New"/>
                                <w:color w:val="333333"/>
                                <w:sz w:val="24"/>
                              </w:rPr>
                              <w:t>master</w:t>
                            </w:r>
                          </w:p>
                        </w:txbxContent>
                      </wps:txbx>
                      <wps:bodyPr lIns="0" tIns="0" rIns="0" bIns="0" upright="1"/>
                    </wps:wsp>
                  </a:graphicData>
                </a:graphic>
              </wp:anchor>
            </w:drawing>
          </mc:Choice>
          <mc:Fallback>
            <w:pict>
              <v:shape id="文本框 792" o:spid="_x0000_s1026" o:spt="202" type="#_x0000_t202" style="position:absolute;left:0pt;margin-left:216.4pt;margin-top:2.2pt;height:13.6pt;width:43.95pt;mso-position-horizontal-relative:page;z-index:251668480;mso-width-relative:page;mso-height-relative:page;" fillcolor="#EDEDED" filled="t" stroked="t" coordsize="21600,21600" o:gfxdata="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Af&#10;vOXZAAAACAEAAA8AAAAAAAAAAQAgAAAAIgAAAGRycy9kb3ducmV2LnhtbFBLAQIUABQAAAAIAIdO&#10;4kCzXZSCIgIAAF0EAAAOAAAAAAAAAAEAIAAAACgBAABkcnMvZTJvRG9jLnhtbFBLBQYAAAAABgAG&#10;AFkBAAC8BQAAAAA=&#10;">
                <v:fill on="t" focussize="0,0"/>
                <v:stroke weight="0.72pt" color="#F5F5F5" joinstyle="miter"/>
                <v:imagedata o:title=""/>
                <o:lock v:ext="edit" aspectratio="f"/>
                <v:textbox inset="0mm,0mm,0mm,0mm">
                  <w:txbxContent>
                    <w:p>
                      <w:pPr>
                        <w:spacing w:before="0" w:line="257" w:lineRule="exact"/>
                        <w:ind w:left="-1" w:right="-15" w:firstLine="0"/>
                        <w:jc w:val="left"/>
                        <w:rPr>
                          <w:rFonts w:ascii="Courier New"/>
                          <w:sz w:val="24"/>
                        </w:rPr>
                      </w:pPr>
                      <w:r>
                        <w:rPr>
                          <w:rFonts w:ascii="Courier New"/>
                          <w:color w:val="333333"/>
                          <w:sz w:val="24"/>
                        </w:rPr>
                        <w:t>master</w:t>
                      </w:r>
                    </w:p>
                  </w:txbxContent>
                </v:textbox>
              </v:shape>
            </w:pict>
          </mc:Fallback>
        </mc:AlternateContent>
      </w:r>
      <w:r>
        <w:t>分支正在跟踪</w:t>
      </w:r>
    </w:p>
    <w:p>
      <w:pPr>
        <w:pStyle w:val="6"/>
        <w:spacing w:before="9"/>
        <w:rPr>
          <w:sz w:val="27"/>
        </w:rPr>
      </w:pPr>
      <w:r>
        <w:br w:type="column"/>
      </w:r>
    </w:p>
    <w:p>
      <w:pPr>
        <w:pStyle w:val="6"/>
        <w:ind w:left="235"/>
      </w:pPr>
      <w:r>
        <w:t>分支并且是最新</w:t>
      </w:r>
    </w:p>
    <w:p>
      <w:pPr>
        <w:spacing w:after="0"/>
        <w:sectPr>
          <w:type w:val="continuous"/>
          <w:pgSz w:w="11910" w:h="16840"/>
          <w:pgMar w:top="1580" w:right="0" w:bottom="1260" w:left="1640" w:header="720" w:footer="720" w:gutter="0"/>
          <w:cols w:equalWidth="0" w:num="2">
            <w:col w:w="6676" w:space="40"/>
            <w:col w:w="3554"/>
          </w:cols>
        </w:sectPr>
      </w:pPr>
    </w:p>
    <w:p>
      <w:pPr>
        <w:pStyle w:val="6"/>
        <w:spacing w:before="52"/>
        <w:ind w:left="2243" w:right="3276"/>
        <w:jc w:val="center"/>
      </w:pPr>
      <w:r>
        <w:t>的。</w:t>
      </w:r>
    </w:p>
    <w:p>
      <w:pPr>
        <w:pStyle w:val="6"/>
        <w:spacing w:before="34"/>
        <w:jc w:val="right"/>
      </w:pPr>
      <w:r>
        <mc:AlternateContent>
          <mc:Choice Requires="wpg">
            <w:drawing>
              <wp:anchor distT="0" distB="0" distL="114300" distR="114300" simplePos="0" relativeHeight="251682816" behindDoc="1" locked="0" layoutInCell="1" allowOverlap="1">
                <wp:simplePos x="0" y="0"/>
                <wp:positionH relativeFrom="page">
                  <wp:posOffset>2646045</wp:posOffset>
                </wp:positionH>
                <wp:positionV relativeFrom="paragraph">
                  <wp:posOffset>23495</wp:posOffset>
                </wp:positionV>
                <wp:extent cx="1388745" cy="379730"/>
                <wp:effectExtent l="0" t="0" r="0" b="0"/>
                <wp:wrapNone/>
                <wp:docPr id="813" name="组合 793"/>
                <wp:cNvGraphicFramePr/>
                <a:graphic xmlns:a="http://schemas.openxmlformats.org/drawingml/2006/main">
                  <a:graphicData uri="http://schemas.microsoft.com/office/word/2010/wordprocessingGroup">
                    <wpg:wgp>
                      <wpg:cNvGrpSpPr/>
                      <wpg:grpSpPr>
                        <a:xfrm>
                          <a:off x="0" y="0"/>
                          <a:ext cx="1388745" cy="379730"/>
                          <a:chOff x="4167" y="38"/>
                          <a:chExt cx="2187" cy="598"/>
                        </a:xfrm>
                      </wpg:grpSpPr>
                      <wps:wsp>
                        <wps:cNvPr id="805" name="直线 794"/>
                        <wps:cNvSpPr/>
                        <wps:spPr>
                          <a:xfrm>
                            <a:off x="4388" y="45"/>
                            <a:ext cx="1296" cy="0"/>
                          </a:xfrm>
                          <a:prstGeom prst="line">
                            <a:avLst/>
                          </a:prstGeom>
                          <a:ln w="9144" cap="flat" cmpd="sng">
                            <a:solidFill>
                              <a:srgbClr val="F5F5F5"/>
                            </a:solidFill>
                            <a:prstDash val="solid"/>
                            <a:headEnd type="none" w="med" len="med"/>
                            <a:tailEnd type="none" w="med" len="med"/>
                          </a:ln>
                        </wps:spPr>
                        <wps:bodyPr upright="1"/>
                      </wps:wsp>
                      <wps:wsp>
                        <wps:cNvPr id="806" name="直线 795"/>
                        <wps:cNvSpPr/>
                        <wps:spPr>
                          <a:xfrm>
                            <a:off x="4381" y="38"/>
                            <a:ext cx="0" cy="285"/>
                          </a:xfrm>
                          <a:prstGeom prst="line">
                            <a:avLst/>
                          </a:prstGeom>
                          <a:ln w="9144" cap="flat" cmpd="sng">
                            <a:solidFill>
                              <a:srgbClr val="F5F5F5"/>
                            </a:solidFill>
                            <a:prstDash val="solid"/>
                            <a:headEnd type="none" w="med" len="med"/>
                            <a:tailEnd type="none" w="med" len="med"/>
                          </a:ln>
                        </wps:spPr>
                        <wps:bodyPr upright="1"/>
                      </wps:wsp>
                      <wps:wsp>
                        <wps:cNvPr id="807" name="直线 796"/>
                        <wps:cNvSpPr/>
                        <wps:spPr>
                          <a:xfrm>
                            <a:off x="5691" y="38"/>
                            <a:ext cx="0" cy="285"/>
                          </a:xfrm>
                          <a:prstGeom prst="line">
                            <a:avLst/>
                          </a:prstGeom>
                          <a:ln w="9144" cap="flat" cmpd="sng">
                            <a:solidFill>
                              <a:srgbClr val="F5F5F5"/>
                            </a:solidFill>
                            <a:prstDash val="solid"/>
                            <a:headEnd type="none" w="med" len="med"/>
                            <a:tailEnd type="none" w="med" len="med"/>
                          </a:ln>
                        </wps:spPr>
                        <wps:bodyPr upright="1"/>
                      </wps:wsp>
                      <wps:wsp>
                        <wps:cNvPr id="808" name="直线 797"/>
                        <wps:cNvSpPr/>
                        <wps:spPr>
                          <a:xfrm>
                            <a:off x="4388" y="316"/>
                            <a:ext cx="1296" cy="0"/>
                          </a:xfrm>
                          <a:prstGeom prst="line">
                            <a:avLst/>
                          </a:prstGeom>
                          <a:ln w="9144" cap="flat" cmpd="sng">
                            <a:solidFill>
                              <a:srgbClr val="F5F5F5"/>
                            </a:solidFill>
                            <a:prstDash val="solid"/>
                            <a:headEnd type="none" w="med" len="med"/>
                            <a:tailEnd type="none" w="med" len="med"/>
                          </a:ln>
                        </wps:spPr>
                        <wps:bodyPr upright="1"/>
                      </wps:wsp>
                      <wps:wsp>
                        <wps:cNvPr id="809" name="直线 798"/>
                        <wps:cNvSpPr/>
                        <wps:spPr>
                          <a:xfrm>
                            <a:off x="4182" y="357"/>
                            <a:ext cx="2158" cy="0"/>
                          </a:xfrm>
                          <a:prstGeom prst="line">
                            <a:avLst/>
                          </a:prstGeom>
                          <a:ln w="9144" cap="flat" cmpd="sng">
                            <a:solidFill>
                              <a:srgbClr val="F5F5F5"/>
                            </a:solidFill>
                            <a:prstDash val="solid"/>
                            <a:headEnd type="none" w="med" len="med"/>
                            <a:tailEnd type="none" w="med" len="med"/>
                          </a:ln>
                        </wps:spPr>
                        <wps:bodyPr upright="1"/>
                      </wps:wsp>
                      <wps:wsp>
                        <wps:cNvPr id="810" name="直线 799"/>
                        <wps:cNvSpPr/>
                        <wps:spPr>
                          <a:xfrm>
                            <a:off x="4175" y="350"/>
                            <a:ext cx="0" cy="285"/>
                          </a:xfrm>
                          <a:prstGeom prst="line">
                            <a:avLst/>
                          </a:prstGeom>
                          <a:ln w="9144" cap="flat" cmpd="sng">
                            <a:solidFill>
                              <a:srgbClr val="F5F5F5"/>
                            </a:solidFill>
                            <a:prstDash val="solid"/>
                            <a:headEnd type="none" w="med" len="med"/>
                            <a:tailEnd type="none" w="med" len="med"/>
                          </a:ln>
                        </wps:spPr>
                        <wps:bodyPr upright="1"/>
                      </wps:wsp>
                      <wps:wsp>
                        <wps:cNvPr id="811" name="直线 800"/>
                        <wps:cNvSpPr/>
                        <wps:spPr>
                          <a:xfrm>
                            <a:off x="6347" y="350"/>
                            <a:ext cx="0" cy="285"/>
                          </a:xfrm>
                          <a:prstGeom prst="line">
                            <a:avLst/>
                          </a:prstGeom>
                          <a:ln w="9144" cap="flat" cmpd="sng">
                            <a:solidFill>
                              <a:srgbClr val="F5F5F5"/>
                            </a:solidFill>
                            <a:prstDash val="solid"/>
                            <a:headEnd type="none" w="med" len="med"/>
                            <a:tailEnd type="none" w="med" len="med"/>
                          </a:ln>
                        </wps:spPr>
                        <wps:bodyPr upright="1"/>
                      </wps:wsp>
                      <wps:wsp>
                        <wps:cNvPr id="812" name="直线 801"/>
                        <wps:cNvSpPr/>
                        <wps:spPr>
                          <a:xfrm>
                            <a:off x="4182" y="628"/>
                            <a:ext cx="2158"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793" o:spid="_x0000_s1026" o:spt="203" style="position:absolute;left:0pt;margin-left:208.35pt;margin-top:1.85pt;height:29.9pt;width:109.35pt;mso-position-horizontal-relative:page;z-index:-251633664;mso-width-relative:page;mso-height-relative:page;" coordorigin="4167,38" coordsize="2187,598" o:gfxdata="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">
                <o:lock v:ext="edit" aspectratio="f"/>
                <v:line id="直线 794" o:spid="_x0000_s1026" o:spt="20" style="position:absolute;left:4388;top:45;height:0;width:1296;" filled="f" stroked="t" coordsize="21600,21600" o:gfxdata="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nIkNy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795" o:spid="_x0000_s1026" o:spt="20" style="position:absolute;left:4381;top:38;height:285;width:0;" filled="f" stroked="t" coordsize="21600,21600" o:gfxdata="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aDqu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796" o:spid="_x0000_s1026" o:spt="20" style="position:absolute;left:5691;top:38;height:285;width:0;" filled="f" stroked="t" coordsize="21600,21600" o:gfxdata="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Vqsw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797" o:spid="_x0000_s1026" o:spt="20" style="position:absolute;left:4388;top:316;height:0;width:1296;" filled="f" stroked="t" coordsize="21600,21600" o:gfxdata="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8k/QrgAAADc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798" o:spid="_x0000_s1026" o:spt="20" style="position:absolute;left:4182;top:357;height:0;width:2158;" filled="f" stroked="t" coordsize="21600,21600" o:gfxdata="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hZrZ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799" o:spid="_x0000_s1026" o:spt="20" style="position:absolute;left:4175;top:350;height:285;width:0;" filled="f" stroked="t" coordsize="21600,21600" o:gfxdata="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xmpZm5AAAA3AAA&#10;AA8AAAAAAAAAAQAgAAAAIgAAAGRycy9kb3ducmV2LnhtbFBLAQIUABQAAAAIAIdO4kAzLwWeOwAA&#10;ADkAAAAQAAAAAAAAAAEAIAAAAAgBAABkcnMvc2hhcGV4bWwueG1sUEsFBgAAAAAGAAYAWwEAALID&#10;AAAAAA==&#10;">
                  <v:fill on="f" focussize="0,0"/>
                  <v:stroke weight="0.72pt" color="#F5F5F5" joinstyle="round"/>
                  <v:imagedata o:title=""/>
                  <o:lock v:ext="edit" aspectratio="f"/>
                </v:line>
                <v:line id="直线 800" o:spid="_x0000_s1026" o:spt="20" style="position:absolute;left:6347;top:350;height:285;width:0;" filled="f" stroked="t" coordsize="21600,21600" o:gfxdata="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yoAAr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801" o:spid="_x0000_s1026" o:spt="20" style="position:absolute;left:4182;top:628;height:0;width:2158;" filled="f" stroked="t" coordsize="21600,21600" o:gfxdata="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4nnW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group>
            </w:pict>
          </mc:Fallback>
        </mc:AlternateContent>
      </w:r>
      <w:r>
        <mc:AlternateContent>
          <mc:Choice Requires="wps">
            <w:drawing>
              <wp:anchor distT="0" distB="0" distL="114300" distR="114300" simplePos="0" relativeHeight="251668480" behindDoc="0" locked="0" layoutInCell="1" allowOverlap="1">
                <wp:simplePos x="0" y="0"/>
                <wp:positionH relativeFrom="page">
                  <wp:posOffset>2786380</wp:posOffset>
                </wp:positionH>
                <wp:positionV relativeFrom="paragraph">
                  <wp:posOffset>33020</wp:posOffset>
                </wp:positionV>
                <wp:extent cx="822960" cy="176530"/>
                <wp:effectExtent l="0" t="0" r="0" b="0"/>
                <wp:wrapNone/>
                <wp:docPr id="282" name="文本框 802"/>
                <wp:cNvGraphicFramePr/>
                <a:graphic xmlns:a="http://schemas.openxmlformats.org/drawingml/2006/main">
                  <a:graphicData uri="http://schemas.microsoft.com/office/word/2010/wordprocessingShape">
                    <wps:wsp>
                      <wps:cNvSpPr txBox="1"/>
                      <wps:spPr>
                        <a:xfrm>
                          <a:off x="0" y="0"/>
                          <a:ext cx="822960" cy="176530"/>
                        </a:xfrm>
                        <a:prstGeom prst="rect">
                          <a:avLst/>
                        </a:prstGeom>
                        <a:solidFill>
                          <a:srgbClr val="EDEDED"/>
                        </a:solidFill>
                        <a:ln>
                          <a:noFill/>
                        </a:ln>
                      </wps:spPr>
                      <wps:txbx>
                        <w:txbxContent>
                          <w:p>
                            <w:pPr>
                              <w:spacing w:before="0" w:line="264" w:lineRule="exact"/>
                              <w:ind w:left="-1" w:right="-15" w:firstLine="0"/>
                              <w:jc w:val="left"/>
                              <w:rPr>
                                <w:rFonts w:ascii="Courier New"/>
                                <w:sz w:val="24"/>
                              </w:rPr>
                            </w:pPr>
                            <w:r>
                              <w:rPr>
                                <w:rFonts w:ascii="Courier New"/>
                                <w:color w:val="333333"/>
                                <w:sz w:val="24"/>
                              </w:rPr>
                              <w:t>serverfix</w:t>
                            </w:r>
                          </w:p>
                        </w:txbxContent>
                      </wps:txbx>
                      <wps:bodyPr lIns="0" tIns="0" rIns="0" bIns="0" upright="1"/>
                    </wps:wsp>
                  </a:graphicData>
                </a:graphic>
              </wp:anchor>
            </w:drawing>
          </mc:Choice>
          <mc:Fallback>
            <w:pict>
              <v:shape id="文本框 802" o:spid="_x0000_s1026" o:spt="202" type="#_x0000_t202" style="position:absolute;left:0pt;margin-left:219.4pt;margin-top:2.6pt;height:13.9pt;width:64.8pt;mso-position-horizontal-relative:page;z-index:251668480;mso-width-relative:page;mso-height-relative:page;" fillcolor="#EDEDED" filled="t" stroked="f" coordsize="21600,21600" o:gfxdata="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nzypz9UAAAAIAQAADwAAAAAAAAABACAAAAAi&#10;AAAAZHJzL2Rvd25yZXYueG1sUEsBAhQAFAAAAAgAh07iQBti+VDUAQAAngMAAA4AAAAAAAAAAQAg&#10;AAAAJAEAAGRycy9lMm9Eb2MueG1sUEsFBgAAAAAGAAYAWQEAAGoFAAAAAA==&#10;">
                <v:fill on="t" focussize="0,0"/>
                <v:stroke on="f"/>
                <v:imagedata o:title=""/>
                <o:lock v:ext="edit" aspectratio="f"/>
                <v:textbox inset="0mm,0mm,0mm,0mm">
                  <w:txbxContent>
                    <w:p>
                      <w:pPr>
                        <w:spacing w:before="0" w:line="264" w:lineRule="exact"/>
                        <w:ind w:left="-1" w:right="-15" w:firstLine="0"/>
                        <w:jc w:val="left"/>
                        <w:rPr>
                          <w:rFonts w:ascii="Courier New"/>
                          <w:sz w:val="24"/>
                        </w:rPr>
                      </w:pPr>
                      <w:r>
                        <w:rPr>
                          <w:rFonts w:ascii="Courier New"/>
                          <w:color w:val="333333"/>
                          <w:sz w:val="24"/>
                        </w:rPr>
                        <w:t>serverfix</w:t>
                      </w:r>
                    </w:p>
                  </w:txbxContent>
                </v:textbox>
              </v:shape>
            </w:pict>
          </mc:Fallback>
        </mc:AlternateContent>
      </w:r>
      <w:r>
        <w:t>分 支 正 在 跟 踪</w:t>
      </w:r>
    </w:p>
    <w:p>
      <w:pPr>
        <w:pStyle w:val="6"/>
        <w:spacing w:before="9"/>
        <w:rPr>
          <w:sz w:val="27"/>
        </w:rPr>
      </w:pPr>
      <w:r>
        <w:br w:type="column"/>
      </w:r>
    </w:p>
    <w:p>
      <w:pPr>
        <w:pStyle w:val="6"/>
        <w:ind w:left="1303"/>
      </w:pPr>
      <w:r>
        <mc:AlternateContent>
          <mc:Choice Requires="wps">
            <w:drawing>
              <wp:anchor distT="0" distB="0" distL="114300" distR="114300" simplePos="0" relativeHeight="251668480" behindDoc="0" locked="0" layoutInCell="1" allowOverlap="1">
                <wp:simplePos x="0" y="0"/>
                <wp:positionH relativeFrom="page">
                  <wp:posOffset>4941570</wp:posOffset>
                </wp:positionH>
                <wp:positionV relativeFrom="paragraph">
                  <wp:posOffset>6350</wp:posOffset>
                </wp:positionV>
                <wp:extent cx="649605" cy="172720"/>
                <wp:effectExtent l="0" t="0" r="0" b="0"/>
                <wp:wrapNone/>
                <wp:docPr id="265" name="文本框 803"/>
                <wp:cNvGraphicFramePr/>
                <a:graphic xmlns:a="http://schemas.openxmlformats.org/drawingml/2006/main">
                  <a:graphicData uri="http://schemas.microsoft.com/office/word/2010/wordprocessingShape">
                    <wps:wsp>
                      <wps:cNvSpPr txBox="1"/>
                      <wps:spPr>
                        <a:xfrm>
                          <a:off x="0" y="0"/>
                          <a:ext cx="649605" cy="172720"/>
                        </a:xfrm>
                        <a:prstGeom prst="rect">
                          <a:avLst/>
                        </a:prstGeom>
                        <a:solidFill>
                          <a:srgbClr val="EDEDED"/>
                        </a:solidFill>
                        <a:ln w="9144" cap="flat" cmpd="sng">
                          <a:solidFill>
                            <a:srgbClr val="F5F5F5"/>
                          </a:solidFill>
                          <a:prstDash val="solid"/>
                          <a:miter/>
                          <a:headEnd type="none" w="med" len="med"/>
                          <a:tailEnd type="none" w="med" len="med"/>
                        </a:ln>
                      </wps:spPr>
                      <wps:txbx>
                        <w:txbxContent>
                          <w:p>
                            <w:pPr>
                              <w:spacing w:before="0" w:line="257" w:lineRule="exact"/>
                              <w:ind w:left="0" w:right="0" w:firstLine="0"/>
                              <w:jc w:val="left"/>
                              <w:rPr>
                                <w:rFonts w:ascii="Courier New"/>
                                <w:sz w:val="24"/>
                              </w:rPr>
                            </w:pPr>
                            <w:r>
                              <w:rPr>
                                <w:rFonts w:ascii="Courier New"/>
                                <w:color w:val="333333"/>
                                <w:sz w:val="24"/>
                              </w:rPr>
                              <w:t>teamone</w:t>
                            </w:r>
                          </w:p>
                        </w:txbxContent>
                      </wps:txbx>
                      <wps:bodyPr lIns="0" tIns="0" rIns="0" bIns="0" upright="1"/>
                    </wps:wsp>
                  </a:graphicData>
                </a:graphic>
              </wp:anchor>
            </w:drawing>
          </mc:Choice>
          <mc:Fallback>
            <w:pict>
              <v:shape id="文本框 803" o:spid="_x0000_s1026" o:spt="202" type="#_x0000_t202" style="position:absolute;left:0pt;margin-left:389.1pt;margin-top:0.5pt;height:13.6pt;width:51.15pt;mso-position-horizontal-relative:page;z-index:251668480;mso-width-relative:page;mso-height-relative:page;" fillcolor="#EDEDED" filled="t" stroked="t" coordsize="21600,21600" o:gfxdata="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At8Wb&#10;1wAAAAgBAAAPAAAAAAAAAAEAIAAAACIAAABkcnMvZG93bnJldi54bWxQSwECFAAUAAAACACHTuJA&#10;RfQxRSICAABdBAAADgAAAAAAAAABACAAAAAmAQAAZHJzL2Uyb0RvYy54bWxQSwUGAAAAAAYABgBZ&#10;AQAAugUAAAAA&#10;">
                <v:fill on="t" focussize="0,0"/>
                <v:stroke weight="0.72pt" color="#F5F5F5" joinstyle="miter"/>
                <v:imagedata o:title=""/>
                <o:lock v:ext="edit" aspectratio="f"/>
                <v:textbox inset="0mm,0mm,0mm,0mm">
                  <w:txbxContent>
                    <w:p>
                      <w:pPr>
                        <w:spacing w:before="0" w:line="257" w:lineRule="exact"/>
                        <w:ind w:left="0" w:right="0" w:firstLine="0"/>
                        <w:jc w:val="left"/>
                        <w:rPr>
                          <w:rFonts w:ascii="Courier New"/>
                          <w:sz w:val="24"/>
                        </w:rPr>
                      </w:pPr>
                      <w:r>
                        <w:rPr>
                          <w:rFonts w:ascii="Courier New"/>
                          <w:color w:val="333333"/>
                          <w:sz w:val="24"/>
                        </w:rPr>
                        <w:t>teamone</w:t>
                      </w:r>
                    </w:p>
                  </w:txbxContent>
                </v:textbox>
              </v:shape>
            </w:pict>
          </mc:Fallback>
        </mc:AlternateContent>
      </w:r>
      <w:r>
        <w:t>服 务 器 上</w:t>
      </w:r>
    </w:p>
    <w:p>
      <w:pPr>
        <w:spacing w:after="0"/>
        <w:sectPr>
          <w:type w:val="continuous"/>
          <w:pgSz w:w="11910" w:h="16840"/>
          <w:pgMar w:top="1580" w:right="0" w:bottom="1260" w:left="1640" w:header="720" w:footer="720" w:gutter="0"/>
          <w:cols w:equalWidth="0" w:num="2">
            <w:col w:w="5980" w:space="40"/>
            <w:col w:w="4250"/>
          </w:cols>
        </w:sectPr>
      </w:pPr>
    </w:p>
    <w:p>
      <w:pPr>
        <w:pStyle w:val="6"/>
        <w:tabs>
          <w:tab w:val="left" w:pos="4766"/>
        </w:tabs>
        <w:spacing w:before="43"/>
        <w:ind w:left="2261"/>
      </w:pPr>
      <w:r>
        <mc:AlternateContent>
          <mc:Choice Requires="wps">
            <w:drawing>
              <wp:anchor distT="0" distB="0" distL="114300" distR="114300" simplePos="0" relativeHeight="251682816" behindDoc="1" locked="0" layoutInCell="1" allowOverlap="1">
                <wp:simplePos x="0" y="0"/>
                <wp:positionH relativeFrom="page">
                  <wp:posOffset>2654935</wp:posOffset>
                </wp:positionH>
                <wp:positionV relativeFrom="paragraph">
                  <wp:posOffset>25400</wp:posOffset>
                </wp:positionV>
                <wp:extent cx="1370330" cy="176530"/>
                <wp:effectExtent l="0" t="0" r="0" b="0"/>
                <wp:wrapNone/>
                <wp:docPr id="804" name="文本框 804"/>
                <wp:cNvGraphicFramePr/>
                <a:graphic xmlns:a="http://schemas.openxmlformats.org/drawingml/2006/main">
                  <a:graphicData uri="http://schemas.microsoft.com/office/word/2010/wordprocessingShape">
                    <wps:wsp>
                      <wps:cNvSpPr txBox="1"/>
                      <wps:spPr>
                        <a:xfrm>
                          <a:off x="0" y="0"/>
                          <a:ext cx="1370330" cy="176530"/>
                        </a:xfrm>
                        <a:prstGeom prst="rect">
                          <a:avLst/>
                        </a:prstGeom>
                        <a:solidFill>
                          <a:srgbClr val="EDEDED"/>
                        </a:solidFill>
                        <a:ln>
                          <a:noFill/>
                        </a:ln>
                      </wps:spPr>
                      <wps:txbx>
                        <w:txbxContent>
                          <w:p>
                            <w:pPr>
                              <w:spacing w:before="12" w:line="265" w:lineRule="exact"/>
                              <w:ind w:left="-1" w:right="-15" w:firstLine="0"/>
                              <w:jc w:val="left"/>
                              <w:rPr>
                                <w:rFonts w:ascii="Courier New"/>
                                <w:sz w:val="24"/>
                              </w:rPr>
                            </w:pPr>
                            <w:r>
                              <w:rPr>
                                <w:rFonts w:ascii="Courier New"/>
                                <w:color w:val="333333"/>
                                <w:sz w:val="24"/>
                              </w:rPr>
                              <w:t>server-fix-good</w:t>
                            </w:r>
                          </w:p>
                        </w:txbxContent>
                      </wps:txbx>
                      <wps:bodyPr lIns="0" tIns="0" rIns="0" bIns="0" upright="1"/>
                    </wps:wsp>
                  </a:graphicData>
                </a:graphic>
              </wp:anchor>
            </w:drawing>
          </mc:Choice>
          <mc:Fallback>
            <w:pict>
              <v:shape id="_x0000_s1026" o:spid="_x0000_s1026" o:spt="202" type="#_x0000_t202" style="position:absolute;left:0pt;margin-left:209.05pt;margin-top:2pt;height:13.9pt;width:107.9pt;mso-position-horizontal-relative:page;z-index:-251633664;mso-width-relative:page;mso-height-relative:page;" fillcolor="#EDEDED" filled="t" stroked="f" coordsize="21600,21600" o:gfxdata="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dyUSQdUAAAAIAQAADwAAAAAAAAABACAAAAAiAAAA&#10;ZHJzL2Rvd25yZXYueG1sUEsBAhQAFAAAAAgAh07iQGN9LPPRAQAAnwMAAA4AAAAAAAAAAQAgAAAA&#10;JAEAAGRycy9lMm9Eb2MueG1sUEsFBgAAAAAGAAYAWQEAAGcFAAAAAA==&#10;">
                <v:fill on="t" focussize="0,0"/>
                <v:stroke on="f"/>
                <v:imagedata o:title=""/>
                <o:lock v:ext="edit" aspectratio="f"/>
                <v:textbox inset="0mm,0mm,0mm,0mm">
                  <w:txbxContent>
                    <w:p>
                      <w:pPr>
                        <w:spacing w:before="12" w:line="265" w:lineRule="exact"/>
                        <w:ind w:left="-1" w:right="-15" w:firstLine="0"/>
                        <w:jc w:val="left"/>
                        <w:rPr>
                          <w:rFonts w:ascii="Courier New"/>
                          <w:sz w:val="24"/>
                        </w:rPr>
                      </w:pPr>
                      <w:r>
                        <w:rPr>
                          <w:rFonts w:ascii="Courier New"/>
                          <w:color w:val="333333"/>
                          <w:sz w:val="24"/>
                        </w:rPr>
                        <w:t>server-fix-good</w:t>
                      </w:r>
                    </w:p>
                  </w:txbxContent>
                </v:textbox>
              </v:shape>
            </w:pict>
          </mc:Fallback>
        </mc:AlternateContent>
      </w:r>
      <w:r>
        <w:t>的</w:t>
      </w:r>
      <w:r>
        <w:tab/>
      </w:r>
      <w:r>
        <w:t>分支并且领先</w:t>
      </w:r>
      <w:r>
        <w:rPr>
          <w:spacing w:val="4"/>
        </w:rPr>
        <w:t xml:space="preserve"> </w:t>
      </w:r>
      <w:r>
        <w:rPr>
          <w:rFonts w:ascii="Times New Roman" w:eastAsia="Times New Roman"/>
        </w:rPr>
        <w:t>3</w:t>
      </w:r>
      <w:r>
        <w:rPr>
          <w:rFonts w:ascii="Times New Roman" w:eastAsia="Times New Roman"/>
          <w:spacing w:val="51"/>
        </w:rPr>
        <w:t xml:space="preserve"> </w:t>
      </w:r>
      <w:r>
        <w:t>落后</w:t>
      </w:r>
      <w:r>
        <w:rPr>
          <w:spacing w:val="4"/>
        </w:rPr>
        <w:t xml:space="preserve"> </w:t>
      </w:r>
      <w:r>
        <w:rPr>
          <w:rFonts w:ascii="Times New Roman" w:eastAsia="Times New Roman"/>
        </w:rPr>
        <w:t>1</w:t>
      </w:r>
      <w:r>
        <w:t>，意味着服务器</w:t>
      </w:r>
    </w:p>
    <w:p>
      <w:pPr>
        <w:pStyle w:val="6"/>
        <w:spacing w:before="52" w:line="268" w:lineRule="auto"/>
        <w:ind w:left="3876" w:right="2326" w:hanging="1616"/>
      </w:pPr>
      <w:r>
        <mc:AlternateContent>
          <mc:Choice Requires="wps">
            <w:drawing>
              <wp:anchor distT="0" distB="0" distL="114300" distR="114300" simplePos="0" relativeHeight="251682816" behindDoc="1" locked="0" layoutInCell="1" allowOverlap="1">
                <wp:simplePos x="0" y="0"/>
                <wp:positionH relativeFrom="page">
                  <wp:posOffset>2814955</wp:posOffset>
                </wp:positionH>
                <wp:positionV relativeFrom="paragraph">
                  <wp:posOffset>231775</wp:posOffset>
                </wp:positionV>
                <wp:extent cx="649605" cy="172720"/>
                <wp:effectExtent l="0" t="0" r="0" b="0"/>
                <wp:wrapNone/>
                <wp:docPr id="803" name="文本框 805"/>
                <wp:cNvGraphicFramePr/>
                <a:graphic xmlns:a="http://schemas.openxmlformats.org/drawingml/2006/main">
                  <a:graphicData uri="http://schemas.microsoft.com/office/word/2010/wordprocessingShape">
                    <wps:wsp>
                      <wps:cNvSpPr txBox="1"/>
                      <wps:spPr>
                        <a:xfrm>
                          <a:off x="0" y="0"/>
                          <a:ext cx="649605" cy="172720"/>
                        </a:xfrm>
                        <a:prstGeom prst="rect">
                          <a:avLst/>
                        </a:prstGeom>
                        <a:solidFill>
                          <a:srgbClr val="EDEDED"/>
                        </a:solidFill>
                        <a:ln w="9144" cap="flat" cmpd="sng">
                          <a:solidFill>
                            <a:srgbClr val="F5F5F5"/>
                          </a:solidFill>
                          <a:prstDash val="solid"/>
                          <a:miter/>
                          <a:headEnd type="none" w="med" len="med"/>
                          <a:tailEnd type="none" w="med" len="med"/>
                        </a:ln>
                      </wps:spPr>
                      <wps:txbx>
                        <w:txbxContent>
                          <w:p>
                            <w:pPr>
                              <w:spacing w:before="0" w:line="257" w:lineRule="exact"/>
                              <w:ind w:left="0" w:right="-15" w:firstLine="0"/>
                              <w:jc w:val="left"/>
                              <w:rPr>
                                <w:rFonts w:ascii="Courier New"/>
                                <w:sz w:val="24"/>
                              </w:rPr>
                            </w:pPr>
                            <w:r>
                              <w:rPr>
                                <w:rFonts w:ascii="Courier New"/>
                                <w:color w:val="333333"/>
                                <w:sz w:val="24"/>
                              </w:rPr>
                              <w:t>testing</w:t>
                            </w:r>
                          </w:p>
                        </w:txbxContent>
                      </wps:txbx>
                      <wps:bodyPr lIns="0" tIns="0" rIns="0" bIns="0" upright="1"/>
                    </wps:wsp>
                  </a:graphicData>
                </a:graphic>
              </wp:anchor>
            </w:drawing>
          </mc:Choice>
          <mc:Fallback>
            <w:pict>
              <v:shape id="文本框 805" o:spid="_x0000_s1026" o:spt="202" type="#_x0000_t202" style="position:absolute;left:0pt;margin-left:221.65pt;margin-top:18.25pt;height:13.6pt;width:51.15pt;mso-position-horizontal-relative:page;z-index:-251633664;mso-width-relative:page;mso-height-relative:page;" fillcolor="#EDEDED" filled="t" stroked="t" coordsize="21600,21600" o:gfxdata="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J+E&#10;upnZAAAACQEAAA8AAAAAAAAAAQAgAAAAIgAAAGRycy9kb3ducmV2LnhtbFBLAQIUABQAAAAIAIdO&#10;4kAKcL3nIgIAAF0EAAAOAAAAAAAAAAEAIAAAACgBAABkcnMvZTJvRG9jLnhtbFBLBQYAAAAABgAG&#10;AFkBAAC8BQAAAAA=&#10;">
                <v:fill on="t" focussize="0,0"/>
                <v:stroke weight="0.72pt" color="#F5F5F5" joinstyle="miter"/>
                <v:imagedata o:title=""/>
                <o:lock v:ext="edit" aspectratio="f"/>
                <v:textbox inset="0mm,0mm,0mm,0mm">
                  <w:txbxContent>
                    <w:p>
                      <w:pPr>
                        <w:spacing w:before="0" w:line="257" w:lineRule="exact"/>
                        <w:ind w:left="0" w:right="-15" w:firstLine="0"/>
                        <w:jc w:val="left"/>
                        <w:rPr>
                          <w:rFonts w:ascii="Courier New"/>
                          <w:sz w:val="24"/>
                        </w:rPr>
                      </w:pPr>
                      <w:r>
                        <w:rPr>
                          <w:rFonts w:ascii="Courier New"/>
                          <w:color w:val="333333"/>
                          <w:sz w:val="24"/>
                        </w:rPr>
                        <w:t>testing</w:t>
                      </w:r>
                    </w:p>
                  </w:txbxContent>
                </v:textbox>
              </v:shape>
            </w:pict>
          </mc:Fallback>
        </mc:AlternateContent>
      </w:r>
      <w:r>
        <w:t>上有一次提交还没有合并入同时本地有三次提交还没有推送。分支并没有跟踪任何远程分支。</w:t>
      </w:r>
    </w:p>
    <w:p>
      <w:pPr>
        <w:spacing w:after="0" w:line="268" w:lineRule="auto"/>
        <w:sectPr>
          <w:type w:val="continuous"/>
          <w:pgSz w:w="11910" w:h="16840"/>
          <w:pgMar w:top="1580" w:right="0" w:bottom="1260" w:left="1640" w:header="720" w:footer="720" w:gutter="0"/>
          <w:cols w:space="720" w:num="1"/>
        </w:sectPr>
      </w:pPr>
    </w:p>
    <w:p>
      <w:pPr>
        <w:pStyle w:val="6"/>
        <w:spacing w:before="8"/>
        <w:rPr>
          <w:sz w:val="16"/>
        </w:rPr>
      </w:pPr>
    </w:p>
    <w:p>
      <w:pPr>
        <w:pStyle w:val="6"/>
        <w:spacing w:before="72" w:line="276" w:lineRule="auto"/>
        <w:ind w:left="2261" w:right="1687" w:firstLine="420"/>
        <w:rPr>
          <w:rFonts w:ascii="Courier New" w:eastAsia="Courier New"/>
          <w:sz w:val="24"/>
        </w:rPr>
      </w:pPr>
      <w:r>
        <mc:AlternateContent>
          <mc:Choice Requires="wpg">
            <w:drawing>
              <wp:anchor distT="0" distB="0" distL="114300" distR="114300" simplePos="0" relativeHeight="251682816" behindDoc="1" locked="0" layoutInCell="1" allowOverlap="1">
                <wp:simplePos x="0" y="0"/>
                <wp:positionH relativeFrom="page">
                  <wp:posOffset>2477135</wp:posOffset>
                </wp:positionH>
                <wp:positionV relativeFrom="paragraph">
                  <wp:posOffset>631190</wp:posOffset>
                </wp:positionV>
                <wp:extent cx="3942080" cy="186055"/>
                <wp:effectExtent l="0" t="0" r="0" b="0"/>
                <wp:wrapNone/>
                <wp:docPr id="802" name="组合 806"/>
                <wp:cNvGraphicFramePr/>
                <a:graphic xmlns:a="http://schemas.openxmlformats.org/drawingml/2006/main">
                  <a:graphicData uri="http://schemas.microsoft.com/office/word/2010/wordprocessingGroup">
                    <wpg:wgp>
                      <wpg:cNvGrpSpPr/>
                      <wpg:grpSpPr>
                        <a:xfrm>
                          <a:off x="0" y="0"/>
                          <a:ext cx="3942080" cy="186055"/>
                          <a:chOff x="3901" y="995"/>
                          <a:chExt cx="6208" cy="293"/>
                        </a:xfrm>
                      </wpg:grpSpPr>
                      <wps:wsp>
                        <wps:cNvPr id="796" name="矩形 807"/>
                        <wps:cNvSpPr/>
                        <wps:spPr>
                          <a:xfrm>
                            <a:off x="3901" y="994"/>
                            <a:ext cx="5545" cy="293"/>
                          </a:xfrm>
                          <a:prstGeom prst="rect">
                            <a:avLst/>
                          </a:prstGeom>
                          <a:solidFill>
                            <a:srgbClr val="FBFBF9"/>
                          </a:solidFill>
                          <a:ln>
                            <a:noFill/>
                          </a:ln>
                        </wps:spPr>
                        <wps:bodyPr upright="1"/>
                      </wps:wsp>
                      <wps:wsp>
                        <wps:cNvPr id="797" name="矩形 808"/>
                        <wps:cNvSpPr/>
                        <wps:spPr>
                          <a:xfrm>
                            <a:off x="9460" y="1009"/>
                            <a:ext cx="634" cy="264"/>
                          </a:xfrm>
                          <a:prstGeom prst="rect">
                            <a:avLst/>
                          </a:prstGeom>
                          <a:solidFill>
                            <a:srgbClr val="EDEDED"/>
                          </a:solidFill>
                          <a:ln>
                            <a:noFill/>
                          </a:ln>
                        </wps:spPr>
                        <wps:bodyPr upright="1"/>
                      </wps:wsp>
                      <wps:wsp>
                        <wps:cNvPr id="798" name="直线 809"/>
                        <wps:cNvSpPr/>
                        <wps:spPr>
                          <a:xfrm>
                            <a:off x="9460" y="1009"/>
                            <a:ext cx="634" cy="0"/>
                          </a:xfrm>
                          <a:prstGeom prst="line">
                            <a:avLst/>
                          </a:prstGeom>
                          <a:ln w="9144" cap="flat" cmpd="sng">
                            <a:solidFill>
                              <a:srgbClr val="F5F5F5"/>
                            </a:solidFill>
                            <a:prstDash val="solid"/>
                            <a:headEnd type="none" w="med" len="med"/>
                            <a:tailEnd type="none" w="med" len="med"/>
                          </a:ln>
                        </wps:spPr>
                        <wps:bodyPr upright="1"/>
                      </wps:wsp>
                      <wps:wsp>
                        <wps:cNvPr id="799" name="直线 810"/>
                        <wps:cNvSpPr/>
                        <wps:spPr>
                          <a:xfrm>
                            <a:off x="9453" y="1002"/>
                            <a:ext cx="0" cy="286"/>
                          </a:xfrm>
                          <a:prstGeom prst="line">
                            <a:avLst/>
                          </a:prstGeom>
                          <a:ln w="9144" cap="flat" cmpd="sng">
                            <a:solidFill>
                              <a:srgbClr val="F5F5F5"/>
                            </a:solidFill>
                            <a:prstDash val="solid"/>
                            <a:headEnd type="none" w="med" len="med"/>
                            <a:tailEnd type="none" w="med" len="med"/>
                          </a:ln>
                        </wps:spPr>
                        <wps:bodyPr upright="1"/>
                      </wps:wsp>
                      <wps:wsp>
                        <wps:cNvPr id="800" name="直线 811"/>
                        <wps:cNvSpPr/>
                        <wps:spPr>
                          <a:xfrm>
                            <a:off x="10101" y="1002"/>
                            <a:ext cx="0" cy="286"/>
                          </a:xfrm>
                          <a:prstGeom prst="line">
                            <a:avLst/>
                          </a:prstGeom>
                          <a:ln w="9144" cap="flat" cmpd="sng">
                            <a:solidFill>
                              <a:srgbClr val="F5F5F5"/>
                            </a:solidFill>
                            <a:prstDash val="solid"/>
                            <a:headEnd type="none" w="med" len="med"/>
                            <a:tailEnd type="none" w="med" len="med"/>
                          </a:ln>
                        </wps:spPr>
                        <wps:bodyPr upright="1"/>
                      </wps:wsp>
                      <wps:wsp>
                        <wps:cNvPr id="801" name="直线 812"/>
                        <wps:cNvSpPr/>
                        <wps:spPr>
                          <a:xfrm>
                            <a:off x="9460" y="1280"/>
                            <a:ext cx="634" cy="0"/>
                          </a:xfrm>
                          <a:prstGeom prst="line">
                            <a:avLst/>
                          </a:prstGeom>
                          <a:ln w="9144" cap="flat" cmpd="sng">
                            <a:solidFill>
                              <a:srgbClr val="F5F5F5"/>
                            </a:solidFill>
                            <a:prstDash val="solid"/>
                            <a:headEnd type="none" w="med" len="med"/>
                            <a:tailEnd type="none" w="med" len="med"/>
                          </a:ln>
                        </wps:spPr>
                        <wps:bodyPr upright="1"/>
                      </wps:wsp>
                    </wpg:wgp>
                  </a:graphicData>
                </a:graphic>
              </wp:anchor>
            </w:drawing>
          </mc:Choice>
          <mc:Fallback>
            <w:pict>
              <v:group id="组合 806" o:spid="_x0000_s1026" o:spt="203" style="position:absolute;left:0pt;margin-left:195.05pt;margin-top:49.7pt;height:14.65pt;width:310.4pt;mso-position-horizontal-relative:page;z-index:-251633664;mso-width-relative:page;mso-height-relative:page;" coordorigin="3901,995" coordsize="6208,293" o:gfxdata="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">
                <o:lock v:ext="edit" aspectratio="f"/>
                <v:rect id="矩形 807" o:spid="_x0000_s1026" o:spt="1" style="position:absolute;left:3901;top:994;height:293;width:5545;" fillcolor="#FBFBF9" filled="t" stroked="f" coordsize="21600,21600" o:gfxdata="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QEhzr4A&#10;AADcAAAADwAAAAAAAAABACAAAAAiAAAAZHJzL2Rvd25yZXYueG1sUEsBAhQAFAAAAAgAh07iQDMv&#10;BZ47AAAAOQAAABAAAAAAAAAAAQAgAAAADQEAAGRycy9zaGFwZXhtbC54bWxQSwUGAAAAAAYABgBb&#10;AQAAtwMAAAAA&#10;">
                  <v:fill on="t" focussize="0,0"/>
                  <v:stroke on="f"/>
                  <v:imagedata o:title=""/>
                  <o:lock v:ext="edit" aspectratio="f"/>
                </v:rect>
                <v:rect id="矩形 808" o:spid="_x0000_s1026" o:spt="1" style="position:absolute;left:9460;top:1009;height:264;width:634;" fillcolor="#EDEDED" filled="t" stroked="f" coordsize="21600,21600" o:gfxdata="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7dMUb4A&#10;AADcAAAADwAAAAAAAAABACAAAAAiAAAAZHJzL2Rvd25yZXYueG1sUEsBAhQAFAAAAAgAh07iQDMv&#10;BZ47AAAAOQAAABAAAAAAAAAAAQAgAAAADQEAAGRycy9zaGFwZXhtbC54bWxQSwUGAAAAAAYABgBb&#10;AQAAtwMAAAAA&#10;">
                  <v:fill on="t" focussize="0,0"/>
                  <v:stroke on="f"/>
                  <v:imagedata o:title=""/>
                  <o:lock v:ext="edit" aspectratio="f"/>
                </v:rect>
                <v:line id="直线 809" o:spid="_x0000_s1026" o:spt="20" style="position:absolute;left:9460;top:1009;height:0;width:634;" filled="f" stroked="t" coordsize="21600,21600" o:gfxdata="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Xc+k7sAAADc&#10;AAAADwAAAAAAAAABACAAAAAiAAAAZHJzL2Rvd25yZXYueG1sUEsBAhQAFAAAAAgAh07iQDMvBZ47&#10;AAAAOQAAABAAAAAAAAAAAQAgAAAACgEAAGRycy9zaGFwZXhtbC54bWxQSwUGAAAAAAYABgBbAQAA&#10;tAMAAAAA&#10;">
                  <v:fill on="f" focussize="0,0"/>
                  <v:stroke weight="0.72pt" color="#F5F5F5" joinstyle="round"/>
                  <v:imagedata o:title=""/>
                  <o:lock v:ext="edit" aspectratio="f"/>
                </v:line>
                <v:line id="直线 810" o:spid="_x0000_s1026" o:spt="20" style="position:absolute;left:9453;top:1002;height:286;width:0;" filled="f" stroked="t" coordsize="21600,21600" o:gfxdata="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O5sI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811" o:spid="_x0000_s1026" o:spt="20" style="position:absolute;left:10101;top:1002;height:286;width:0;" filled="f" stroked="t" coordsize="21600,21600" o:gfxdata="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b8zRLgAAADc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812" o:spid="_x0000_s1026" o:spt="20" style="position:absolute;left:9460;top:1280;height:0;width:634;" filled="f" stroked="t" coordsize="21600,21600" o:gfxdata="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zlt+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group>
            </w:pict>
          </mc:Fallback>
        </mc:AlternateContent>
      </w:r>
      <w:r>
        <w:rPr>
          <w:color w:val="4E443B"/>
          <w:shd w:val="clear" w:color="auto" w:fill="FBFBF9"/>
        </w:rPr>
        <w:t>需要重点注意的一点是这些数字的值来自于你从每个服务器上</w:t>
      </w:r>
      <w:r>
        <w:rPr>
          <w:color w:val="4E443B"/>
          <w:spacing w:val="-8"/>
          <w:shd w:val="clear" w:color="auto" w:fill="FBFBF9"/>
        </w:rPr>
        <w:t>最后一次抓取的数据。 这个命令并没有连接服务器，它只会告诉你关</w:t>
      </w:r>
      <w:r>
        <w:rPr>
          <w:color w:val="4E443B"/>
          <w:spacing w:val="-3"/>
          <w:shd w:val="clear" w:color="auto" w:fill="FBFBF9"/>
        </w:rPr>
        <w:t>于本地缓存的服务器数据。如果想要统计最新的领先与落后数字，</w:t>
      </w:r>
      <w:r>
        <w:rPr>
          <w:color w:val="4E443B"/>
        </w:rPr>
        <w:t>需</w:t>
      </w:r>
      <w:r>
        <w:rPr>
          <w:color w:val="4E443B"/>
          <w:spacing w:val="-4"/>
        </w:rPr>
        <w:t>要在运行此命令前抓取所有的远程仓库。 可以像这样做：</w:t>
      </w:r>
      <w:r>
        <w:rPr>
          <w:rFonts w:ascii="Courier New" w:eastAsia="Courier New"/>
          <w:color w:val="333333"/>
          <w:sz w:val="24"/>
        </w:rPr>
        <w:t>$</w:t>
      </w:r>
      <w:r>
        <w:rPr>
          <w:rFonts w:ascii="Courier New" w:eastAsia="Courier New"/>
          <w:color w:val="333333"/>
          <w:spacing w:val="-82"/>
          <w:sz w:val="24"/>
        </w:rPr>
        <w:t xml:space="preserve"> </w:t>
      </w:r>
      <w:r>
        <w:rPr>
          <w:rFonts w:ascii="Courier New" w:eastAsia="Courier New"/>
          <w:color w:val="333333"/>
          <w:sz w:val="24"/>
        </w:rPr>
        <w:t>git</w:t>
      </w:r>
    </w:p>
    <w:p>
      <w:pPr>
        <w:pStyle w:val="6"/>
        <w:ind w:left="2260"/>
        <w:rPr>
          <w:rFonts w:ascii="Courier New"/>
          <w:sz w:val="20"/>
        </w:rPr>
      </w:pPr>
      <w:r>
        <w:rPr>
          <w:rFonts w:ascii="Courier New"/>
          <w:position w:val="0"/>
          <w:sz w:val="20"/>
        </w:rPr>
        <mc:AlternateContent>
          <mc:Choice Requires="wps">
            <w:drawing>
              <wp:inline distT="0" distB="0" distL="114300" distR="114300">
                <wp:extent cx="2478405" cy="172720"/>
                <wp:effectExtent l="0" t="0" r="0" b="0"/>
                <wp:docPr id="342" name="文本框 813"/>
                <wp:cNvGraphicFramePr/>
                <a:graphic xmlns:a="http://schemas.openxmlformats.org/drawingml/2006/main">
                  <a:graphicData uri="http://schemas.microsoft.com/office/word/2010/wordprocessingShape">
                    <wps:wsp>
                      <wps:cNvSpPr txBox="1"/>
                      <wps:spPr>
                        <a:xfrm>
                          <a:off x="0" y="0"/>
                          <a:ext cx="2478405" cy="172720"/>
                        </a:xfrm>
                        <a:prstGeom prst="rect">
                          <a:avLst/>
                        </a:prstGeom>
                        <a:solidFill>
                          <a:srgbClr val="EDEDED"/>
                        </a:solidFill>
                        <a:ln w="9144" cap="flat" cmpd="sng">
                          <a:solidFill>
                            <a:srgbClr val="F5F5F5"/>
                          </a:solidFill>
                          <a:prstDash val="solid"/>
                          <a:miter/>
                          <a:headEnd type="none" w="med" len="med"/>
                          <a:tailEnd type="none" w="med" len="med"/>
                        </a:ln>
                      </wps:spPr>
                      <wps:txbx>
                        <w:txbxContent>
                          <w:p>
                            <w:pPr>
                              <w:spacing w:before="0" w:line="257" w:lineRule="exact"/>
                              <w:ind w:left="-1" w:right="-15" w:firstLine="0"/>
                              <w:jc w:val="left"/>
                              <w:rPr>
                                <w:rFonts w:ascii="Courier New" w:hAnsi="Courier New"/>
                                <w:sz w:val="24"/>
                              </w:rPr>
                            </w:pPr>
                            <w:r>
                              <w:rPr>
                                <w:rFonts w:ascii="Courier New" w:hAnsi="Courier New"/>
                                <w:color w:val="333333"/>
                                <w:sz w:val="24"/>
                              </w:rPr>
                              <w:t>fetch --all; git branch</w:t>
                            </w:r>
                            <w:r>
                              <w:rPr>
                                <w:rFonts w:ascii="Courier New" w:hAnsi="Courier New"/>
                                <w:color w:val="333333"/>
                                <w:spacing w:val="-21"/>
                                <w:sz w:val="24"/>
                              </w:rPr>
                              <w:t xml:space="preserve"> </w:t>
                            </w:r>
                            <w:r>
                              <w:rPr>
                                <w:rFonts w:ascii="Courier New" w:hAnsi="Courier New"/>
                                <w:color w:val="333333"/>
                                <w:sz w:val="24"/>
                              </w:rPr>
                              <w:t>–vv</w:t>
                            </w:r>
                          </w:p>
                        </w:txbxContent>
                      </wps:txbx>
                      <wps:bodyPr lIns="0" tIns="0" rIns="0" bIns="0" upright="1"/>
                    </wps:wsp>
                  </a:graphicData>
                </a:graphic>
              </wp:inline>
            </w:drawing>
          </mc:Choice>
          <mc:Fallback>
            <w:pict>
              <v:shape id="文本框 813" o:spid="_x0000_s1026" o:spt="202" type="#_x0000_t202" style="height:13.6pt;width:195.15pt;" fillcolor="#EDEDED" filled="t" stroked="t" coordsize="21600,21600" o:gfxdata="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a3rCn&#10;1gAAAAQBAAAPAAAAAAAAAAEAIAAAACIAAABkcnMvZG93bnJldi54bWxQSwECFAAUAAAACACHTuJA&#10;eB+HXyMCAABeBAAADgAAAAAAAAABACAAAAAlAQAAZHJzL2Uyb0RvYy54bWxQSwUGAAAAAAYABgBZ&#10;AQAAugUAAAAA&#10;">
                <v:fill on="t" focussize="0,0"/>
                <v:stroke weight="0.72pt" color="#F5F5F5" joinstyle="miter"/>
                <v:imagedata o:title=""/>
                <o:lock v:ext="edit" aspectratio="f"/>
                <v:textbox inset="0mm,0mm,0mm,0mm">
                  <w:txbxContent>
                    <w:p>
                      <w:pPr>
                        <w:spacing w:before="0" w:line="257" w:lineRule="exact"/>
                        <w:ind w:left="-1" w:right="-15" w:firstLine="0"/>
                        <w:jc w:val="left"/>
                        <w:rPr>
                          <w:rFonts w:ascii="Courier New" w:hAnsi="Courier New"/>
                          <w:sz w:val="24"/>
                        </w:rPr>
                      </w:pPr>
                      <w:r>
                        <w:rPr>
                          <w:rFonts w:ascii="Courier New" w:hAnsi="Courier New"/>
                          <w:color w:val="333333"/>
                          <w:sz w:val="24"/>
                        </w:rPr>
                        <w:t>fetch --all; git branch</w:t>
                      </w:r>
                      <w:r>
                        <w:rPr>
                          <w:rFonts w:ascii="Courier New" w:hAnsi="Courier New"/>
                          <w:color w:val="333333"/>
                          <w:spacing w:val="-21"/>
                          <w:sz w:val="24"/>
                        </w:rPr>
                        <w:t xml:space="preserve"> </w:t>
                      </w:r>
                      <w:r>
                        <w:rPr>
                          <w:rFonts w:ascii="Courier New" w:hAnsi="Courier New"/>
                          <w:color w:val="333333"/>
                          <w:sz w:val="24"/>
                        </w:rPr>
                        <w:t>–vv</w:t>
                      </w:r>
                    </w:p>
                  </w:txbxContent>
                </v:textbox>
                <w10:wrap type="none"/>
                <w10:anchorlock/>
              </v:shape>
            </w:pict>
          </mc:Fallback>
        </mc:AlternateContent>
      </w:r>
    </w:p>
    <w:p>
      <w:pPr>
        <w:pStyle w:val="3"/>
        <w:numPr>
          <w:ilvl w:val="3"/>
          <w:numId w:val="16"/>
        </w:numPr>
        <w:tabs>
          <w:tab w:val="left" w:pos="1714"/>
        </w:tabs>
        <w:spacing w:before="0" w:after="0" w:line="328" w:lineRule="exact"/>
        <w:ind w:left="1713" w:right="0" w:hanging="420"/>
        <w:jc w:val="left"/>
        <w:rPr>
          <w:rFonts w:ascii="Wingdings" w:eastAsia="Wingdings"/>
        </w:rPr>
      </w:pPr>
      <w:r>
        <w:t>删除远程分支</w:t>
      </w:r>
    </w:p>
    <w:p>
      <w:pPr>
        <w:spacing w:before="2"/>
        <w:ind w:left="2261" w:right="0" w:firstLine="0"/>
        <w:jc w:val="left"/>
        <w:rPr>
          <w:rFonts w:ascii="Arial"/>
          <w:b/>
          <w:sz w:val="18"/>
        </w:rPr>
      </w:pPr>
      <w:r>
        <w:rPr>
          <w:rFonts w:ascii="Arial"/>
          <w:b/>
          <w:color w:val="FF0000"/>
          <w:sz w:val="18"/>
          <w:shd w:val="clear" w:color="auto" w:fill="FBFBF9"/>
        </w:rPr>
        <w:t>git push origin --delete serverfix</w:t>
      </w:r>
    </w:p>
    <w:p>
      <w:pPr>
        <w:spacing w:before="91"/>
        <w:ind w:left="1631" w:right="4699" w:firstLine="0"/>
        <w:jc w:val="center"/>
        <w:rPr>
          <w:sz w:val="18"/>
        </w:rPr>
      </w:pPr>
      <w:r>
        <mc:AlternateContent>
          <mc:Choice Requires="wps">
            <w:drawing>
              <wp:anchor distT="0" distB="0" distL="114300" distR="114300" simplePos="0" relativeHeight="251668480" behindDoc="0" locked="0" layoutInCell="1" allowOverlap="1">
                <wp:simplePos x="0" y="0"/>
                <wp:positionH relativeFrom="page">
                  <wp:posOffset>1143000</wp:posOffset>
                </wp:positionH>
                <wp:positionV relativeFrom="paragraph">
                  <wp:posOffset>57150</wp:posOffset>
                </wp:positionV>
                <wp:extent cx="1657985" cy="147320"/>
                <wp:effectExtent l="0" t="0" r="0" b="0"/>
                <wp:wrapNone/>
                <wp:docPr id="276" name="矩形 814"/>
                <wp:cNvGraphicFramePr/>
                <a:graphic xmlns:a="http://schemas.openxmlformats.org/drawingml/2006/main">
                  <a:graphicData uri="http://schemas.microsoft.com/office/word/2010/wordprocessingShape">
                    <wps:wsp>
                      <wps:cNvSpPr/>
                      <wps:spPr>
                        <a:xfrm>
                          <a:off x="0" y="0"/>
                          <a:ext cx="1657985" cy="147320"/>
                        </a:xfrm>
                        <a:prstGeom prst="rect">
                          <a:avLst/>
                        </a:prstGeom>
                        <a:solidFill>
                          <a:srgbClr val="FBFBF9"/>
                        </a:solidFill>
                        <a:ln>
                          <a:noFill/>
                        </a:ln>
                      </wps:spPr>
                      <wps:bodyPr upright="1"/>
                    </wps:wsp>
                  </a:graphicData>
                </a:graphic>
              </wp:anchor>
            </w:drawing>
          </mc:Choice>
          <mc:Fallback>
            <w:pict>
              <v:rect id="矩形 814" o:spid="_x0000_s1026" o:spt="1" style="position:absolute;left:0pt;margin-left:90pt;margin-top:4.5pt;height:11.6pt;width:130.55pt;mso-position-horizontal-relative:page;z-index:251668480;mso-width-relative:page;mso-height-relative:page;" fillcolor="#FBFBF9" filled="t" stroked="f" coordsize="21600,21600" o:gfxdata="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BdHpSE1gAAAAgBAAAPAAAAAAAAAAEAIAAAACIAAABkcnMvZG93bnJldi54bWxQSwECFAAU&#10;AAAACACHTuJA5mvnaboBAABjAwAADgAAAAAAAAABACAAAAAlAQAAZHJzL2Uyb0RvYy54bWxQSwUG&#10;AAAAAAYABgBZAQAAUQUAAAAA&#10;">
                <v:fill on="t" focussize="0,0"/>
                <v:stroke on="f"/>
                <v:imagedata o:title=""/>
                <o:lock v:ext="edit" aspectratio="f"/>
              </v:rect>
            </w:pict>
          </mc:Fallback>
        </mc:AlternateContent>
      </w:r>
      <w:r>
        <w:rPr>
          <w:rFonts w:ascii="Courier New" w:eastAsia="Courier New"/>
          <w:color w:val="008000"/>
          <w:sz w:val="18"/>
        </w:rPr>
        <w:t>//</w:t>
      </w:r>
      <w:r>
        <w:rPr>
          <w:color w:val="008000"/>
          <w:sz w:val="18"/>
        </w:rPr>
        <w:t>删除远程分支</w:t>
      </w:r>
    </w:p>
    <w:p>
      <w:pPr>
        <w:spacing w:before="92"/>
        <w:ind w:left="2261" w:right="0" w:firstLine="0"/>
        <w:jc w:val="left"/>
        <w:rPr>
          <w:rFonts w:ascii="Arial"/>
          <w:b/>
          <w:sz w:val="18"/>
        </w:rPr>
      </w:pPr>
      <w:r>
        <w:rPr>
          <w:rFonts w:ascii="Arial"/>
          <w:b/>
          <w:color w:val="FF0000"/>
          <w:sz w:val="18"/>
          <w:shd w:val="clear" w:color="auto" w:fill="FBFBF9"/>
        </w:rPr>
        <w:t>git remote prune origin --dry-run</w:t>
      </w:r>
    </w:p>
    <w:p>
      <w:pPr>
        <w:spacing w:before="91"/>
        <w:ind w:left="2909" w:right="0" w:firstLine="0"/>
        <w:jc w:val="left"/>
        <w:rPr>
          <w:sz w:val="18"/>
        </w:rPr>
      </w:pPr>
      <w:r>
        <w:rPr>
          <w:rFonts w:ascii="Courier New" w:eastAsia="Courier New"/>
          <w:color w:val="008000"/>
          <w:sz w:val="18"/>
        </w:rPr>
        <w:t>//</w:t>
      </w:r>
      <w:r>
        <w:rPr>
          <w:color w:val="008000"/>
          <w:sz w:val="18"/>
        </w:rPr>
        <w:t>列出仍在远程跟踪但是远程已被删除的无用分支</w:t>
      </w:r>
    </w:p>
    <w:p>
      <w:pPr>
        <w:spacing w:before="92"/>
        <w:ind w:left="2261" w:right="0" w:firstLine="0"/>
        <w:jc w:val="left"/>
        <w:rPr>
          <w:rFonts w:ascii="Arial"/>
          <w:b/>
          <w:sz w:val="18"/>
        </w:rPr>
      </w:pPr>
      <w:r>
        <w:rPr>
          <w:rFonts w:ascii="Arial"/>
          <w:b/>
          <w:color w:val="FF0000"/>
          <w:sz w:val="18"/>
          <w:shd w:val="clear" w:color="auto" w:fill="FBFBF9"/>
        </w:rPr>
        <w:t>git remote prune origin</w:t>
      </w:r>
    </w:p>
    <w:p>
      <w:pPr>
        <w:spacing w:before="92"/>
        <w:ind w:left="2909" w:right="0" w:firstLine="0"/>
        <w:jc w:val="left"/>
        <w:rPr>
          <w:sz w:val="18"/>
        </w:rPr>
      </w:pPr>
      <w:r>
        <w:rPr>
          <w:rFonts w:ascii="Courier New" w:eastAsia="Courier New"/>
          <w:color w:val="008000"/>
          <w:sz w:val="18"/>
        </w:rPr>
        <w:t xml:space="preserve">// </w:t>
      </w:r>
      <w:r>
        <w:rPr>
          <w:color w:val="008000"/>
          <w:sz w:val="18"/>
        </w:rPr>
        <w:t>清除上面命令列出来的远程跟踪</w:t>
      </w:r>
    </w:p>
    <w:p>
      <w:pPr>
        <w:pStyle w:val="6"/>
        <w:spacing w:before="3"/>
      </w:pPr>
    </w:p>
    <w:p>
      <w:pPr>
        <w:pStyle w:val="3"/>
        <w:numPr>
          <w:ilvl w:val="3"/>
          <w:numId w:val="16"/>
        </w:numPr>
        <w:tabs>
          <w:tab w:val="left" w:pos="1714"/>
        </w:tabs>
        <w:spacing w:before="0" w:after="0" w:line="428" w:lineRule="exact"/>
        <w:ind w:left="1713" w:right="0" w:hanging="420"/>
        <w:jc w:val="left"/>
        <w:rPr>
          <w:rFonts w:ascii="Wingdings" w:eastAsia="Wingdings"/>
        </w:rPr>
      </w:pPr>
      <w:r>
        <w:rPr>
          <w:rFonts w:ascii="Times New Roman" w:eastAsia="Times New Roman"/>
        </w:rPr>
        <w:t xml:space="preserve">pull request </w:t>
      </w:r>
      <w:r>
        <w:t>流 程</w:t>
      </w:r>
    </w:p>
    <w:p>
      <w:pPr>
        <w:pStyle w:val="6"/>
        <w:spacing w:line="255" w:lineRule="exact"/>
        <w:ind w:left="2261"/>
      </w:pPr>
      <w:r>
        <w:t>如果你想要参与某个项目，但是并没有推送权限，这时可以对这个项</w:t>
      </w:r>
    </w:p>
    <w:p>
      <w:pPr>
        <w:pStyle w:val="6"/>
        <w:spacing w:before="43" w:line="278" w:lineRule="auto"/>
        <w:ind w:left="1840" w:right="1698"/>
      </w:pPr>
      <w:r>
        <w:rPr>
          <w:spacing w:val="-5"/>
        </w:rPr>
        <w:t>目进行“派生”</w:t>
      </w:r>
      <w:r>
        <w:rPr>
          <w:spacing w:val="-7"/>
        </w:rPr>
        <w:t>（</w:t>
      </w:r>
      <w:r>
        <w:rPr>
          <w:rFonts w:ascii="Times New Roman" w:hAnsi="Times New Roman" w:eastAsia="Times New Roman"/>
          <w:spacing w:val="-7"/>
        </w:rPr>
        <w:t>Fork</w:t>
      </w:r>
      <w:r>
        <w:rPr>
          <w:spacing w:val="-7"/>
        </w:rPr>
        <w:t>）</w:t>
      </w:r>
      <w:r>
        <w:rPr>
          <w:spacing w:val="-4"/>
        </w:rPr>
        <w:t>。 派生的意思是指，</w:t>
      </w:r>
      <w:r>
        <w:rPr>
          <w:rFonts w:ascii="Times New Roman" w:hAnsi="Times New Roman" w:eastAsia="Times New Roman"/>
          <w:spacing w:val="-4"/>
        </w:rPr>
        <w:t xml:space="preserve">GitHub </w:t>
      </w:r>
      <w:r>
        <w:rPr>
          <w:spacing w:val="-3"/>
        </w:rPr>
        <w:t xml:space="preserve">将在你的空间中创建一个完全属于你的项目副本，且你对其具有推送权限。通过这种方式， </w:t>
      </w:r>
      <w:r>
        <w:rPr>
          <w:spacing w:val="-2"/>
        </w:rPr>
        <w:t xml:space="preserve">项目的管理者不再需要忙着把用户添加到贡献者列表并给予他们推送权 </w:t>
      </w:r>
      <w:r>
        <w:rPr>
          <w:spacing w:val="-4"/>
        </w:rPr>
        <w:t>限。 人们可以派生这个项目，将修改推送到派生出的项目副本中，并通</w:t>
      </w:r>
      <w:r>
        <w:rPr>
          <w:spacing w:val="-3"/>
        </w:rPr>
        <w:t>过创建合并请求</w:t>
      </w:r>
      <w:r>
        <w:t>（</w:t>
      </w:r>
      <w:r>
        <w:rPr>
          <w:rFonts w:ascii="Times New Roman" w:hAnsi="Times New Roman" w:eastAsia="Times New Roman"/>
        </w:rPr>
        <w:t>Pull Request</w:t>
      </w:r>
      <w:r>
        <w:t>）</w:t>
      </w:r>
      <w:r>
        <w:rPr>
          <w:spacing w:val="-3"/>
        </w:rPr>
        <w:t>来让他们的改动进入源版本库。</w:t>
      </w:r>
    </w:p>
    <w:p>
      <w:pPr>
        <w:pStyle w:val="6"/>
        <w:spacing w:line="269" w:lineRule="exact"/>
        <w:ind w:left="2261"/>
      </w:pPr>
      <w:r>
        <w:t>基本流程：</w:t>
      </w:r>
    </w:p>
    <w:p>
      <w:pPr>
        <w:pStyle w:val="10"/>
        <w:numPr>
          <w:ilvl w:val="0"/>
          <w:numId w:val="18"/>
        </w:numPr>
        <w:tabs>
          <w:tab w:val="left" w:pos="3100"/>
          <w:tab w:val="left" w:pos="3101"/>
        </w:tabs>
        <w:spacing w:before="43" w:after="0" w:line="240" w:lineRule="auto"/>
        <w:ind w:left="2261" w:right="0" w:firstLine="420"/>
        <w:jc w:val="left"/>
        <w:rPr>
          <w:rFonts w:hint="eastAsia" w:ascii="宋体" w:eastAsia="宋体"/>
          <w:sz w:val="21"/>
        </w:rPr>
      </w:pPr>
      <w:r>
        <w:rPr>
          <w:rFonts w:hint="eastAsia" w:ascii="宋体" w:eastAsia="宋体"/>
          <w:sz w:val="21"/>
        </w:rPr>
        <w:t xml:space="preserve">从 </w:t>
      </w:r>
      <w:r>
        <w:rPr>
          <w:rFonts w:ascii="Times New Roman" w:eastAsia="Times New Roman"/>
          <w:sz w:val="21"/>
        </w:rPr>
        <w:t xml:space="preserve">master  </w:t>
      </w:r>
      <w:r>
        <w:rPr>
          <w:rFonts w:hint="eastAsia" w:ascii="宋体" w:eastAsia="宋体"/>
          <w:spacing w:val="-3"/>
          <w:sz w:val="21"/>
        </w:rPr>
        <w:t>分支中创建一个新分支 （</w:t>
      </w:r>
      <w:r>
        <w:rPr>
          <w:rFonts w:hint="eastAsia" w:ascii="宋体" w:eastAsia="宋体"/>
          <w:spacing w:val="-18"/>
          <w:sz w:val="21"/>
        </w:rPr>
        <w:t xml:space="preserve">自己 </w:t>
      </w:r>
      <w:r>
        <w:rPr>
          <w:rFonts w:ascii="Times New Roman" w:eastAsia="Times New Roman"/>
          <w:sz w:val="21"/>
        </w:rPr>
        <w:t xml:space="preserve">fork </w:t>
      </w:r>
      <w:r>
        <w:rPr>
          <w:rFonts w:hint="eastAsia" w:ascii="宋体" w:eastAsia="宋体"/>
          <w:spacing w:val="-3"/>
          <w:sz w:val="21"/>
        </w:rPr>
        <w:t>的项目</w:t>
      </w:r>
      <w:r>
        <w:rPr>
          <w:rFonts w:hint="eastAsia" w:ascii="宋体" w:eastAsia="宋体"/>
          <w:sz w:val="21"/>
        </w:rPr>
        <w:t>）</w:t>
      </w:r>
    </w:p>
    <w:p>
      <w:pPr>
        <w:pStyle w:val="10"/>
        <w:numPr>
          <w:ilvl w:val="0"/>
          <w:numId w:val="18"/>
        </w:numPr>
        <w:tabs>
          <w:tab w:val="left" w:pos="3100"/>
          <w:tab w:val="left" w:pos="3101"/>
        </w:tabs>
        <w:spacing w:before="43" w:after="0" w:line="240" w:lineRule="auto"/>
        <w:ind w:left="2261" w:right="0" w:firstLine="420"/>
        <w:jc w:val="left"/>
        <w:rPr>
          <w:rFonts w:hint="eastAsia" w:ascii="宋体" w:eastAsia="宋体"/>
          <w:sz w:val="21"/>
        </w:rPr>
      </w:pPr>
      <w:r>
        <w:rPr>
          <w:rFonts w:hint="eastAsia" w:ascii="宋体" w:eastAsia="宋体"/>
          <w:spacing w:val="-4"/>
          <w:sz w:val="21"/>
        </w:rPr>
        <w:t xml:space="preserve">提交一些修改来改进项目 </w:t>
      </w:r>
      <w:r>
        <w:rPr>
          <w:rFonts w:hint="eastAsia" w:ascii="宋体" w:eastAsia="宋体"/>
          <w:sz w:val="21"/>
        </w:rPr>
        <w:t>（</w:t>
      </w:r>
      <w:r>
        <w:rPr>
          <w:rFonts w:hint="eastAsia" w:ascii="宋体" w:eastAsia="宋体"/>
          <w:spacing w:val="-19"/>
          <w:sz w:val="21"/>
        </w:rPr>
        <w:t xml:space="preserve">自己 </w:t>
      </w:r>
      <w:r>
        <w:rPr>
          <w:rFonts w:ascii="Times New Roman" w:eastAsia="Times New Roman"/>
          <w:sz w:val="21"/>
        </w:rPr>
        <w:t xml:space="preserve">fork </w:t>
      </w:r>
      <w:r>
        <w:rPr>
          <w:rFonts w:hint="eastAsia" w:ascii="宋体" w:eastAsia="宋体"/>
          <w:spacing w:val="-3"/>
          <w:sz w:val="21"/>
        </w:rPr>
        <w:t>的项目</w:t>
      </w:r>
      <w:r>
        <w:rPr>
          <w:rFonts w:hint="eastAsia" w:ascii="宋体" w:eastAsia="宋体"/>
          <w:sz w:val="21"/>
        </w:rPr>
        <w:t>）</w:t>
      </w:r>
    </w:p>
    <w:p>
      <w:pPr>
        <w:pStyle w:val="10"/>
        <w:numPr>
          <w:ilvl w:val="0"/>
          <w:numId w:val="18"/>
        </w:numPr>
        <w:tabs>
          <w:tab w:val="left" w:pos="3100"/>
          <w:tab w:val="left" w:pos="3101"/>
        </w:tabs>
        <w:spacing w:before="43" w:after="0" w:line="240" w:lineRule="auto"/>
        <w:ind w:left="2261" w:right="0" w:firstLine="420"/>
        <w:jc w:val="left"/>
        <w:rPr>
          <w:rFonts w:hint="eastAsia" w:ascii="宋体" w:eastAsia="宋体"/>
          <w:sz w:val="21"/>
        </w:rPr>
      </w:pPr>
      <w:r>
        <w:rPr>
          <w:rFonts w:hint="eastAsia" w:ascii="宋体" w:eastAsia="宋体"/>
          <w:spacing w:val="-3"/>
          <w:sz w:val="21"/>
        </w:rPr>
        <w:t xml:space="preserve">将这个分支推送到 </w:t>
      </w:r>
      <w:r>
        <w:rPr>
          <w:rFonts w:ascii="Times New Roman" w:eastAsia="Times New Roman"/>
          <w:sz w:val="21"/>
        </w:rPr>
        <w:t>GitHub</w:t>
      </w:r>
      <w:r>
        <w:rPr>
          <w:rFonts w:ascii="Times New Roman" w:eastAsia="Times New Roman"/>
          <w:spacing w:val="51"/>
          <w:sz w:val="21"/>
        </w:rPr>
        <w:t xml:space="preserve"> </w:t>
      </w:r>
      <w:r>
        <w:rPr>
          <w:rFonts w:hint="eastAsia" w:ascii="宋体" w:eastAsia="宋体"/>
          <w:sz w:val="21"/>
        </w:rPr>
        <w:t xml:space="preserve">上 </w:t>
      </w:r>
      <w:r>
        <w:rPr>
          <w:rFonts w:hint="eastAsia" w:ascii="宋体" w:eastAsia="宋体"/>
          <w:spacing w:val="-3"/>
          <w:sz w:val="21"/>
        </w:rPr>
        <w:t>（</w:t>
      </w:r>
      <w:r>
        <w:rPr>
          <w:rFonts w:hint="eastAsia" w:ascii="宋体" w:eastAsia="宋体"/>
          <w:spacing w:val="-19"/>
          <w:sz w:val="21"/>
        </w:rPr>
        <w:t xml:space="preserve">自己 </w:t>
      </w:r>
      <w:r>
        <w:rPr>
          <w:rFonts w:ascii="Times New Roman" w:eastAsia="Times New Roman"/>
          <w:sz w:val="21"/>
        </w:rPr>
        <w:t xml:space="preserve">fork </w:t>
      </w:r>
      <w:r>
        <w:rPr>
          <w:rFonts w:hint="eastAsia" w:ascii="宋体" w:eastAsia="宋体"/>
          <w:spacing w:val="-3"/>
          <w:sz w:val="21"/>
        </w:rPr>
        <w:t>的项目</w:t>
      </w:r>
      <w:r>
        <w:rPr>
          <w:rFonts w:hint="eastAsia" w:ascii="宋体" w:eastAsia="宋体"/>
          <w:sz w:val="21"/>
        </w:rPr>
        <w:t>）</w:t>
      </w:r>
    </w:p>
    <w:p>
      <w:pPr>
        <w:pStyle w:val="10"/>
        <w:numPr>
          <w:ilvl w:val="0"/>
          <w:numId w:val="18"/>
        </w:numPr>
        <w:tabs>
          <w:tab w:val="left" w:pos="3100"/>
          <w:tab w:val="left" w:pos="3101"/>
        </w:tabs>
        <w:spacing w:before="43" w:after="0" w:line="240" w:lineRule="auto"/>
        <w:ind w:left="2261" w:right="0" w:firstLine="420"/>
        <w:jc w:val="left"/>
        <w:rPr>
          <w:rFonts w:hint="eastAsia" w:ascii="宋体" w:eastAsia="宋体"/>
          <w:sz w:val="21"/>
        </w:rPr>
      </w:pPr>
      <w:r>
        <w:rPr>
          <w:rFonts w:hint="eastAsia" w:ascii="宋体" w:eastAsia="宋体"/>
          <w:spacing w:val="-3"/>
          <w:sz w:val="21"/>
        </w:rPr>
        <w:t>创建一个合并请求</w:t>
      </w:r>
    </w:p>
    <w:p>
      <w:pPr>
        <w:pStyle w:val="10"/>
        <w:numPr>
          <w:ilvl w:val="0"/>
          <w:numId w:val="18"/>
        </w:numPr>
        <w:tabs>
          <w:tab w:val="left" w:pos="3100"/>
          <w:tab w:val="left" w:pos="3101"/>
        </w:tabs>
        <w:spacing w:before="43" w:after="0" w:line="240" w:lineRule="auto"/>
        <w:ind w:left="2261" w:right="0" w:firstLine="420"/>
        <w:jc w:val="left"/>
        <w:rPr>
          <w:rFonts w:hint="eastAsia" w:ascii="宋体" w:eastAsia="宋体"/>
          <w:sz w:val="21"/>
        </w:rPr>
      </w:pPr>
      <w:r>
        <w:rPr>
          <w:rFonts w:hint="eastAsia" w:ascii="宋体" w:eastAsia="宋体"/>
          <w:spacing w:val="-3"/>
          <w:sz w:val="21"/>
        </w:rPr>
        <w:t>讨论，根据实际情况继续修改</w:t>
      </w:r>
    </w:p>
    <w:p>
      <w:pPr>
        <w:pStyle w:val="10"/>
        <w:numPr>
          <w:ilvl w:val="0"/>
          <w:numId w:val="18"/>
        </w:numPr>
        <w:tabs>
          <w:tab w:val="left" w:pos="3100"/>
          <w:tab w:val="left" w:pos="3101"/>
        </w:tabs>
        <w:spacing w:before="43" w:after="0" w:line="278" w:lineRule="auto"/>
        <w:ind w:left="2261" w:right="3589" w:firstLine="420"/>
        <w:jc w:val="left"/>
        <w:rPr>
          <w:rFonts w:hint="eastAsia" w:ascii="宋体" w:eastAsia="宋体"/>
          <w:sz w:val="21"/>
        </w:rPr>
      </w:pPr>
      <w:r>
        <w:rPr>
          <w:rFonts w:hint="eastAsia" w:ascii="宋体" w:eastAsia="宋体"/>
          <w:spacing w:val="-3"/>
          <w:sz w:val="21"/>
        </w:rPr>
        <w:t>项目的拥有者合并或关闭你的合并请求注意点：</w:t>
      </w:r>
    </w:p>
    <w:p>
      <w:pPr>
        <w:pStyle w:val="6"/>
        <w:spacing w:line="278" w:lineRule="auto"/>
        <w:ind w:left="2261" w:right="1791" w:firstLine="420"/>
      </w:pPr>
      <w:r>
        <w:t xml:space="preserve">每次在发起新的 </w:t>
      </w:r>
      <w:r>
        <w:rPr>
          <w:rFonts w:ascii="Times New Roman" w:eastAsia="Times New Roman"/>
        </w:rPr>
        <w:t xml:space="preserve">Pull Request </w:t>
      </w:r>
      <w:r>
        <w:t xml:space="preserve">时 要去拉取最新的源仓库的代码而不是自己 </w:t>
      </w:r>
      <w:r>
        <w:rPr>
          <w:rFonts w:ascii="Times New Roman" w:eastAsia="Times New Roman"/>
        </w:rPr>
        <w:t xml:space="preserve">fork </w:t>
      </w:r>
      <w:r>
        <w:t>的那个仓库。</w:t>
      </w:r>
    </w:p>
    <w:p>
      <w:pPr>
        <w:spacing w:before="0" w:line="277" w:lineRule="exact"/>
        <w:ind w:left="2681" w:right="0" w:firstLine="0"/>
        <w:jc w:val="left"/>
        <w:rPr>
          <w:rFonts w:ascii="Arial" w:eastAsia="Arial"/>
          <w:b/>
          <w:sz w:val="18"/>
        </w:rPr>
      </w:pPr>
      <w:r>
        <w:rPr>
          <w:rFonts w:ascii="Arial" w:eastAsia="Arial"/>
          <w:b/>
          <w:color w:val="FF0000"/>
          <w:sz w:val="18"/>
          <w:shd w:val="clear" w:color="auto" w:fill="FBFBF9"/>
        </w:rPr>
        <w:t xml:space="preserve">git remote add &lt;shortname </w:t>
      </w:r>
      <w:r>
        <w:rPr>
          <w:rFonts w:hint="eastAsia" w:ascii="Microsoft JhengHei" w:eastAsia="Microsoft JhengHei"/>
          <w:b/>
          <w:color w:val="FF0000"/>
          <w:sz w:val="18"/>
          <w:shd w:val="clear" w:color="auto" w:fill="FBFBF9"/>
        </w:rPr>
        <w:t>源仓库</w:t>
      </w:r>
      <w:r>
        <w:rPr>
          <w:rFonts w:ascii="Arial" w:eastAsia="Arial"/>
          <w:b/>
          <w:color w:val="FF0000"/>
          <w:sz w:val="18"/>
          <w:shd w:val="clear" w:color="auto" w:fill="FBFBF9"/>
        </w:rPr>
        <w:t xml:space="preserve">&gt; &lt;url </w:t>
      </w:r>
      <w:r>
        <w:rPr>
          <w:rFonts w:hint="eastAsia" w:ascii="Microsoft JhengHei" w:eastAsia="Microsoft JhengHei"/>
          <w:b/>
          <w:color w:val="FF0000"/>
          <w:sz w:val="18"/>
          <w:shd w:val="clear" w:color="auto" w:fill="FBFBF9"/>
        </w:rPr>
        <w:t>源仓库</w:t>
      </w:r>
      <w:r>
        <w:rPr>
          <w:rFonts w:ascii="Arial" w:eastAsia="Arial"/>
          <w:b/>
          <w:color w:val="FF0000"/>
          <w:sz w:val="18"/>
          <w:shd w:val="clear" w:color="auto" w:fill="FBFBF9"/>
        </w:rPr>
        <w:t>&gt;</w:t>
      </w:r>
    </w:p>
    <w:p>
      <w:pPr>
        <w:spacing w:before="0" w:line="312" w:lineRule="exact"/>
        <w:ind w:left="2681" w:right="0" w:firstLine="0"/>
        <w:jc w:val="left"/>
        <w:rPr>
          <w:rFonts w:hint="eastAsia" w:ascii="Microsoft JhengHei" w:eastAsia="Microsoft JhengHei"/>
          <w:b/>
          <w:sz w:val="18"/>
        </w:rPr>
      </w:pPr>
      <w:r>
        <w:rPr>
          <w:rFonts w:ascii="Arial" w:eastAsia="Arial"/>
          <w:b/>
          <w:color w:val="FF0000"/>
          <w:sz w:val="18"/>
          <w:shd w:val="clear" w:color="auto" w:fill="FBFBF9"/>
        </w:rPr>
        <w:t xml:space="preserve">git fetch </w:t>
      </w:r>
      <w:r>
        <w:rPr>
          <w:rFonts w:hint="eastAsia" w:ascii="Microsoft JhengHei" w:eastAsia="Microsoft JhengHei"/>
          <w:b/>
          <w:color w:val="FF0000"/>
          <w:sz w:val="18"/>
          <w:shd w:val="clear" w:color="auto" w:fill="FBFBF9"/>
        </w:rPr>
        <w:t>远程仓库名字</w:t>
      </w:r>
    </w:p>
    <w:p>
      <w:pPr>
        <w:spacing w:before="0" w:line="321" w:lineRule="exact"/>
        <w:ind w:left="2681" w:right="0" w:firstLine="0"/>
        <w:jc w:val="left"/>
        <w:rPr>
          <w:rFonts w:hint="eastAsia" w:ascii="Microsoft JhengHei" w:eastAsia="Microsoft JhengHei"/>
          <w:b/>
          <w:sz w:val="18"/>
        </w:rPr>
      </w:pPr>
      <w:r>
        <w:rPr>
          <w:rFonts w:ascii="Arial" w:eastAsia="Arial"/>
          <w:b/>
          <w:color w:val="FF0000"/>
          <w:sz w:val="18"/>
          <w:shd w:val="clear" w:color="auto" w:fill="FBFBF9"/>
        </w:rPr>
        <w:t xml:space="preserve">git merge </w:t>
      </w:r>
      <w:r>
        <w:rPr>
          <w:rFonts w:hint="eastAsia" w:ascii="Microsoft JhengHei" w:eastAsia="Microsoft JhengHei"/>
          <w:b/>
          <w:color w:val="FF0000"/>
          <w:sz w:val="18"/>
          <w:shd w:val="clear" w:color="auto" w:fill="FBFBF9"/>
        </w:rPr>
        <w:t>对应的远程跟踪分支</w:t>
      </w:r>
    </w:p>
    <w:p>
      <w:pPr>
        <w:spacing w:after="0" w:line="321" w:lineRule="exact"/>
        <w:jc w:val="left"/>
        <w:rPr>
          <w:rFonts w:hint="eastAsia" w:ascii="Microsoft JhengHei" w:eastAsia="Microsoft JhengHei"/>
          <w:sz w:val="18"/>
        </w:rPr>
        <w:sectPr>
          <w:pgSz w:w="11910" w:h="16840"/>
          <w:pgMar w:top="1620" w:right="0" w:bottom="1260" w:left="1640" w:header="850" w:footer="1064" w:gutter="0"/>
          <w:cols w:space="720" w:num="1"/>
        </w:sectPr>
      </w:pPr>
    </w:p>
    <w:p>
      <w:pPr>
        <w:pStyle w:val="3"/>
        <w:spacing w:before="23"/>
        <w:ind w:left="0" w:firstLine="0"/>
        <w:jc w:val="right"/>
        <w:rPr>
          <w:rFonts w:ascii="Times New Roman"/>
        </w:rPr>
      </w:pPr>
      <w:r>
        <mc:AlternateContent>
          <mc:Choice Requires="wpg">
            <w:drawing>
              <wp:anchor distT="0" distB="0" distL="114300" distR="114300" simplePos="0" relativeHeight="251668480" behindDoc="0" locked="0" layoutInCell="1" allowOverlap="1">
                <wp:simplePos x="0" y="0"/>
                <wp:positionH relativeFrom="page">
                  <wp:posOffset>1862455</wp:posOffset>
                </wp:positionH>
                <wp:positionV relativeFrom="paragraph">
                  <wp:posOffset>5080</wp:posOffset>
                </wp:positionV>
                <wp:extent cx="266700" cy="194310"/>
                <wp:effectExtent l="0" t="0" r="0" b="0"/>
                <wp:wrapNone/>
                <wp:docPr id="275" name="组合 815"/>
                <wp:cNvGraphicFramePr/>
                <a:graphic xmlns:a="http://schemas.openxmlformats.org/drawingml/2006/main">
                  <a:graphicData uri="http://schemas.microsoft.com/office/word/2010/wordprocessingGroup">
                    <wpg:wgp>
                      <wpg:cNvGrpSpPr/>
                      <wpg:grpSpPr>
                        <a:xfrm>
                          <a:off x="0" y="0"/>
                          <a:ext cx="266700" cy="194310"/>
                          <a:chOff x="2933" y="9"/>
                          <a:chExt cx="420" cy="306"/>
                        </a:xfrm>
                      </wpg:grpSpPr>
                      <wps:wsp>
                        <wps:cNvPr id="270" name="直线 816"/>
                        <wps:cNvSpPr/>
                        <wps:spPr>
                          <a:xfrm>
                            <a:off x="2948" y="16"/>
                            <a:ext cx="391" cy="0"/>
                          </a:xfrm>
                          <a:prstGeom prst="line">
                            <a:avLst/>
                          </a:prstGeom>
                          <a:ln w="9144" cap="flat" cmpd="sng">
                            <a:solidFill>
                              <a:srgbClr val="F5F5F5"/>
                            </a:solidFill>
                            <a:prstDash val="solid"/>
                            <a:headEnd type="none" w="med" len="med"/>
                            <a:tailEnd type="none" w="med" len="med"/>
                          </a:ln>
                        </wps:spPr>
                        <wps:bodyPr upright="1"/>
                      </wps:wsp>
                      <wps:wsp>
                        <wps:cNvPr id="271" name="直线 817"/>
                        <wps:cNvSpPr/>
                        <wps:spPr>
                          <a:xfrm>
                            <a:off x="2940" y="9"/>
                            <a:ext cx="0" cy="305"/>
                          </a:xfrm>
                          <a:prstGeom prst="line">
                            <a:avLst/>
                          </a:prstGeom>
                          <a:ln w="9144" cap="flat" cmpd="sng">
                            <a:solidFill>
                              <a:srgbClr val="F5F5F5"/>
                            </a:solidFill>
                            <a:prstDash val="solid"/>
                            <a:headEnd type="none" w="med" len="med"/>
                            <a:tailEnd type="none" w="med" len="med"/>
                          </a:ln>
                        </wps:spPr>
                        <wps:bodyPr upright="1"/>
                      </wps:wsp>
                      <wps:wsp>
                        <wps:cNvPr id="272" name="直线 818"/>
                        <wps:cNvSpPr/>
                        <wps:spPr>
                          <a:xfrm>
                            <a:off x="3346" y="9"/>
                            <a:ext cx="0" cy="305"/>
                          </a:xfrm>
                          <a:prstGeom prst="line">
                            <a:avLst/>
                          </a:prstGeom>
                          <a:ln w="9144" cap="flat" cmpd="sng">
                            <a:solidFill>
                              <a:srgbClr val="F5F5F5"/>
                            </a:solidFill>
                            <a:prstDash val="solid"/>
                            <a:headEnd type="none" w="med" len="med"/>
                            <a:tailEnd type="none" w="med" len="med"/>
                          </a:ln>
                        </wps:spPr>
                        <wps:bodyPr upright="1"/>
                      </wps:wsp>
                      <wps:wsp>
                        <wps:cNvPr id="273" name="直线 819"/>
                        <wps:cNvSpPr/>
                        <wps:spPr>
                          <a:xfrm>
                            <a:off x="2948" y="307"/>
                            <a:ext cx="391" cy="0"/>
                          </a:xfrm>
                          <a:prstGeom prst="line">
                            <a:avLst/>
                          </a:prstGeom>
                          <a:ln w="9144" cap="flat" cmpd="sng">
                            <a:solidFill>
                              <a:srgbClr val="F5F5F5"/>
                            </a:solidFill>
                            <a:prstDash val="solid"/>
                            <a:headEnd type="none" w="med" len="med"/>
                            <a:tailEnd type="none" w="med" len="med"/>
                          </a:ln>
                        </wps:spPr>
                        <wps:bodyPr upright="1"/>
                      </wps:wsp>
                      <wps:wsp>
                        <wps:cNvPr id="274" name="文本框 820"/>
                        <wps:cNvSpPr txBox="1"/>
                        <wps:spPr>
                          <a:xfrm>
                            <a:off x="2933" y="8"/>
                            <a:ext cx="420" cy="306"/>
                          </a:xfrm>
                          <a:prstGeom prst="rect">
                            <a:avLst/>
                          </a:prstGeom>
                          <a:noFill/>
                          <a:ln>
                            <a:noFill/>
                          </a:ln>
                        </wps:spPr>
                        <wps:txbx>
                          <w:txbxContent>
                            <w:p>
                              <w:pPr>
                                <w:spacing w:before="22"/>
                                <w:ind w:left="14" w:right="0" w:firstLine="0"/>
                                <w:jc w:val="left"/>
                                <w:rPr>
                                  <w:rFonts w:ascii="Wingdings" w:hAnsi="Wingdings"/>
                                  <w:sz w:val="24"/>
                                </w:rPr>
                              </w:pPr>
                              <w:r>
                                <w:rPr>
                                  <w:rFonts w:ascii="Wingdings" w:hAnsi="Wingdings"/>
                                  <w:color w:val="333333"/>
                                  <w:sz w:val="24"/>
                                </w:rPr>
                                <w:t></w:t>
                              </w:r>
                            </w:p>
                          </w:txbxContent>
                        </wps:txbx>
                        <wps:bodyPr lIns="0" tIns="0" rIns="0" bIns="0" upright="1"/>
                      </wps:wsp>
                    </wpg:wgp>
                  </a:graphicData>
                </a:graphic>
              </wp:anchor>
            </w:drawing>
          </mc:Choice>
          <mc:Fallback>
            <w:pict>
              <v:group id="组合 815" o:spid="_x0000_s1026" o:spt="203" style="position:absolute;left:0pt;margin-left:146.65pt;margin-top:0.4pt;height:15.3pt;width:21pt;mso-position-horizontal-relative:page;z-index:251668480;mso-width-relative:page;mso-height-relative:page;" coordorigin="2933,9" coordsize="420,306" o:gfxdata="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">
                <o:lock v:ext="edit" aspectratio="f"/>
                <v:line id="直线 816" o:spid="_x0000_s1026" o:spt="20" style="position:absolute;left:2948;top:16;height:0;width:391;" filled="f" stroked="t" coordsize="21600,21600" o:gfxdata="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N367gAAADcAAAA&#10;DwAAAAAAAAABACAAAAAiAAAAZHJzL2Rvd25yZXYueG1sUEsBAhQAFAAAAAgAh07iQDMvBZ47AAAA&#10;OQAAABAAAAAAAAAAAQAgAAAABwEAAGRycy9zaGFwZXhtbC54bWxQSwUGAAAAAAYABgBbAQAAsQMA&#10;AAAA&#10;">
                  <v:fill on="f" focussize="0,0"/>
                  <v:stroke weight="0.72pt" color="#F5F5F5" joinstyle="round"/>
                  <v:imagedata o:title=""/>
                  <o:lock v:ext="edit" aspectratio="f"/>
                </v:line>
                <v:line id="直线 817" o:spid="_x0000_s1026" o:spt="20" style="position:absolute;left:2940;top:9;height:305;width:0;" filled="f" stroked="t" coordsize="21600,21600" o:gfxdata="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L9Jw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line id="直线 818" o:spid="_x0000_s1026" o:spt="20" style="position:absolute;left:3346;top:9;height:305;width:0;" filled="f" stroked="t" coordsize="21600,21600" o:gfxdata="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X9TAe8AAAA&#10;3AAAAA8AAAAAAAAAAQAgAAAAIgAAAGRycy9kb3ducmV2LnhtbFBLAQIUABQAAAAIAIdO4kAzLwWe&#10;OwAAADkAAAAQAAAAAAAAAAEAIAAAAAsBAABkcnMvc2hhcGV4bWwueG1sUEsFBgAAAAAGAAYAWwEA&#10;ALUDAAAAAA==&#10;">
                  <v:fill on="f" focussize="0,0"/>
                  <v:stroke weight="0.72pt" color="#F5F5F5" joinstyle="round"/>
                  <v:imagedata o:title=""/>
                  <o:lock v:ext="edit" aspectratio="f"/>
                </v:line>
                <v:line id="直线 819" o:spid="_x0000_s1026" o:spt="20" style="position:absolute;left:2948;top:307;height:0;width:391;" filled="f" stroked="t" coordsize="21600,21600" o:gfxdata="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semcvQAA&#10;ANwAAAAPAAAAAAAAAAEAIAAAACIAAABkcnMvZG93bnJldi54bWxQSwECFAAUAAAACACHTuJAMy8F&#10;njsAAAA5AAAAEAAAAAAAAAABACAAAAAMAQAAZHJzL3NoYXBleG1sLnhtbFBLBQYAAAAABgAGAFsB&#10;AAC2AwAAAAA=&#10;">
                  <v:fill on="f" focussize="0,0"/>
                  <v:stroke weight="0.72pt" color="#F5F5F5" joinstyle="round"/>
                  <v:imagedata o:title=""/>
                  <o:lock v:ext="edit" aspectratio="f"/>
                </v:line>
                <v:shape id="文本框 820" o:spid="_x0000_s1026" o:spt="202" type="#_x0000_t202" style="position:absolute;left:2933;top:8;height:306;width:420;" filled="f" stroked="f" coordsize="21600,21600" o:gfxdata="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YQm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22"/>
                          <w:ind w:left="14" w:right="0" w:firstLine="0"/>
                          <w:jc w:val="left"/>
                          <w:rPr>
                            <w:rFonts w:ascii="Wingdings" w:hAnsi="Wingdings"/>
                            <w:sz w:val="24"/>
                          </w:rPr>
                        </w:pPr>
                        <w:r>
                          <w:rPr>
                            <w:rFonts w:ascii="Wingdings" w:hAnsi="Wingdings"/>
                            <w:color w:val="333333"/>
                            <w:sz w:val="24"/>
                          </w:rPr>
                          <w:t></w:t>
                        </w:r>
                      </w:p>
                    </w:txbxContent>
                  </v:textbox>
                </v:shape>
              </v:group>
            </w:pict>
          </mc:Fallback>
        </mc:AlternateContent>
      </w:r>
      <w:r>
        <w:rPr>
          <w:rFonts w:ascii="Times New Roman"/>
          <w:w w:val="95"/>
        </w:rPr>
        <w:t>SSH</w:t>
      </w:r>
    </w:p>
    <w:p>
      <w:pPr>
        <w:pStyle w:val="6"/>
        <w:spacing w:before="3"/>
        <w:rPr>
          <w:rFonts w:ascii="Times New Roman"/>
          <w:b/>
          <w:sz w:val="29"/>
        </w:rPr>
      </w:pPr>
      <w:r>
        <w:br w:type="column"/>
      </w:r>
    </w:p>
    <w:p>
      <w:pPr>
        <w:pStyle w:val="6"/>
        <w:tabs>
          <w:tab w:val="left" w:pos="2019"/>
        </w:tabs>
        <w:ind w:left="51"/>
      </w:pPr>
      <w:r>
        <w:rPr>
          <w:rFonts w:ascii="Times New Roman" w:hAnsi="Times New Roman" w:eastAsia="Times New Roman"/>
        </w:rPr>
        <w:t>ssh-keygen –t</w:t>
      </w:r>
      <w:r>
        <w:rPr>
          <w:rFonts w:ascii="Times New Roman" w:hAnsi="Times New Roman" w:eastAsia="Times New Roman"/>
          <w:spacing w:val="-2"/>
        </w:rPr>
        <w:t xml:space="preserve"> </w:t>
      </w:r>
      <w:r>
        <w:rPr>
          <w:rFonts w:ascii="Times New Roman" w:hAnsi="Times New Roman" w:eastAsia="Times New Roman"/>
        </w:rPr>
        <w:t>rsa</w:t>
      </w:r>
      <w:r>
        <w:rPr>
          <w:rFonts w:ascii="Times New Roman" w:hAnsi="Times New Roman" w:eastAsia="Times New Roman"/>
          <w:spacing w:val="-1"/>
        </w:rPr>
        <w:t xml:space="preserve"> </w:t>
      </w:r>
      <w:r>
        <w:rPr>
          <w:rFonts w:ascii="Times New Roman" w:hAnsi="Times New Roman" w:eastAsia="Times New Roman"/>
        </w:rPr>
        <w:t>–C</w:t>
      </w:r>
      <w:r>
        <w:rPr>
          <w:rFonts w:ascii="Times New Roman" w:hAnsi="Times New Roman" w:eastAsia="Times New Roman"/>
        </w:rPr>
        <w:tab/>
      </w:r>
      <w:r>
        <w:rPr>
          <w:spacing w:val="-3"/>
        </w:rPr>
        <w:t>你的邮箱：生成公私钥</w:t>
      </w:r>
    </w:p>
    <w:p>
      <w:pPr>
        <w:pStyle w:val="6"/>
        <w:spacing w:before="43"/>
        <w:ind w:left="51"/>
        <w:rPr>
          <w:rFonts w:ascii="Times New Roman" w:eastAsia="Times New Roman"/>
        </w:rPr>
      </w:pPr>
      <w:r>
        <w:rPr>
          <w:rFonts w:ascii="Times New Roman" w:eastAsia="Times New Roman"/>
        </w:rPr>
        <w:t xml:space="preserve">.ssh </w:t>
      </w:r>
      <w:r>
        <w:t>文件位置：</w:t>
      </w:r>
      <w:r>
        <w:rPr>
          <w:rFonts w:ascii="Times New Roman" w:eastAsia="Times New Roman"/>
        </w:rPr>
        <w:t>C:\Users\Administrator\.ssh</w:t>
      </w:r>
    </w:p>
    <w:p>
      <w:pPr>
        <w:pStyle w:val="6"/>
        <w:spacing w:before="43"/>
        <w:ind w:left="51"/>
      </w:pPr>
      <w:r>
        <w:rPr>
          <w:rFonts w:ascii="Times New Roman" w:eastAsia="Times New Roman"/>
        </w:rPr>
        <w:t xml:space="preserve">ssh -T </w:t>
      </w:r>
      <w:r>
        <w:fldChar w:fldCharType="begin"/>
      </w:r>
      <w:r>
        <w:instrText xml:space="preserve"> HYPERLINK "mailto:git@github.com" \h </w:instrText>
      </w:r>
      <w:r>
        <w:fldChar w:fldCharType="separate"/>
      </w:r>
      <w:r>
        <w:rPr>
          <w:rFonts w:ascii="Times New Roman" w:eastAsia="Times New Roman"/>
          <w:color w:val="0000FF"/>
          <w:u w:val="single" w:color="0000FF"/>
        </w:rPr>
        <w:t>git@github.com</w:t>
      </w:r>
      <w:r>
        <w:rPr>
          <w:rFonts w:ascii="Times New Roman" w:eastAsia="Times New Roman"/>
          <w:color w:val="0000FF"/>
          <w:u w:val="single" w:color="0000FF"/>
        </w:rPr>
        <w:fldChar w:fldCharType="end"/>
      </w:r>
      <w:r>
        <w:rPr>
          <w:rFonts w:ascii="Times New Roman" w:eastAsia="Times New Roman"/>
          <w:color w:val="0000FF"/>
        </w:rPr>
        <w:t xml:space="preserve"> </w:t>
      </w:r>
      <w:r>
        <w:rPr>
          <w:spacing w:val="-3"/>
        </w:rPr>
        <w:t>：测试公私钥是否已经配对</w:t>
      </w:r>
    </w:p>
    <w:sectPr>
      <w:type w:val="continuous"/>
      <w:pgSz w:w="11910" w:h="16840"/>
      <w:pgMar w:top="1580" w:right="0" w:bottom="1260" w:left="1640" w:header="720" w:footer="720" w:gutter="0"/>
      <w:cols w:equalWidth="0" w:num="2">
        <w:col w:w="2170" w:space="40"/>
        <w:col w:w="80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Courier New">
    <w:panose1 w:val="02070309020205020404"/>
    <w:charset w:val="00"/>
    <w:family w:val="modern"/>
    <w:pitch w:val="default"/>
    <w:sig w:usb0="E0002EFF" w:usb1="C0007843" w:usb2="00000009" w:usb3="00000000" w:csb0="400001FF" w:csb1="FFFF0000"/>
  </w:font>
  <w:font w:name="Georgia">
    <w:panose1 w:val="02040502050405020303"/>
    <w:charset w:val="00"/>
    <w:family w:val="roman"/>
    <w:pitch w:val="default"/>
    <w:sig w:usb0="00000287" w:usb1="00000000" w:usb2="00000000" w:usb3="00000000" w:csb0="2000009F"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Calibri Light">
    <w:panose1 w:val="020F03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Lucida Console">
    <w:panose1 w:val="020B0609040504020204"/>
    <w:charset w:val="00"/>
    <w:family w:val="modern"/>
    <w:pitch w:val="default"/>
    <w:sig w:usb0="8000028F" w:usb1="00001800" w:usb2="00000000" w:usb3="00000000" w:csb0="0000001F" w:csb1="D7D70000"/>
  </w:font>
  <w:font w:name="华文细黑">
    <w:altName w:val="微软雅黑"/>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73600" behindDoc="1" locked="0" layoutInCell="1" allowOverlap="1">
              <wp:simplePos x="0" y="0"/>
              <wp:positionH relativeFrom="page">
                <wp:posOffset>1130300</wp:posOffset>
              </wp:positionH>
              <wp:positionV relativeFrom="page">
                <wp:posOffset>9876790</wp:posOffset>
              </wp:positionV>
              <wp:extent cx="4895850" cy="188595"/>
              <wp:effectExtent l="0" t="0" r="0" b="0"/>
              <wp:wrapNone/>
              <wp:docPr id="865" name="文本框 3"/>
              <wp:cNvGraphicFramePr/>
              <a:graphic xmlns:a="http://schemas.openxmlformats.org/drawingml/2006/main">
                <a:graphicData uri="http://schemas.microsoft.com/office/word/2010/wordprocessingShape">
                  <wps:wsp>
                    <wps:cNvSpPr txBox="1"/>
                    <wps:spPr>
                      <a:xfrm>
                        <a:off x="0" y="0"/>
                        <a:ext cx="4895850" cy="188595"/>
                      </a:xfrm>
                      <a:prstGeom prst="rect">
                        <a:avLst/>
                      </a:prstGeom>
                      <a:noFill/>
                      <a:ln>
                        <a:noFill/>
                      </a:ln>
                    </wps:spPr>
                    <wps:txbx>
                      <w:txbxContent>
                        <w:p>
                          <w:pPr>
                            <w:pStyle w:val="6"/>
                            <w:spacing w:before="21"/>
                            <w:ind w:left="20"/>
                          </w:pPr>
                          <w:r>
                            <w:rPr>
                              <w:color w:val="00AF50"/>
                              <w:spacing w:val="-17"/>
                            </w:rPr>
                            <w:t xml:space="preserve">更多 </w:t>
                          </w:r>
                          <w:r>
                            <w:rPr>
                              <w:rFonts w:ascii="Verdana" w:hAnsi="Verdana" w:eastAsia="Verdana"/>
                              <w:color w:val="00AF50"/>
                            </w:rPr>
                            <w:t>Java –</w:t>
                          </w:r>
                          <w:r>
                            <w:rPr>
                              <w:color w:val="00AF50"/>
                            </w:rPr>
                            <w:t xml:space="preserve">大数据 </w:t>
                          </w:r>
                          <w:r>
                            <w:rPr>
                              <w:rFonts w:ascii="Verdana" w:hAnsi="Verdana" w:eastAsia="Verdana"/>
                              <w:color w:val="00AF50"/>
                            </w:rPr>
                            <w:t>–</w:t>
                          </w:r>
                          <w:r>
                            <w:rPr>
                              <w:color w:val="00AF50"/>
                              <w:spacing w:val="1"/>
                            </w:rPr>
                            <w:t xml:space="preserve">前端 </w:t>
                          </w:r>
                          <w:r>
                            <w:rPr>
                              <w:rFonts w:ascii="Verdana" w:hAnsi="Verdana" w:eastAsia="Verdana"/>
                              <w:color w:val="00AF50"/>
                            </w:rPr>
                            <w:t xml:space="preserve">–python </w:t>
                          </w:r>
                          <w:r>
                            <w:rPr>
                              <w:color w:val="00AF50"/>
                              <w:spacing w:val="-3"/>
                            </w:rPr>
                            <w:t>人工智能资料下载，可百度访问：尚硅谷官网</w:t>
                          </w:r>
                        </w:p>
                      </w:txbxContent>
                    </wps:txbx>
                    <wps:bodyPr lIns="0" tIns="0" rIns="0" bIns="0" upright="1"/>
                  </wps:wsp>
                </a:graphicData>
              </a:graphic>
            </wp:anchor>
          </w:drawing>
        </mc:Choice>
        <mc:Fallback>
          <w:pict>
            <v:shape id="文本框 3" o:spid="_x0000_s1026" o:spt="202" type="#_x0000_t202" style="position:absolute;left:0pt;margin-left:89pt;margin-top:777.7pt;height:14.85pt;width:385.5pt;mso-position-horizontal-relative:page;mso-position-vertical-relative:page;z-index:-251642880;mso-width-relative:page;mso-height-relative:page;" filled="f" stroked="f" coordsize="21600,21600" o:gfxdata="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Mg+U2QAAAA0BAAAPAAAAAAAAAAEAIAAAACIAAABkcnMvZG93bnJldi54bWxQ&#10;SwECFAAUAAAACACHTuJACT+tT70BAAB0AwAADgAAAAAAAAABACAAAAAoAQAAZHJzL2Uyb0RvYy54&#10;bWxQSwUGAAAAAAYABgBZAQAAVwUAAAAA&#10;">
              <v:fill on="f" focussize="0,0"/>
              <v:stroke on="f"/>
              <v:imagedata o:title=""/>
              <o:lock v:ext="edit" aspectratio="f"/>
              <v:textbox inset="0mm,0mm,0mm,0mm">
                <w:txbxContent>
                  <w:p>
                    <w:pPr>
                      <w:pStyle w:val="6"/>
                      <w:spacing w:before="21"/>
                      <w:ind w:left="20"/>
                    </w:pPr>
                    <w:r>
                      <w:rPr>
                        <w:color w:val="00AF50"/>
                        <w:spacing w:val="-17"/>
                      </w:rPr>
                      <w:t xml:space="preserve">更多 </w:t>
                    </w:r>
                    <w:r>
                      <w:rPr>
                        <w:rFonts w:ascii="Verdana" w:hAnsi="Verdana" w:eastAsia="Verdana"/>
                        <w:color w:val="00AF50"/>
                      </w:rPr>
                      <w:t>Java –</w:t>
                    </w:r>
                    <w:r>
                      <w:rPr>
                        <w:color w:val="00AF50"/>
                      </w:rPr>
                      <w:t xml:space="preserve">大数据 </w:t>
                    </w:r>
                    <w:r>
                      <w:rPr>
                        <w:rFonts w:ascii="Verdana" w:hAnsi="Verdana" w:eastAsia="Verdana"/>
                        <w:color w:val="00AF50"/>
                      </w:rPr>
                      <w:t>–</w:t>
                    </w:r>
                    <w:r>
                      <w:rPr>
                        <w:color w:val="00AF50"/>
                        <w:spacing w:val="1"/>
                      </w:rPr>
                      <w:t xml:space="preserve">前端 </w:t>
                    </w:r>
                    <w:r>
                      <w:rPr>
                        <w:rFonts w:ascii="Verdana" w:hAnsi="Verdana" w:eastAsia="Verdana"/>
                        <w:color w:val="00AF50"/>
                      </w:rPr>
                      <w:t xml:space="preserve">–python </w:t>
                    </w:r>
                    <w:r>
                      <w:rPr>
                        <w:color w:val="00AF50"/>
                        <w:spacing w:val="-3"/>
                      </w:rPr>
                      <w:t>人工智能资料下载，可百度访问：尚硅谷官网</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51670528" behindDoc="1" locked="0" layoutInCell="1" allowOverlap="1">
          <wp:simplePos x="0" y="0"/>
          <wp:positionH relativeFrom="page">
            <wp:posOffset>1143000</wp:posOffset>
          </wp:positionH>
          <wp:positionV relativeFrom="page">
            <wp:posOffset>539115</wp:posOffset>
          </wp:positionV>
          <wp:extent cx="915670" cy="29845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 cstate="print"/>
                  <a:stretch>
                    <a:fillRect/>
                  </a:stretch>
                </pic:blipFill>
                <pic:spPr>
                  <a:xfrm>
                    <a:off x="0" y="0"/>
                    <a:ext cx="915669" cy="298450"/>
                  </a:xfrm>
                  <a:prstGeom prst="rect">
                    <a:avLst/>
                  </a:prstGeom>
                </pic:spPr>
              </pic:pic>
            </a:graphicData>
          </a:graphic>
        </wp:anchor>
      </w:drawing>
    </w:r>
    <w:r>
      <mc:AlternateContent>
        <mc:Choice Requires="wps">
          <w:drawing>
            <wp:anchor distT="0" distB="0" distL="114300" distR="114300" simplePos="0" relativeHeight="251673600" behindDoc="1" locked="0" layoutInCell="1" allowOverlap="1">
              <wp:simplePos x="0" y="0"/>
              <wp:positionH relativeFrom="page">
                <wp:posOffset>4326890</wp:posOffset>
              </wp:positionH>
              <wp:positionV relativeFrom="page">
                <wp:posOffset>662305</wp:posOffset>
              </wp:positionV>
              <wp:extent cx="1985645" cy="235585"/>
              <wp:effectExtent l="0" t="0" r="0" b="0"/>
              <wp:wrapNone/>
              <wp:docPr id="863" name="文本框 1"/>
              <wp:cNvGraphicFramePr/>
              <a:graphic xmlns:a="http://schemas.openxmlformats.org/drawingml/2006/main">
                <a:graphicData uri="http://schemas.microsoft.com/office/word/2010/wordprocessingShape">
                  <wps:wsp>
                    <wps:cNvSpPr txBox="1"/>
                    <wps:spPr>
                      <a:xfrm>
                        <a:off x="0" y="0"/>
                        <a:ext cx="1985645" cy="235585"/>
                      </a:xfrm>
                      <a:prstGeom prst="rect">
                        <a:avLst/>
                      </a:prstGeom>
                      <a:noFill/>
                      <a:ln>
                        <a:noFill/>
                      </a:ln>
                    </wps:spPr>
                    <wps:txbx>
                      <w:txbxContent>
                        <w:p>
                          <w:pPr>
                            <w:spacing w:before="0" w:line="370" w:lineRule="exact"/>
                            <w:ind w:left="20" w:right="0" w:firstLine="0"/>
                            <w:jc w:val="left"/>
                            <w:rPr>
                              <w:rFonts w:hint="eastAsia" w:ascii="微软雅黑" w:eastAsia="微软雅黑"/>
                              <w:b/>
                              <w:sz w:val="24"/>
                            </w:rPr>
                          </w:pPr>
                          <w:r>
                            <w:rPr>
                              <w:rFonts w:hint="eastAsia" w:ascii="微软雅黑" w:eastAsia="微软雅黑"/>
                              <w:b/>
                              <w:color w:val="006600"/>
                              <w:spacing w:val="-6"/>
                              <w:sz w:val="24"/>
                            </w:rPr>
                            <w:t xml:space="preserve">尚硅谷 </w:t>
                          </w:r>
                          <w:r>
                            <w:rPr>
                              <w:rFonts w:hint="eastAsia" w:ascii="微软雅黑" w:eastAsia="微软雅黑"/>
                              <w:b/>
                              <w:color w:val="006600"/>
                              <w:sz w:val="24"/>
                            </w:rPr>
                            <w:t>H5</w:t>
                          </w:r>
                          <w:r>
                            <w:rPr>
                              <w:rFonts w:hint="eastAsia" w:ascii="微软雅黑" w:eastAsia="微软雅黑"/>
                              <w:b/>
                              <w:color w:val="006600"/>
                              <w:spacing w:val="-4"/>
                              <w:sz w:val="24"/>
                            </w:rPr>
                            <w:t xml:space="preserve"> 前端技术之工程化</w:t>
                          </w:r>
                        </w:p>
                      </w:txbxContent>
                    </wps:txbx>
                    <wps:bodyPr lIns="0" tIns="0" rIns="0" bIns="0" upright="1"/>
                  </wps:wsp>
                </a:graphicData>
              </a:graphic>
            </wp:anchor>
          </w:drawing>
        </mc:Choice>
        <mc:Fallback>
          <w:pict>
            <v:shape id="文本框 1" o:spid="_x0000_s1026" o:spt="202" type="#_x0000_t202" style="position:absolute;left:0pt;margin-left:340.7pt;margin-top:52.15pt;height:18.55pt;width:156.35pt;mso-position-horizontal-relative:page;mso-position-vertical-relative:page;z-index:-251642880;mso-width-relative:page;mso-height-relative:page;" filled="f" stroked="f" coordsize="21600,21600" o:gfxdata="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FYUivfYAAAACwEAAA8AAAAAAAAAAQAgAAAAIgAAAGRycy9kb3ducmV2LnhtbFBL&#10;AQIUABQAAAAIAIdO4kAnzBZhvQEAAHQDAAAOAAAAAAAAAAEAIAAAACcBAABkcnMvZTJvRG9jLnht&#10;bFBLBQYAAAAABgAGAFkBAABWBQAAAAA=&#10;">
              <v:fill on="f" focussize="0,0"/>
              <v:stroke on="f"/>
              <v:imagedata o:title=""/>
              <o:lock v:ext="edit" aspectratio="f"/>
              <v:textbox inset="0mm,0mm,0mm,0mm">
                <w:txbxContent>
                  <w:p>
                    <w:pPr>
                      <w:spacing w:before="0" w:line="370" w:lineRule="exact"/>
                      <w:ind w:left="20" w:right="0" w:firstLine="0"/>
                      <w:jc w:val="left"/>
                      <w:rPr>
                        <w:rFonts w:hint="eastAsia" w:ascii="微软雅黑" w:eastAsia="微软雅黑"/>
                        <w:b/>
                        <w:sz w:val="24"/>
                      </w:rPr>
                    </w:pPr>
                    <w:r>
                      <w:rPr>
                        <w:rFonts w:hint="eastAsia" w:ascii="微软雅黑" w:eastAsia="微软雅黑"/>
                        <w:b/>
                        <w:color w:val="006600"/>
                        <w:spacing w:val="-6"/>
                        <w:sz w:val="24"/>
                      </w:rPr>
                      <w:t xml:space="preserve">尚硅谷 </w:t>
                    </w:r>
                    <w:r>
                      <w:rPr>
                        <w:rFonts w:hint="eastAsia" w:ascii="微软雅黑" w:eastAsia="微软雅黑"/>
                        <w:b/>
                        <w:color w:val="006600"/>
                        <w:sz w:val="24"/>
                      </w:rPr>
                      <w:t>H5</w:t>
                    </w:r>
                    <w:r>
                      <w:rPr>
                        <w:rFonts w:hint="eastAsia" w:ascii="微软雅黑" w:eastAsia="微软雅黑"/>
                        <w:b/>
                        <w:color w:val="006600"/>
                        <w:spacing w:val="-4"/>
                        <w:sz w:val="24"/>
                      </w:rPr>
                      <w:t xml:space="preserve"> 前端技术之工程化</w:t>
                    </w:r>
                  </w:p>
                </w:txbxContent>
              </v:textbox>
            </v:shape>
          </w:pict>
        </mc:Fallback>
      </mc:AlternateContent>
    </w:r>
    <w:r>
      <mc:AlternateContent>
        <mc:Choice Requires="wps">
          <w:drawing>
            <wp:anchor distT="0" distB="0" distL="114300" distR="114300" simplePos="0" relativeHeight="251673600" behindDoc="1" locked="0" layoutInCell="1" allowOverlap="1">
              <wp:simplePos x="0" y="0"/>
              <wp:positionH relativeFrom="page">
                <wp:posOffset>1130300</wp:posOffset>
              </wp:positionH>
              <wp:positionV relativeFrom="page">
                <wp:posOffset>782320</wp:posOffset>
              </wp:positionV>
              <wp:extent cx="5187315" cy="271145"/>
              <wp:effectExtent l="0" t="0" r="0" b="0"/>
              <wp:wrapNone/>
              <wp:docPr id="864" name="文本框 2"/>
              <wp:cNvGraphicFramePr/>
              <a:graphic xmlns:a="http://schemas.openxmlformats.org/drawingml/2006/main">
                <a:graphicData uri="http://schemas.microsoft.com/office/word/2010/wordprocessingShape">
                  <wps:wsp>
                    <wps:cNvSpPr txBox="1"/>
                    <wps:spPr>
                      <a:xfrm>
                        <a:off x="0" y="0"/>
                        <a:ext cx="5187315" cy="271145"/>
                      </a:xfrm>
                      <a:prstGeom prst="rect">
                        <a:avLst/>
                      </a:prstGeom>
                      <a:noFill/>
                      <a:ln>
                        <a:noFill/>
                      </a:ln>
                    </wps:spPr>
                    <wps:txbx>
                      <w:txbxContent>
                        <w:p>
                          <w:pPr>
                            <w:spacing w:before="0" w:line="427" w:lineRule="exact"/>
                            <w:ind w:left="20" w:right="0" w:firstLine="0"/>
                            <w:jc w:val="left"/>
                            <w:rPr>
                              <w:rFonts w:ascii="微软雅黑" w:hAnsi="微软雅黑"/>
                              <w:b/>
                              <w:sz w:val="28"/>
                            </w:rPr>
                          </w:pPr>
                          <w:r>
                            <w:rPr>
                              <w:rFonts w:ascii="微软雅黑" w:hAnsi="微软雅黑"/>
                              <w:b/>
                              <w:w w:val="90"/>
                              <w:sz w:val="28"/>
                            </w:rPr>
                            <w:t>—————————————————————————————</w:t>
                          </w:r>
                        </w:p>
                      </w:txbxContent>
                    </wps:txbx>
                    <wps:bodyPr lIns="0" tIns="0" rIns="0" bIns="0" upright="1"/>
                  </wps:wsp>
                </a:graphicData>
              </a:graphic>
            </wp:anchor>
          </w:drawing>
        </mc:Choice>
        <mc:Fallback>
          <w:pict>
            <v:shape id="文本框 2" o:spid="_x0000_s1026" o:spt="202" type="#_x0000_t202" style="position:absolute;left:0pt;margin-left:89pt;margin-top:61.6pt;height:21.35pt;width:408.45pt;mso-position-horizontal-relative:page;mso-position-vertical-relative:page;z-index:-251642880;mso-width-relative:page;mso-height-relative:page;" filled="f" stroked="f" coordsize="21600,21600" o:gfxdata="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SGgYQNkAAAALAQAADwAAAAAAAAABACAAAAAiAAAAZHJzL2Rvd25yZXYueG1s&#10;UEsBAhQAFAAAAAgAh07iQFXmeEy+AQAAdAMAAA4AAAAAAAAAAQAgAAAAKAEAAGRycy9lMm9Eb2Mu&#10;eG1sUEsFBgAAAAAGAAYAWQEAAFgFAAAAAA==&#10;">
              <v:fill on="f" focussize="0,0"/>
              <v:stroke on="f"/>
              <v:imagedata o:title=""/>
              <o:lock v:ext="edit" aspectratio="f"/>
              <v:textbox inset="0mm,0mm,0mm,0mm">
                <w:txbxContent>
                  <w:p>
                    <w:pPr>
                      <w:spacing w:before="0" w:line="427" w:lineRule="exact"/>
                      <w:ind w:left="20" w:right="0" w:firstLine="0"/>
                      <w:jc w:val="left"/>
                      <w:rPr>
                        <w:rFonts w:ascii="微软雅黑" w:hAnsi="微软雅黑"/>
                        <w:b/>
                        <w:sz w:val="28"/>
                      </w:rPr>
                    </w:pPr>
                    <w:r>
                      <w:rPr>
                        <w:rFonts w:ascii="微软雅黑" w:hAnsi="微软雅黑"/>
                        <w:b/>
                        <w:w w:val="90"/>
                        <w:sz w:val="28"/>
                      </w:rPr>
                      <w:t>—————————————————————————————</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0"/>
      <w:numFmt w:val="bullet"/>
      <w:lvlText w:val="。"/>
      <w:lvlJc w:val="left"/>
      <w:pPr>
        <w:ind w:left="1021" w:hanging="264"/>
      </w:pPr>
      <w:rPr>
        <w:rFonts w:hint="default"/>
        <w:w w:val="100"/>
        <w:highlight w:val="lightGray"/>
      </w:rPr>
    </w:lvl>
    <w:lvl w:ilvl="1" w:tentative="0">
      <w:start w:val="0"/>
      <w:numFmt w:val="bullet"/>
      <w:lvlText w:val=""/>
      <w:lvlJc w:val="left"/>
      <w:pPr>
        <w:ind w:left="1420" w:hanging="269"/>
      </w:pPr>
      <w:rPr>
        <w:rFonts w:hint="default" w:ascii="Wingdings" w:hAnsi="Wingdings" w:eastAsia="Wingdings" w:cs="Wingdings"/>
        <w:w w:val="100"/>
        <w:sz w:val="18"/>
        <w:szCs w:val="18"/>
      </w:rPr>
    </w:lvl>
    <w:lvl w:ilvl="2" w:tentative="0">
      <w:start w:val="0"/>
      <w:numFmt w:val="bullet"/>
      <w:lvlText w:val=""/>
      <w:lvlJc w:val="left"/>
      <w:pPr>
        <w:ind w:left="1713" w:hanging="420"/>
      </w:pPr>
      <w:rPr>
        <w:rFonts w:hint="default" w:ascii="Wingdings" w:hAnsi="Wingdings" w:eastAsia="Wingdings" w:cs="Wingdings"/>
        <w:w w:val="100"/>
        <w:sz w:val="24"/>
        <w:szCs w:val="24"/>
      </w:rPr>
    </w:lvl>
    <w:lvl w:ilvl="3" w:tentative="0">
      <w:start w:val="0"/>
      <w:numFmt w:val="bullet"/>
      <w:lvlText w:val="•"/>
      <w:lvlJc w:val="left"/>
      <w:pPr>
        <w:ind w:left="2560" w:hanging="420"/>
      </w:pPr>
      <w:rPr>
        <w:rFonts w:hint="default"/>
      </w:rPr>
    </w:lvl>
    <w:lvl w:ilvl="4" w:tentative="0">
      <w:start w:val="0"/>
      <w:numFmt w:val="bullet"/>
      <w:lvlText w:val="•"/>
      <w:lvlJc w:val="left"/>
      <w:pPr>
        <w:ind w:left="3400" w:hanging="420"/>
      </w:pPr>
      <w:rPr>
        <w:rFonts w:hint="default"/>
      </w:rPr>
    </w:lvl>
    <w:lvl w:ilvl="5" w:tentative="0">
      <w:start w:val="0"/>
      <w:numFmt w:val="bullet"/>
      <w:lvlText w:val="•"/>
      <w:lvlJc w:val="left"/>
      <w:pPr>
        <w:ind w:left="4240" w:hanging="420"/>
      </w:pPr>
      <w:rPr>
        <w:rFonts w:hint="default"/>
      </w:rPr>
    </w:lvl>
    <w:lvl w:ilvl="6" w:tentative="0">
      <w:start w:val="0"/>
      <w:numFmt w:val="bullet"/>
      <w:lvlText w:val="•"/>
      <w:lvlJc w:val="left"/>
      <w:pPr>
        <w:ind w:left="5080" w:hanging="420"/>
      </w:pPr>
      <w:rPr>
        <w:rFonts w:hint="default"/>
      </w:rPr>
    </w:lvl>
    <w:lvl w:ilvl="7" w:tentative="0">
      <w:start w:val="0"/>
      <w:numFmt w:val="bullet"/>
      <w:lvlText w:val="•"/>
      <w:lvlJc w:val="left"/>
      <w:pPr>
        <w:ind w:left="5920" w:hanging="420"/>
      </w:pPr>
      <w:rPr>
        <w:rFonts w:hint="default"/>
      </w:rPr>
    </w:lvl>
    <w:lvl w:ilvl="8" w:tentative="0">
      <w:start w:val="0"/>
      <w:numFmt w:val="bullet"/>
      <w:lvlText w:val="•"/>
      <w:lvlJc w:val="left"/>
      <w:pPr>
        <w:ind w:left="6760" w:hanging="420"/>
      </w:pPr>
      <w:rPr>
        <w:rFonts w:hint="default"/>
      </w:rPr>
    </w:lvl>
  </w:abstractNum>
  <w:abstractNum w:abstractNumId="1">
    <w:nsid w:val="B5E306ED"/>
    <w:multiLevelType w:val="multilevel"/>
    <w:tmpl w:val="B5E306ED"/>
    <w:lvl w:ilvl="0" w:tentative="0">
      <w:start w:val="0"/>
      <w:numFmt w:val="bullet"/>
      <w:lvlText w:val=""/>
      <w:lvlJc w:val="left"/>
      <w:pPr>
        <w:ind w:left="1000" w:hanging="209"/>
      </w:pPr>
      <w:rPr>
        <w:rFonts w:hint="default" w:ascii="Wingdings" w:hAnsi="Wingdings" w:eastAsia="Wingdings" w:cs="Wingdings"/>
        <w:color w:val="FF0000"/>
        <w:w w:val="100"/>
        <w:sz w:val="21"/>
        <w:szCs w:val="21"/>
      </w:rPr>
    </w:lvl>
    <w:lvl w:ilvl="1" w:tentative="0">
      <w:start w:val="0"/>
      <w:numFmt w:val="bullet"/>
      <w:lvlText w:val=""/>
      <w:lvlJc w:val="left"/>
      <w:pPr>
        <w:ind w:left="1713" w:hanging="420"/>
      </w:pPr>
      <w:rPr>
        <w:rFonts w:hint="default" w:ascii="Wingdings" w:hAnsi="Wingdings" w:eastAsia="Wingdings" w:cs="Wingdings"/>
        <w:w w:val="100"/>
        <w:sz w:val="24"/>
        <w:szCs w:val="24"/>
      </w:rPr>
    </w:lvl>
    <w:lvl w:ilvl="2" w:tentative="0">
      <w:start w:val="0"/>
      <w:numFmt w:val="bullet"/>
      <w:lvlText w:val="•"/>
      <w:lvlJc w:val="left"/>
      <w:pPr>
        <w:ind w:left="2669" w:hanging="420"/>
      </w:pPr>
      <w:rPr>
        <w:rFonts w:hint="default"/>
      </w:rPr>
    </w:lvl>
    <w:lvl w:ilvl="3" w:tentative="0">
      <w:start w:val="0"/>
      <w:numFmt w:val="bullet"/>
      <w:lvlText w:val="•"/>
      <w:lvlJc w:val="left"/>
      <w:pPr>
        <w:ind w:left="3619" w:hanging="420"/>
      </w:pPr>
      <w:rPr>
        <w:rFonts w:hint="default"/>
      </w:rPr>
    </w:lvl>
    <w:lvl w:ilvl="4" w:tentative="0">
      <w:start w:val="0"/>
      <w:numFmt w:val="bullet"/>
      <w:lvlText w:val="•"/>
      <w:lvlJc w:val="left"/>
      <w:pPr>
        <w:ind w:left="4568" w:hanging="420"/>
      </w:pPr>
      <w:rPr>
        <w:rFonts w:hint="default"/>
      </w:rPr>
    </w:lvl>
    <w:lvl w:ilvl="5" w:tentative="0">
      <w:start w:val="0"/>
      <w:numFmt w:val="bullet"/>
      <w:lvlText w:val="•"/>
      <w:lvlJc w:val="left"/>
      <w:pPr>
        <w:ind w:left="5518" w:hanging="420"/>
      </w:pPr>
      <w:rPr>
        <w:rFonts w:hint="default"/>
      </w:rPr>
    </w:lvl>
    <w:lvl w:ilvl="6" w:tentative="0">
      <w:start w:val="0"/>
      <w:numFmt w:val="bullet"/>
      <w:lvlText w:val="•"/>
      <w:lvlJc w:val="left"/>
      <w:pPr>
        <w:ind w:left="6468" w:hanging="420"/>
      </w:pPr>
      <w:rPr>
        <w:rFonts w:hint="default"/>
      </w:rPr>
    </w:lvl>
    <w:lvl w:ilvl="7" w:tentative="0">
      <w:start w:val="0"/>
      <w:numFmt w:val="bullet"/>
      <w:lvlText w:val="•"/>
      <w:lvlJc w:val="left"/>
      <w:pPr>
        <w:ind w:left="7417" w:hanging="420"/>
      </w:pPr>
      <w:rPr>
        <w:rFonts w:hint="default"/>
      </w:rPr>
    </w:lvl>
    <w:lvl w:ilvl="8" w:tentative="0">
      <w:start w:val="0"/>
      <w:numFmt w:val="bullet"/>
      <w:lvlText w:val="•"/>
      <w:lvlJc w:val="left"/>
      <w:pPr>
        <w:ind w:left="8367" w:hanging="420"/>
      </w:pPr>
      <w:rPr>
        <w:rFonts w:hint="default"/>
      </w:rPr>
    </w:lvl>
  </w:abstractNum>
  <w:abstractNum w:abstractNumId="2">
    <w:nsid w:val="BF205925"/>
    <w:multiLevelType w:val="multilevel"/>
    <w:tmpl w:val="BF205925"/>
    <w:lvl w:ilvl="0" w:tentative="0">
      <w:start w:val="1"/>
      <w:numFmt w:val="decimal"/>
      <w:lvlText w:val="%1."/>
      <w:lvlJc w:val="left"/>
      <w:pPr>
        <w:ind w:left="2201" w:hanging="361"/>
        <w:jc w:val="left"/>
      </w:pPr>
      <w:rPr>
        <w:rFonts w:hint="default" w:ascii="Lucida Console" w:hAnsi="Lucida Console" w:eastAsia="Lucida Console" w:cs="Lucida Console"/>
        <w:color w:val="585858"/>
        <w:spacing w:val="-1"/>
        <w:w w:val="100"/>
        <w:sz w:val="21"/>
        <w:szCs w:val="21"/>
      </w:rPr>
    </w:lvl>
    <w:lvl w:ilvl="1" w:tentative="0">
      <w:start w:val="0"/>
      <w:numFmt w:val="bullet"/>
      <w:lvlText w:val="•"/>
      <w:lvlJc w:val="left"/>
      <w:pPr>
        <w:ind w:left="3006" w:hanging="361"/>
      </w:pPr>
      <w:rPr>
        <w:rFonts w:hint="default"/>
      </w:rPr>
    </w:lvl>
    <w:lvl w:ilvl="2" w:tentative="0">
      <w:start w:val="0"/>
      <w:numFmt w:val="bullet"/>
      <w:lvlText w:val="•"/>
      <w:lvlJc w:val="left"/>
      <w:pPr>
        <w:ind w:left="3813" w:hanging="361"/>
      </w:pPr>
      <w:rPr>
        <w:rFonts w:hint="default"/>
      </w:rPr>
    </w:lvl>
    <w:lvl w:ilvl="3" w:tentative="0">
      <w:start w:val="0"/>
      <w:numFmt w:val="bullet"/>
      <w:lvlText w:val="•"/>
      <w:lvlJc w:val="left"/>
      <w:pPr>
        <w:ind w:left="4619" w:hanging="361"/>
      </w:pPr>
      <w:rPr>
        <w:rFonts w:hint="default"/>
      </w:rPr>
    </w:lvl>
    <w:lvl w:ilvl="4" w:tentative="0">
      <w:start w:val="0"/>
      <w:numFmt w:val="bullet"/>
      <w:lvlText w:val="•"/>
      <w:lvlJc w:val="left"/>
      <w:pPr>
        <w:ind w:left="5426" w:hanging="361"/>
      </w:pPr>
      <w:rPr>
        <w:rFonts w:hint="default"/>
      </w:rPr>
    </w:lvl>
    <w:lvl w:ilvl="5" w:tentative="0">
      <w:start w:val="0"/>
      <w:numFmt w:val="bullet"/>
      <w:lvlText w:val="•"/>
      <w:lvlJc w:val="left"/>
      <w:pPr>
        <w:ind w:left="6233" w:hanging="361"/>
      </w:pPr>
      <w:rPr>
        <w:rFonts w:hint="default"/>
      </w:rPr>
    </w:lvl>
    <w:lvl w:ilvl="6" w:tentative="0">
      <w:start w:val="0"/>
      <w:numFmt w:val="bullet"/>
      <w:lvlText w:val="•"/>
      <w:lvlJc w:val="left"/>
      <w:pPr>
        <w:ind w:left="7039" w:hanging="361"/>
      </w:pPr>
      <w:rPr>
        <w:rFonts w:hint="default"/>
      </w:rPr>
    </w:lvl>
    <w:lvl w:ilvl="7" w:tentative="0">
      <w:start w:val="0"/>
      <w:numFmt w:val="bullet"/>
      <w:lvlText w:val="•"/>
      <w:lvlJc w:val="left"/>
      <w:pPr>
        <w:ind w:left="7846" w:hanging="361"/>
      </w:pPr>
      <w:rPr>
        <w:rFonts w:hint="default"/>
      </w:rPr>
    </w:lvl>
    <w:lvl w:ilvl="8" w:tentative="0">
      <w:start w:val="0"/>
      <w:numFmt w:val="bullet"/>
      <w:lvlText w:val="•"/>
      <w:lvlJc w:val="left"/>
      <w:pPr>
        <w:ind w:left="8653" w:hanging="361"/>
      </w:pPr>
      <w:rPr>
        <w:rFonts w:hint="default"/>
      </w:rPr>
    </w:lvl>
  </w:abstractNum>
  <w:abstractNum w:abstractNumId="3">
    <w:nsid w:val="C8879AEF"/>
    <w:multiLevelType w:val="multilevel"/>
    <w:tmpl w:val="C8879AEF"/>
    <w:lvl w:ilvl="0" w:tentative="0">
      <w:start w:val="0"/>
      <w:numFmt w:val="bullet"/>
      <w:lvlText w:val=""/>
      <w:lvlJc w:val="left"/>
      <w:pPr>
        <w:ind w:left="1420" w:hanging="269"/>
      </w:pPr>
      <w:rPr>
        <w:rFonts w:hint="default" w:ascii="Wingdings" w:hAnsi="Wingdings" w:eastAsia="Wingdings" w:cs="Wingdings"/>
        <w:w w:val="100"/>
        <w:sz w:val="18"/>
        <w:szCs w:val="18"/>
      </w:rPr>
    </w:lvl>
    <w:lvl w:ilvl="1" w:tentative="0">
      <w:start w:val="0"/>
      <w:numFmt w:val="bullet"/>
      <w:lvlText w:val="•"/>
      <w:lvlJc w:val="left"/>
      <w:pPr>
        <w:ind w:left="2304" w:hanging="269"/>
      </w:pPr>
      <w:rPr>
        <w:rFonts w:hint="default"/>
      </w:rPr>
    </w:lvl>
    <w:lvl w:ilvl="2" w:tentative="0">
      <w:start w:val="0"/>
      <w:numFmt w:val="bullet"/>
      <w:lvlText w:val="•"/>
      <w:lvlJc w:val="left"/>
      <w:pPr>
        <w:ind w:left="3189" w:hanging="269"/>
      </w:pPr>
      <w:rPr>
        <w:rFonts w:hint="default"/>
      </w:rPr>
    </w:lvl>
    <w:lvl w:ilvl="3" w:tentative="0">
      <w:start w:val="0"/>
      <w:numFmt w:val="bullet"/>
      <w:lvlText w:val="•"/>
      <w:lvlJc w:val="left"/>
      <w:pPr>
        <w:ind w:left="4073" w:hanging="269"/>
      </w:pPr>
      <w:rPr>
        <w:rFonts w:hint="default"/>
      </w:rPr>
    </w:lvl>
    <w:lvl w:ilvl="4" w:tentative="0">
      <w:start w:val="0"/>
      <w:numFmt w:val="bullet"/>
      <w:lvlText w:val="•"/>
      <w:lvlJc w:val="left"/>
      <w:pPr>
        <w:ind w:left="4958" w:hanging="269"/>
      </w:pPr>
      <w:rPr>
        <w:rFonts w:hint="default"/>
      </w:rPr>
    </w:lvl>
    <w:lvl w:ilvl="5" w:tentative="0">
      <w:start w:val="0"/>
      <w:numFmt w:val="bullet"/>
      <w:lvlText w:val="•"/>
      <w:lvlJc w:val="left"/>
      <w:pPr>
        <w:ind w:left="5843" w:hanging="269"/>
      </w:pPr>
      <w:rPr>
        <w:rFonts w:hint="default"/>
      </w:rPr>
    </w:lvl>
    <w:lvl w:ilvl="6" w:tentative="0">
      <w:start w:val="0"/>
      <w:numFmt w:val="bullet"/>
      <w:lvlText w:val="•"/>
      <w:lvlJc w:val="left"/>
      <w:pPr>
        <w:ind w:left="6727" w:hanging="269"/>
      </w:pPr>
      <w:rPr>
        <w:rFonts w:hint="default"/>
      </w:rPr>
    </w:lvl>
    <w:lvl w:ilvl="7" w:tentative="0">
      <w:start w:val="0"/>
      <w:numFmt w:val="bullet"/>
      <w:lvlText w:val="•"/>
      <w:lvlJc w:val="left"/>
      <w:pPr>
        <w:ind w:left="7612" w:hanging="269"/>
      </w:pPr>
      <w:rPr>
        <w:rFonts w:hint="default"/>
      </w:rPr>
    </w:lvl>
    <w:lvl w:ilvl="8" w:tentative="0">
      <w:start w:val="0"/>
      <w:numFmt w:val="bullet"/>
      <w:lvlText w:val="•"/>
      <w:lvlJc w:val="left"/>
      <w:pPr>
        <w:ind w:left="8497" w:hanging="269"/>
      </w:pPr>
      <w:rPr>
        <w:rFonts w:hint="default"/>
      </w:rPr>
    </w:lvl>
  </w:abstractNum>
  <w:abstractNum w:abstractNumId="4">
    <w:nsid w:val="CF092B84"/>
    <w:multiLevelType w:val="multilevel"/>
    <w:tmpl w:val="CF092B84"/>
    <w:lvl w:ilvl="0" w:tentative="0">
      <w:start w:val="0"/>
      <w:numFmt w:val="bullet"/>
      <w:lvlText w:val=""/>
      <w:lvlJc w:val="left"/>
      <w:pPr>
        <w:ind w:left="1000" w:hanging="209"/>
      </w:pPr>
      <w:rPr>
        <w:rFonts w:hint="default" w:ascii="Wingdings" w:hAnsi="Wingdings" w:eastAsia="Wingdings" w:cs="Wingdings"/>
        <w:color w:val="FF0000"/>
        <w:w w:val="100"/>
        <w:sz w:val="21"/>
        <w:szCs w:val="21"/>
      </w:rPr>
    </w:lvl>
    <w:lvl w:ilvl="1" w:tentative="0">
      <w:start w:val="0"/>
      <w:numFmt w:val="bullet"/>
      <w:lvlText w:val="•"/>
      <w:lvlJc w:val="left"/>
      <w:pPr>
        <w:ind w:left="1926" w:hanging="209"/>
      </w:pPr>
      <w:rPr>
        <w:rFonts w:hint="default"/>
      </w:rPr>
    </w:lvl>
    <w:lvl w:ilvl="2" w:tentative="0">
      <w:start w:val="0"/>
      <w:numFmt w:val="bullet"/>
      <w:lvlText w:val="•"/>
      <w:lvlJc w:val="left"/>
      <w:pPr>
        <w:ind w:left="2853" w:hanging="209"/>
      </w:pPr>
      <w:rPr>
        <w:rFonts w:hint="default"/>
      </w:rPr>
    </w:lvl>
    <w:lvl w:ilvl="3" w:tentative="0">
      <w:start w:val="0"/>
      <w:numFmt w:val="bullet"/>
      <w:lvlText w:val="•"/>
      <w:lvlJc w:val="left"/>
      <w:pPr>
        <w:ind w:left="3779" w:hanging="209"/>
      </w:pPr>
      <w:rPr>
        <w:rFonts w:hint="default"/>
      </w:rPr>
    </w:lvl>
    <w:lvl w:ilvl="4" w:tentative="0">
      <w:start w:val="0"/>
      <w:numFmt w:val="bullet"/>
      <w:lvlText w:val="•"/>
      <w:lvlJc w:val="left"/>
      <w:pPr>
        <w:ind w:left="4706" w:hanging="209"/>
      </w:pPr>
      <w:rPr>
        <w:rFonts w:hint="default"/>
      </w:rPr>
    </w:lvl>
    <w:lvl w:ilvl="5" w:tentative="0">
      <w:start w:val="0"/>
      <w:numFmt w:val="bullet"/>
      <w:lvlText w:val="•"/>
      <w:lvlJc w:val="left"/>
      <w:pPr>
        <w:ind w:left="5633" w:hanging="209"/>
      </w:pPr>
      <w:rPr>
        <w:rFonts w:hint="default"/>
      </w:rPr>
    </w:lvl>
    <w:lvl w:ilvl="6" w:tentative="0">
      <w:start w:val="0"/>
      <w:numFmt w:val="bullet"/>
      <w:lvlText w:val="•"/>
      <w:lvlJc w:val="left"/>
      <w:pPr>
        <w:ind w:left="6559" w:hanging="209"/>
      </w:pPr>
      <w:rPr>
        <w:rFonts w:hint="default"/>
      </w:rPr>
    </w:lvl>
    <w:lvl w:ilvl="7" w:tentative="0">
      <w:start w:val="0"/>
      <w:numFmt w:val="bullet"/>
      <w:lvlText w:val="•"/>
      <w:lvlJc w:val="left"/>
      <w:pPr>
        <w:ind w:left="7486" w:hanging="209"/>
      </w:pPr>
      <w:rPr>
        <w:rFonts w:hint="default"/>
      </w:rPr>
    </w:lvl>
    <w:lvl w:ilvl="8" w:tentative="0">
      <w:start w:val="0"/>
      <w:numFmt w:val="bullet"/>
      <w:lvlText w:val="•"/>
      <w:lvlJc w:val="left"/>
      <w:pPr>
        <w:ind w:left="8413" w:hanging="209"/>
      </w:pPr>
      <w:rPr>
        <w:rFonts w:hint="default"/>
      </w:rPr>
    </w:lvl>
  </w:abstractNum>
  <w:abstractNum w:abstractNumId="5">
    <w:nsid w:val="D7F9FE59"/>
    <w:multiLevelType w:val="multilevel"/>
    <w:tmpl w:val="D7F9FE59"/>
    <w:lvl w:ilvl="0" w:tentative="0">
      <w:start w:val="1"/>
      <w:numFmt w:val="decimal"/>
      <w:lvlText w:val="%1."/>
      <w:lvlJc w:val="left"/>
      <w:pPr>
        <w:ind w:left="2261" w:hanging="420"/>
        <w:jc w:val="left"/>
      </w:pPr>
      <w:rPr>
        <w:rFonts w:hint="default" w:ascii="Times New Roman" w:hAnsi="Times New Roman" w:eastAsia="Times New Roman" w:cs="Times New Roman"/>
        <w:w w:val="100"/>
        <w:sz w:val="21"/>
        <w:szCs w:val="21"/>
      </w:rPr>
    </w:lvl>
    <w:lvl w:ilvl="1" w:tentative="0">
      <w:start w:val="0"/>
      <w:numFmt w:val="bullet"/>
      <w:lvlText w:val="•"/>
      <w:lvlJc w:val="left"/>
      <w:pPr>
        <w:ind w:left="3060" w:hanging="420"/>
      </w:pPr>
      <w:rPr>
        <w:rFonts w:hint="default"/>
      </w:rPr>
    </w:lvl>
    <w:lvl w:ilvl="2" w:tentative="0">
      <w:start w:val="0"/>
      <w:numFmt w:val="bullet"/>
      <w:lvlText w:val="•"/>
      <w:lvlJc w:val="left"/>
      <w:pPr>
        <w:ind w:left="3861" w:hanging="420"/>
      </w:pPr>
      <w:rPr>
        <w:rFonts w:hint="default"/>
      </w:rPr>
    </w:lvl>
    <w:lvl w:ilvl="3" w:tentative="0">
      <w:start w:val="0"/>
      <w:numFmt w:val="bullet"/>
      <w:lvlText w:val="•"/>
      <w:lvlJc w:val="left"/>
      <w:pPr>
        <w:ind w:left="4661" w:hanging="420"/>
      </w:pPr>
      <w:rPr>
        <w:rFonts w:hint="default"/>
      </w:rPr>
    </w:lvl>
    <w:lvl w:ilvl="4" w:tentative="0">
      <w:start w:val="0"/>
      <w:numFmt w:val="bullet"/>
      <w:lvlText w:val="•"/>
      <w:lvlJc w:val="left"/>
      <w:pPr>
        <w:ind w:left="5462" w:hanging="420"/>
      </w:pPr>
      <w:rPr>
        <w:rFonts w:hint="default"/>
      </w:rPr>
    </w:lvl>
    <w:lvl w:ilvl="5" w:tentative="0">
      <w:start w:val="0"/>
      <w:numFmt w:val="bullet"/>
      <w:lvlText w:val="•"/>
      <w:lvlJc w:val="left"/>
      <w:pPr>
        <w:ind w:left="6263" w:hanging="420"/>
      </w:pPr>
      <w:rPr>
        <w:rFonts w:hint="default"/>
      </w:rPr>
    </w:lvl>
    <w:lvl w:ilvl="6" w:tentative="0">
      <w:start w:val="0"/>
      <w:numFmt w:val="bullet"/>
      <w:lvlText w:val="•"/>
      <w:lvlJc w:val="left"/>
      <w:pPr>
        <w:ind w:left="7063" w:hanging="420"/>
      </w:pPr>
      <w:rPr>
        <w:rFonts w:hint="default"/>
      </w:rPr>
    </w:lvl>
    <w:lvl w:ilvl="7" w:tentative="0">
      <w:start w:val="0"/>
      <w:numFmt w:val="bullet"/>
      <w:lvlText w:val="•"/>
      <w:lvlJc w:val="left"/>
      <w:pPr>
        <w:ind w:left="7864" w:hanging="420"/>
      </w:pPr>
      <w:rPr>
        <w:rFonts w:hint="default"/>
      </w:rPr>
    </w:lvl>
    <w:lvl w:ilvl="8" w:tentative="0">
      <w:start w:val="0"/>
      <w:numFmt w:val="bullet"/>
      <w:lvlText w:val="•"/>
      <w:lvlJc w:val="left"/>
      <w:pPr>
        <w:ind w:left="8665" w:hanging="420"/>
      </w:pPr>
      <w:rPr>
        <w:rFonts w:hint="default"/>
      </w:rPr>
    </w:lvl>
  </w:abstractNum>
  <w:abstractNum w:abstractNumId="6">
    <w:nsid w:val="DCBA6B53"/>
    <w:multiLevelType w:val="multilevel"/>
    <w:tmpl w:val="DCBA6B53"/>
    <w:lvl w:ilvl="0" w:tentative="0">
      <w:start w:val="0"/>
      <w:numFmt w:val="bullet"/>
      <w:lvlText w:val=""/>
      <w:lvlJc w:val="left"/>
      <w:pPr>
        <w:ind w:left="1000" w:hanging="209"/>
      </w:pPr>
      <w:rPr>
        <w:rFonts w:hint="default" w:ascii="Wingdings" w:hAnsi="Wingdings" w:eastAsia="Wingdings" w:cs="Wingdings"/>
        <w:color w:val="FF0000"/>
        <w:w w:val="100"/>
        <w:sz w:val="21"/>
        <w:szCs w:val="21"/>
      </w:rPr>
    </w:lvl>
    <w:lvl w:ilvl="1" w:tentative="0">
      <w:start w:val="0"/>
      <w:numFmt w:val="bullet"/>
      <w:lvlText w:val="•"/>
      <w:lvlJc w:val="left"/>
      <w:pPr>
        <w:ind w:left="1926" w:hanging="209"/>
      </w:pPr>
      <w:rPr>
        <w:rFonts w:hint="default"/>
      </w:rPr>
    </w:lvl>
    <w:lvl w:ilvl="2" w:tentative="0">
      <w:start w:val="0"/>
      <w:numFmt w:val="bullet"/>
      <w:lvlText w:val="•"/>
      <w:lvlJc w:val="left"/>
      <w:pPr>
        <w:ind w:left="2853" w:hanging="209"/>
      </w:pPr>
      <w:rPr>
        <w:rFonts w:hint="default"/>
      </w:rPr>
    </w:lvl>
    <w:lvl w:ilvl="3" w:tentative="0">
      <w:start w:val="0"/>
      <w:numFmt w:val="bullet"/>
      <w:lvlText w:val="•"/>
      <w:lvlJc w:val="left"/>
      <w:pPr>
        <w:ind w:left="3779" w:hanging="209"/>
      </w:pPr>
      <w:rPr>
        <w:rFonts w:hint="default"/>
      </w:rPr>
    </w:lvl>
    <w:lvl w:ilvl="4" w:tentative="0">
      <w:start w:val="0"/>
      <w:numFmt w:val="bullet"/>
      <w:lvlText w:val="•"/>
      <w:lvlJc w:val="left"/>
      <w:pPr>
        <w:ind w:left="4706" w:hanging="209"/>
      </w:pPr>
      <w:rPr>
        <w:rFonts w:hint="default"/>
      </w:rPr>
    </w:lvl>
    <w:lvl w:ilvl="5" w:tentative="0">
      <w:start w:val="0"/>
      <w:numFmt w:val="bullet"/>
      <w:lvlText w:val="•"/>
      <w:lvlJc w:val="left"/>
      <w:pPr>
        <w:ind w:left="5633" w:hanging="209"/>
      </w:pPr>
      <w:rPr>
        <w:rFonts w:hint="default"/>
      </w:rPr>
    </w:lvl>
    <w:lvl w:ilvl="6" w:tentative="0">
      <w:start w:val="0"/>
      <w:numFmt w:val="bullet"/>
      <w:lvlText w:val="•"/>
      <w:lvlJc w:val="left"/>
      <w:pPr>
        <w:ind w:left="6559" w:hanging="209"/>
      </w:pPr>
      <w:rPr>
        <w:rFonts w:hint="default"/>
      </w:rPr>
    </w:lvl>
    <w:lvl w:ilvl="7" w:tentative="0">
      <w:start w:val="0"/>
      <w:numFmt w:val="bullet"/>
      <w:lvlText w:val="•"/>
      <w:lvlJc w:val="left"/>
      <w:pPr>
        <w:ind w:left="7486" w:hanging="209"/>
      </w:pPr>
      <w:rPr>
        <w:rFonts w:hint="default"/>
      </w:rPr>
    </w:lvl>
    <w:lvl w:ilvl="8" w:tentative="0">
      <w:start w:val="0"/>
      <w:numFmt w:val="bullet"/>
      <w:lvlText w:val="•"/>
      <w:lvlJc w:val="left"/>
      <w:pPr>
        <w:ind w:left="8413" w:hanging="209"/>
      </w:pPr>
      <w:rPr>
        <w:rFonts w:hint="default"/>
      </w:rPr>
    </w:lvl>
  </w:abstractNum>
  <w:abstractNum w:abstractNumId="7">
    <w:nsid w:val="F4B5D9F5"/>
    <w:multiLevelType w:val="multilevel"/>
    <w:tmpl w:val="F4B5D9F5"/>
    <w:lvl w:ilvl="0" w:tentative="0">
      <w:start w:val="1"/>
      <w:numFmt w:val="decimal"/>
      <w:lvlText w:val="%1."/>
      <w:lvlJc w:val="left"/>
      <w:pPr>
        <w:ind w:left="388" w:hanging="360"/>
        <w:jc w:val="left"/>
      </w:pPr>
      <w:rPr>
        <w:rFonts w:hint="default" w:ascii="Georgia" w:hAnsi="Georgia" w:eastAsia="Georgia" w:cs="Georgia"/>
        <w:color w:val="4E443B"/>
        <w:w w:val="100"/>
        <w:sz w:val="21"/>
        <w:szCs w:val="21"/>
      </w:rPr>
    </w:lvl>
    <w:lvl w:ilvl="1" w:tentative="0">
      <w:start w:val="1"/>
      <w:numFmt w:val="lowerLetter"/>
      <w:lvlText w:val="%2)"/>
      <w:lvlJc w:val="left"/>
      <w:pPr>
        <w:ind w:left="868" w:hanging="420"/>
        <w:jc w:val="left"/>
      </w:pPr>
      <w:rPr>
        <w:rFonts w:hint="default" w:ascii="Georgia" w:hAnsi="Georgia" w:eastAsia="Georgia" w:cs="Georgia"/>
        <w:color w:val="4E443B"/>
        <w:spacing w:val="-1"/>
        <w:w w:val="100"/>
        <w:sz w:val="21"/>
        <w:szCs w:val="21"/>
      </w:rPr>
    </w:lvl>
    <w:lvl w:ilvl="2" w:tentative="0">
      <w:start w:val="0"/>
      <w:numFmt w:val="bullet"/>
      <w:lvlText w:val="•"/>
      <w:lvlJc w:val="left"/>
      <w:pPr>
        <w:ind w:left="1605" w:hanging="420"/>
      </w:pPr>
      <w:rPr>
        <w:rFonts w:hint="default"/>
      </w:rPr>
    </w:lvl>
    <w:lvl w:ilvl="3" w:tentative="0">
      <w:start w:val="0"/>
      <w:numFmt w:val="bullet"/>
      <w:lvlText w:val="•"/>
      <w:lvlJc w:val="left"/>
      <w:pPr>
        <w:ind w:left="2351" w:hanging="420"/>
      </w:pPr>
      <w:rPr>
        <w:rFonts w:hint="default"/>
      </w:rPr>
    </w:lvl>
    <w:lvl w:ilvl="4" w:tentative="0">
      <w:start w:val="0"/>
      <w:numFmt w:val="bullet"/>
      <w:lvlText w:val="•"/>
      <w:lvlJc w:val="left"/>
      <w:pPr>
        <w:ind w:left="3097" w:hanging="420"/>
      </w:pPr>
      <w:rPr>
        <w:rFonts w:hint="default"/>
      </w:rPr>
    </w:lvl>
    <w:lvl w:ilvl="5" w:tentative="0">
      <w:start w:val="0"/>
      <w:numFmt w:val="bullet"/>
      <w:lvlText w:val="•"/>
      <w:lvlJc w:val="left"/>
      <w:pPr>
        <w:ind w:left="3842" w:hanging="420"/>
      </w:pPr>
      <w:rPr>
        <w:rFonts w:hint="default"/>
      </w:rPr>
    </w:lvl>
    <w:lvl w:ilvl="6" w:tentative="0">
      <w:start w:val="0"/>
      <w:numFmt w:val="bullet"/>
      <w:lvlText w:val="•"/>
      <w:lvlJc w:val="left"/>
      <w:pPr>
        <w:ind w:left="4588" w:hanging="420"/>
      </w:pPr>
      <w:rPr>
        <w:rFonts w:hint="default"/>
      </w:rPr>
    </w:lvl>
    <w:lvl w:ilvl="7" w:tentative="0">
      <w:start w:val="0"/>
      <w:numFmt w:val="bullet"/>
      <w:lvlText w:val="•"/>
      <w:lvlJc w:val="left"/>
      <w:pPr>
        <w:ind w:left="5334" w:hanging="420"/>
      </w:pPr>
      <w:rPr>
        <w:rFonts w:hint="default"/>
      </w:rPr>
    </w:lvl>
    <w:lvl w:ilvl="8" w:tentative="0">
      <w:start w:val="0"/>
      <w:numFmt w:val="bullet"/>
      <w:lvlText w:val="•"/>
      <w:lvlJc w:val="left"/>
      <w:pPr>
        <w:ind w:left="6079" w:hanging="420"/>
      </w:pPr>
      <w:rPr>
        <w:rFonts w:hint="default"/>
      </w:rPr>
    </w:lvl>
  </w:abstractNum>
  <w:abstractNum w:abstractNumId="8">
    <w:nsid w:val="0053208E"/>
    <w:multiLevelType w:val="multilevel"/>
    <w:tmpl w:val="0053208E"/>
    <w:lvl w:ilvl="0" w:tentative="0">
      <w:start w:val="0"/>
      <w:numFmt w:val="bullet"/>
      <w:lvlText w:val=""/>
      <w:lvlJc w:val="left"/>
      <w:pPr>
        <w:ind w:left="580" w:hanging="209"/>
      </w:pPr>
      <w:rPr>
        <w:rFonts w:hint="default" w:ascii="Wingdings" w:hAnsi="Wingdings" w:eastAsia="Wingdings" w:cs="Wingdings"/>
        <w:color w:val="FF0000"/>
        <w:spacing w:val="18"/>
        <w:w w:val="100"/>
        <w:sz w:val="24"/>
        <w:szCs w:val="24"/>
      </w:rPr>
    </w:lvl>
    <w:lvl w:ilvl="1" w:tentative="0">
      <w:start w:val="0"/>
      <w:numFmt w:val="bullet"/>
      <w:lvlText w:val=""/>
      <w:lvlJc w:val="left"/>
      <w:pPr>
        <w:ind w:left="1713" w:hanging="420"/>
      </w:pPr>
      <w:rPr>
        <w:rFonts w:hint="default" w:ascii="Wingdings" w:hAnsi="Wingdings" w:eastAsia="Wingdings" w:cs="Wingdings"/>
        <w:w w:val="100"/>
        <w:sz w:val="24"/>
        <w:szCs w:val="24"/>
      </w:rPr>
    </w:lvl>
    <w:lvl w:ilvl="2" w:tentative="0">
      <w:start w:val="1"/>
      <w:numFmt w:val="decimal"/>
      <w:lvlText w:val="%3."/>
      <w:lvlJc w:val="left"/>
      <w:pPr>
        <w:ind w:left="2621" w:hanging="360"/>
        <w:jc w:val="left"/>
      </w:pPr>
      <w:rPr>
        <w:rFonts w:hint="default" w:ascii="Georgia" w:hAnsi="Georgia" w:eastAsia="Georgia" w:cs="Georgia"/>
        <w:b/>
        <w:bCs/>
        <w:color w:val="4471C4"/>
        <w:spacing w:val="-1"/>
        <w:w w:val="100"/>
        <w:sz w:val="21"/>
        <w:szCs w:val="21"/>
      </w:rPr>
    </w:lvl>
    <w:lvl w:ilvl="3" w:tentative="0">
      <w:start w:val="0"/>
      <w:numFmt w:val="bullet"/>
      <w:lvlText w:val="•"/>
      <w:lvlJc w:val="left"/>
      <w:pPr>
        <w:ind w:left="3575" w:hanging="360"/>
      </w:pPr>
      <w:rPr>
        <w:rFonts w:hint="default"/>
      </w:rPr>
    </w:lvl>
    <w:lvl w:ilvl="4" w:tentative="0">
      <w:start w:val="0"/>
      <w:numFmt w:val="bullet"/>
      <w:lvlText w:val="•"/>
      <w:lvlJc w:val="left"/>
      <w:pPr>
        <w:ind w:left="4531" w:hanging="360"/>
      </w:pPr>
      <w:rPr>
        <w:rFonts w:hint="default"/>
      </w:rPr>
    </w:lvl>
    <w:lvl w:ilvl="5" w:tentative="0">
      <w:start w:val="0"/>
      <w:numFmt w:val="bullet"/>
      <w:lvlText w:val="•"/>
      <w:lvlJc w:val="left"/>
      <w:pPr>
        <w:ind w:left="5487" w:hanging="360"/>
      </w:pPr>
      <w:rPr>
        <w:rFonts w:hint="default"/>
      </w:rPr>
    </w:lvl>
    <w:lvl w:ilvl="6" w:tentative="0">
      <w:start w:val="0"/>
      <w:numFmt w:val="bullet"/>
      <w:lvlText w:val="•"/>
      <w:lvlJc w:val="left"/>
      <w:pPr>
        <w:ind w:left="6443" w:hanging="360"/>
      </w:pPr>
      <w:rPr>
        <w:rFonts w:hint="default"/>
      </w:rPr>
    </w:lvl>
    <w:lvl w:ilvl="7" w:tentative="0">
      <w:start w:val="0"/>
      <w:numFmt w:val="bullet"/>
      <w:lvlText w:val="•"/>
      <w:lvlJc w:val="left"/>
      <w:pPr>
        <w:ind w:left="7399" w:hanging="360"/>
      </w:pPr>
      <w:rPr>
        <w:rFonts w:hint="default"/>
      </w:rPr>
    </w:lvl>
    <w:lvl w:ilvl="8" w:tentative="0">
      <w:start w:val="0"/>
      <w:numFmt w:val="bullet"/>
      <w:lvlText w:val="•"/>
      <w:lvlJc w:val="left"/>
      <w:pPr>
        <w:ind w:left="8354" w:hanging="360"/>
      </w:pPr>
      <w:rPr>
        <w:rFonts w:hint="default"/>
      </w:rPr>
    </w:lvl>
  </w:abstractNum>
  <w:abstractNum w:abstractNumId="9">
    <w:nsid w:val="0248C179"/>
    <w:multiLevelType w:val="multilevel"/>
    <w:tmpl w:val="0248C179"/>
    <w:lvl w:ilvl="0" w:tentative="0">
      <w:start w:val="0"/>
      <w:numFmt w:val="bullet"/>
      <w:lvlText w:val=""/>
      <w:lvlJc w:val="left"/>
      <w:pPr>
        <w:ind w:left="1000" w:hanging="209"/>
      </w:pPr>
      <w:rPr>
        <w:rFonts w:hint="default" w:ascii="Wingdings" w:hAnsi="Wingdings" w:eastAsia="Wingdings" w:cs="Wingdings"/>
        <w:color w:val="FF0000"/>
        <w:w w:val="100"/>
        <w:sz w:val="21"/>
        <w:szCs w:val="21"/>
      </w:rPr>
    </w:lvl>
    <w:lvl w:ilvl="1" w:tentative="0">
      <w:start w:val="0"/>
      <w:numFmt w:val="bullet"/>
      <w:lvlText w:val=""/>
      <w:lvlJc w:val="left"/>
      <w:pPr>
        <w:ind w:left="1420" w:hanging="269"/>
      </w:pPr>
      <w:rPr>
        <w:rFonts w:hint="default" w:ascii="Wingdings" w:hAnsi="Wingdings" w:eastAsia="Wingdings" w:cs="Wingdings"/>
        <w:w w:val="100"/>
        <w:sz w:val="18"/>
        <w:szCs w:val="18"/>
      </w:rPr>
    </w:lvl>
    <w:lvl w:ilvl="2" w:tentative="0">
      <w:start w:val="0"/>
      <w:numFmt w:val="bullet"/>
      <w:lvlText w:val=""/>
      <w:lvlJc w:val="left"/>
      <w:pPr>
        <w:ind w:left="1713" w:hanging="420"/>
      </w:pPr>
      <w:rPr>
        <w:rFonts w:hint="default" w:ascii="Wingdings" w:hAnsi="Wingdings" w:eastAsia="Wingdings" w:cs="Wingdings"/>
        <w:w w:val="100"/>
        <w:sz w:val="24"/>
        <w:szCs w:val="24"/>
      </w:rPr>
    </w:lvl>
    <w:lvl w:ilvl="3" w:tentative="0">
      <w:start w:val="0"/>
      <w:numFmt w:val="bullet"/>
      <w:lvlText w:val="•"/>
      <w:lvlJc w:val="left"/>
      <w:pPr>
        <w:ind w:left="1728" w:hanging="420"/>
      </w:pPr>
      <w:rPr>
        <w:rFonts w:hint="default"/>
      </w:rPr>
    </w:lvl>
    <w:lvl w:ilvl="4" w:tentative="0">
      <w:start w:val="0"/>
      <w:numFmt w:val="bullet"/>
      <w:lvlText w:val="•"/>
      <w:lvlJc w:val="left"/>
      <w:pPr>
        <w:ind w:left="1736" w:hanging="420"/>
      </w:pPr>
      <w:rPr>
        <w:rFonts w:hint="default"/>
      </w:rPr>
    </w:lvl>
    <w:lvl w:ilvl="5" w:tentative="0">
      <w:start w:val="0"/>
      <w:numFmt w:val="bullet"/>
      <w:lvlText w:val="•"/>
      <w:lvlJc w:val="left"/>
      <w:pPr>
        <w:ind w:left="1744" w:hanging="420"/>
      </w:pPr>
      <w:rPr>
        <w:rFonts w:hint="default"/>
      </w:rPr>
    </w:lvl>
    <w:lvl w:ilvl="6" w:tentative="0">
      <w:start w:val="0"/>
      <w:numFmt w:val="bullet"/>
      <w:lvlText w:val="•"/>
      <w:lvlJc w:val="left"/>
      <w:pPr>
        <w:ind w:left="1752" w:hanging="420"/>
      </w:pPr>
      <w:rPr>
        <w:rFonts w:hint="default"/>
      </w:rPr>
    </w:lvl>
    <w:lvl w:ilvl="7" w:tentative="0">
      <w:start w:val="0"/>
      <w:numFmt w:val="bullet"/>
      <w:lvlText w:val="•"/>
      <w:lvlJc w:val="left"/>
      <w:pPr>
        <w:ind w:left="1760" w:hanging="420"/>
      </w:pPr>
      <w:rPr>
        <w:rFonts w:hint="default"/>
      </w:rPr>
    </w:lvl>
    <w:lvl w:ilvl="8" w:tentative="0">
      <w:start w:val="0"/>
      <w:numFmt w:val="bullet"/>
      <w:lvlText w:val="•"/>
      <w:lvlJc w:val="left"/>
      <w:pPr>
        <w:ind w:left="1768" w:hanging="420"/>
      </w:pPr>
      <w:rPr>
        <w:rFonts w:hint="default"/>
      </w:rPr>
    </w:lvl>
  </w:abstractNum>
  <w:abstractNum w:abstractNumId="10">
    <w:nsid w:val="03D62ECE"/>
    <w:multiLevelType w:val="multilevel"/>
    <w:tmpl w:val="03D62ECE"/>
    <w:lvl w:ilvl="0" w:tentative="0">
      <w:start w:val="1"/>
      <w:numFmt w:val="decimal"/>
      <w:lvlText w:val="%1."/>
      <w:lvlJc w:val="left"/>
      <w:pPr>
        <w:ind w:left="2261" w:hanging="361"/>
        <w:jc w:val="left"/>
      </w:pPr>
      <w:rPr>
        <w:rFonts w:hint="default"/>
        <w:w w:val="100"/>
      </w:rPr>
    </w:lvl>
    <w:lvl w:ilvl="1" w:tentative="0">
      <w:start w:val="0"/>
      <w:numFmt w:val="bullet"/>
      <w:lvlText w:val="•"/>
      <w:lvlJc w:val="left"/>
      <w:pPr>
        <w:ind w:left="3060" w:hanging="361"/>
      </w:pPr>
      <w:rPr>
        <w:rFonts w:hint="default"/>
      </w:rPr>
    </w:lvl>
    <w:lvl w:ilvl="2" w:tentative="0">
      <w:start w:val="0"/>
      <w:numFmt w:val="bullet"/>
      <w:lvlText w:val="•"/>
      <w:lvlJc w:val="left"/>
      <w:pPr>
        <w:ind w:left="3861" w:hanging="361"/>
      </w:pPr>
      <w:rPr>
        <w:rFonts w:hint="default"/>
      </w:rPr>
    </w:lvl>
    <w:lvl w:ilvl="3" w:tentative="0">
      <w:start w:val="0"/>
      <w:numFmt w:val="bullet"/>
      <w:lvlText w:val="•"/>
      <w:lvlJc w:val="left"/>
      <w:pPr>
        <w:ind w:left="4661" w:hanging="361"/>
      </w:pPr>
      <w:rPr>
        <w:rFonts w:hint="default"/>
      </w:rPr>
    </w:lvl>
    <w:lvl w:ilvl="4" w:tentative="0">
      <w:start w:val="0"/>
      <w:numFmt w:val="bullet"/>
      <w:lvlText w:val="•"/>
      <w:lvlJc w:val="left"/>
      <w:pPr>
        <w:ind w:left="5462" w:hanging="361"/>
      </w:pPr>
      <w:rPr>
        <w:rFonts w:hint="default"/>
      </w:rPr>
    </w:lvl>
    <w:lvl w:ilvl="5" w:tentative="0">
      <w:start w:val="0"/>
      <w:numFmt w:val="bullet"/>
      <w:lvlText w:val="•"/>
      <w:lvlJc w:val="left"/>
      <w:pPr>
        <w:ind w:left="6263" w:hanging="361"/>
      </w:pPr>
      <w:rPr>
        <w:rFonts w:hint="default"/>
      </w:rPr>
    </w:lvl>
    <w:lvl w:ilvl="6" w:tentative="0">
      <w:start w:val="0"/>
      <w:numFmt w:val="bullet"/>
      <w:lvlText w:val="•"/>
      <w:lvlJc w:val="left"/>
      <w:pPr>
        <w:ind w:left="7063" w:hanging="361"/>
      </w:pPr>
      <w:rPr>
        <w:rFonts w:hint="default"/>
      </w:rPr>
    </w:lvl>
    <w:lvl w:ilvl="7" w:tentative="0">
      <w:start w:val="0"/>
      <w:numFmt w:val="bullet"/>
      <w:lvlText w:val="•"/>
      <w:lvlJc w:val="left"/>
      <w:pPr>
        <w:ind w:left="7864" w:hanging="361"/>
      </w:pPr>
      <w:rPr>
        <w:rFonts w:hint="default"/>
      </w:rPr>
    </w:lvl>
    <w:lvl w:ilvl="8" w:tentative="0">
      <w:start w:val="0"/>
      <w:numFmt w:val="bullet"/>
      <w:lvlText w:val="•"/>
      <w:lvlJc w:val="left"/>
      <w:pPr>
        <w:ind w:left="8665" w:hanging="361"/>
      </w:pPr>
      <w:rPr>
        <w:rFonts w:hint="default"/>
      </w:rPr>
    </w:lvl>
  </w:abstractNum>
  <w:abstractNum w:abstractNumId="11">
    <w:nsid w:val="2470EC97"/>
    <w:multiLevelType w:val="multilevel"/>
    <w:tmpl w:val="2470EC97"/>
    <w:lvl w:ilvl="0" w:tentative="0">
      <w:start w:val="3"/>
      <w:numFmt w:val="decimal"/>
      <w:lvlText w:val="%1"/>
      <w:lvlJc w:val="left"/>
      <w:pPr>
        <w:ind w:left="693" w:hanging="533"/>
        <w:jc w:val="left"/>
      </w:pPr>
      <w:rPr>
        <w:rFonts w:hint="default"/>
      </w:rPr>
    </w:lvl>
    <w:lvl w:ilvl="1" w:tentative="0">
      <w:start w:val="1"/>
      <w:numFmt w:val="decimal"/>
      <w:lvlText w:val="%1.%2"/>
      <w:lvlJc w:val="left"/>
      <w:pPr>
        <w:ind w:left="693" w:hanging="533"/>
        <w:jc w:val="left"/>
      </w:pPr>
      <w:rPr>
        <w:rFonts w:hint="default" w:ascii="Arial" w:hAnsi="Arial" w:eastAsia="Arial" w:cs="Arial"/>
        <w:b/>
        <w:bCs/>
        <w:w w:val="99"/>
        <w:sz w:val="32"/>
        <w:szCs w:val="32"/>
      </w:rPr>
    </w:lvl>
    <w:lvl w:ilvl="2" w:tentative="0">
      <w:start w:val="0"/>
      <w:numFmt w:val="bullet"/>
      <w:lvlText w:val=""/>
      <w:lvlJc w:val="left"/>
      <w:pPr>
        <w:ind w:left="580" w:hanging="209"/>
      </w:pPr>
      <w:rPr>
        <w:rFonts w:hint="default" w:ascii="Wingdings" w:hAnsi="Wingdings" w:eastAsia="Wingdings" w:cs="Wingdings"/>
        <w:color w:val="FF0000"/>
        <w:spacing w:val="18"/>
        <w:w w:val="100"/>
        <w:sz w:val="24"/>
        <w:szCs w:val="24"/>
      </w:rPr>
    </w:lvl>
    <w:lvl w:ilvl="3" w:tentative="0">
      <w:start w:val="0"/>
      <w:numFmt w:val="bullet"/>
      <w:lvlText w:val=""/>
      <w:lvlJc w:val="left"/>
      <w:pPr>
        <w:ind w:left="1713" w:hanging="420"/>
      </w:pPr>
      <w:rPr>
        <w:rFonts w:hint="default"/>
        <w:w w:val="100"/>
      </w:rPr>
    </w:lvl>
    <w:lvl w:ilvl="4" w:tentative="0">
      <w:start w:val="0"/>
      <w:numFmt w:val="bullet"/>
      <w:lvlText w:val="•"/>
      <w:lvlJc w:val="left"/>
      <w:pPr>
        <w:ind w:left="3575" w:hanging="420"/>
      </w:pPr>
      <w:rPr>
        <w:rFonts w:hint="default"/>
      </w:rPr>
    </w:lvl>
    <w:lvl w:ilvl="5" w:tentative="0">
      <w:start w:val="0"/>
      <w:numFmt w:val="bullet"/>
      <w:lvlText w:val="•"/>
      <w:lvlJc w:val="left"/>
      <w:pPr>
        <w:ind w:left="4690" w:hanging="420"/>
      </w:pPr>
      <w:rPr>
        <w:rFonts w:hint="default"/>
      </w:rPr>
    </w:lvl>
    <w:lvl w:ilvl="6" w:tentative="0">
      <w:start w:val="0"/>
      <w:numFmt w:val="bullet"/>
      <w:lvlText w:val="•"/>
      <w:lvlJc w:val="left"/>
      <w:pPr>
        <w:ind w:left="5805" w:hanging="420"/>
      </w:pPr>
      <w:rPr>
        <w:rFonts w:hint="default"/>
      </w:rPr>
    </w:lvl>
    <w:lvl w:ilvl="7" w:tentative="0">
      <w:start w:val="0"/>
      <w:numFmt w:val="bullet"/>
      <w:lvlText w:val="•"/>
      <w:lvlJc w:val="left"/>
      <w:pPr>
        <w:ind w:left="6920" w:hanging="420"/>
      </w:pPr>
      <w:rPr>
        <w:rFonts w:hint="default"/>
      </w:rPr>
    </w:lvl>
    <w:lvl w:ilvl="8" w:tentative="0">
      <w:start w:val="0"/>
      <w:numFmt w:val="bullet"/>
      <w:lvlText w:val="•"/>
      <w:lvlJc w:val="left"/>
      <w:pPr>
        <w:ind w:left="8036" w:hanging="420"/>
      </w:pPr>
      <w:rPr>
        <w:rFonts w:hint="default"/>
      </w:rPr>
    </w:lvl>
  </w:abstractNum>
  <w:abstractNum w:abstractNumId="12">
    <w:nsid w:val="25B654F3"/>
    <w:multiLevelType w:val="multilevel"/>
    <w:tmpl w:val="25B654F3"/>
    <w:lvl w:ilvl="0" w:tentative="0">
      <w:start w:val="1"/>
      <w:numFmt w:val="decimal"/>
      <w:lvlText w:val="%1."/>
      <w:lvlJc w:val="left"/>
      <w:pPr>
        <w:ind w:left="1780" w:hanging="360"/>
        <w:jc w:val="left"/>
      </w:pPr>
      <w:rPr>
        <w:rFonts w:hint="default" w:ascii="Georgia" w:hAnsi="Georgia" w:eastAsia="Georgia" w:cs="Georgia"/>
        <w:color w:val="4E443B"/>
        <w:w w:val="100"/>
        <w:sz w:val="21"/>
        <w:szCs w:val="21"/>
      </w:rPr>
    </w:lvl>
    <w:lvl w:ilvl="1" w:tentative="0">
      <w:start w:val="0"/>
      <w:numFmt w:val="bullet"/>
      <w:lvlText w:val="•"/>
      <w:lvlJc w:val="left"/>
      <w:pPr>
        <w:ind w:left="2628" w:hanging="360"/>
      </w:pPr>
      <w:rPr>
        <w:rFonts w:hint="default"/>
      </w:rPr>
    </w:lvl>
    <w:lvl w:ilvl="2" w:tentative="0">
      <w:start w:val="0"/>
      <w:numFmt w:val="bullet"/>
      <w:lvlText w:val="•"/>
      <w:lvlJc w:val="left"/>
      <w:pPr>
        <w:ind w:left="3477" w:hanging="360"/>
      </w:pPr>
      <w:rPr>
        <w:rFonts w:hint="default"/>
      </w:rPr>
    </w:lvl>
    <w:lvl w:ilvl="3" w:tentative="0">
      <w:start w:val="0"/>
      <w:numFmt w:val="bullet"/>
      <w:lvlText w:val="•"/>
      <w:lvlJc w:val="left"/>
      <w:pPr>
        <w:ind w:left="4325" w:hanging="360"/>
      </w:pPr>
      <w:rPr>
        <w:rFonts w:hint="default"/>
      </w:rPr>
    </w:lvl>
    <w:lvl w:ilvl="4" w:tentative="0">
      <w:start w:val="0"/>
      <w:numFmt w:val="bullet"/>
      <w:lvlText w:val="•"/>
      <w:lvlJc w:val="left"/>
      <w:pPr>
        <w:ind w:left="5174" w:hanging="360"/>
      </w:pPr>
      <w:rPr>
        <w:rFonts w:hint="default"/>
      </w:rPr>
    </w:lvl>
    <w:lvl w:ilvl="5" w:tentative="0">
      <w:start w:val="0"/>
      <w:numFmt w:val="bullet"/>
      <w:lvlText w:val="•"/>
      <w:lvlJc w:val="left"/>
      <w:pPr>
        <w:ind w:left="6023" w:hanging="360"/>
      </w:pPr>
      <w:rPr>
        <w:rFonts w:hint="default"/>
      </w:rPr>
    </w:lvl>
    <w:lvl w:ilvl="6" w:tentative="0">
      <w:start w:val="0"/>
      <w:numFmt w:val="bullet"/>
      <w:lvlText w:val="•"/>
      <w:lvlJc w:val="left"/>
      <w:pPr>
        <w:ind w:left="6871" w:hanging="360"/>
      </w:pPr>
      <w:rPr>
        <w:rFonts w:hint="default"/>
      </w:rPr>
    </w:lvl>
    <w:lvl w:ilvl="7" w:tentative="0">
      <w:start w:val="0"/>
      <w:numFmt w:val="bullet"/>
      <w:lvlText w:val="•"/>
      <w:lvlJc w:val="left"/>
      <w:pPr>
        <w:ind w:left="7720" w:hanging="360"/>
      </w:pPr>
      <w:rPr>
        <w:rFonts w:hint="default"/>
      </w:rPr>
    </w:lvl>
    <w:lvl w:ilvl="8" w:tentative="0">
      <w:start w:val="0"/>
      <w:numFmt w:val="bullet"/>
      <w:lvlText w:val="•"/>
      <w:lvlJc w:val="left"/>
      <w:pPr>
        <w:ind w:left="8569" w:hanging="360"/>
      </w:pPr>
      <w:rPr>
        <w:rFonts w:hint="default"/>
      </w:rPr>
    </w:lvl>
  </w:abstractNum>
  <w:abstractNum w:abstractNumId="13">
    <w:nsid w:val="2A8F537B"/>
    <w:multiLevelType w:val="multilevel"/>
    <w:tmpl w:val="2A8F537B"/>
    <w:lvl w:ilvl="0" w:tentative="0">
      <w:start w:val="0"/>
      <w:numFmt w:val="bullet"/>
      <w:lvlText w:val=""/>
      <w:lvlJc w:val="left"/>
      <w:pPr>
        <w:ind w:left="1000" w:hanging="209"/>
      </w:pPr>
      <w:rPr>
        <w:rFonts w:hint="default" w:ascii="Wingdings" w:hAnsi="Wingdings" w:eastAsia="Wingdings" w:cs="Wingdings"/>
        <w:color w:val="FF0000"/>
        <w:w w:val="100"/>
        <w:sz w:val="21"/>
        <w:szCs w:val="21"/>
      </w:rPr>
    </w:lvl>
    <w:lvl w:ilvl="1" w:tentative="0">
      <w:start w:val="0"/>
      <w:numFmt w:val="bullet"/>
      <w:lvlText w:val=""/>
      <w:lvlJc w:val="left"/>
      <w:pPr>
        <w:ind w:left="1713" w:hanging="420"/>
      </w:pPr>
      <w:rPr>
        <w:rFonts w:hint="default" w:ascii="Wingdings" w:hAnsi="Wingdings" w:eastAsia="Wingdings" w:cs="Wingdings"/>
        <w:w w:val="100"/>
        <w:sz w:val="24"/>
        <w:szCs w:val="24"/>
      </w:rPr>
    </w:lvl>
    <w:lvl w:ilvl="2" w:tentative="0">
      <w:start w:val="0"/>
      <w:numFmt w:val="bullet"/>
      <w:lvlText w:val="•"/>
      <w:lvlJc w:val="left"/>
      <w:pPr>
        <w:ind w:left="2669" w:hanging="420"/>
      </w:pPr>
      <w:rPr>
        <w:rFonts w:hint="default"/>
      </w:rPr>
    </w:lvl>
    <w:lvl w:ilvl="3" w:tentative="0">
      <w:start w:val="0"/>
      <w:numFmt w:val="bullet"/>
      <w:lvlText w:val="•"/>
      <w:lvlJc w:val="left"/>
      <w:pPr>
        <w:ind w:left="3619" w:hanging="420"/>
      </w:pPr>
      <w:rPr>
        <w:rFonts w:hint="default"/>
      </w:rPr>
    </w:lvl>
    <w:lvl w:ilvl="4" w:tentative="0">
      <w:start w:val="0"/>
      <w:numFmt w:val="bullet"/>
      <w:lvlText w:val="•"/>
      <w:lvlJc w:val="left"/>
      <w:pPr>
        <w:ind w:left="4568" w:hanging="420"/>
      </w:pPr>
      <w:rPr>
        <w:rFonts w:hint="default"/>
      </w:rPr>
    </w:lvl>
    <w:lvl w:ilvl="5" w:tentative="0">
      <w:start w:val="0"/>
      <w:numFmt w:val="bullet"/>
      <w:lvlText w:val="•"/>
      <w:lvlJc w:val="left"/>
      <w:pPr>
        <w:ind w:left="5518" w:hanging="420"/>
      </w:pPr>
      <w:rPr>
        <w:rFonts w:hint="default"/>
      </w:rPr>
    </w:lvl>
    <w:lvl w:ilvl="6" w:tentative="0">
      <w:start w:val="0"/>
      <w:numFmt w:val="bullet"/>
      <w:lvlText w:val="•"/>
      <w:lvlJc w:val="left"/>
      <w:pPr>
        <w:ind w:left="6468" w:hanging="420"/>
      </w:pPr>
      <w:rPr>
        <w:rFonts w:hint="default"/>
      </w:rPr>
    </w:lvl>
    <w:lvl w:ilvl="7" w:tentative="0">
      <w:start w:val="0"/>
      <w:numFmt w:val="bullet"/>
      <w:lvlText w:val="•"/>
      <w:lvlJc w:val="left"/>
      <w:pPr>
        <w:ind w:left="7417" w:hanging="420"/>
      </w:pPr>
      <w:rPr>
        <w:rFonts w:hint="default"/>
      </w:rPr>
    </w:lvl>
    <w:lvl w:ilvl="8" w:tentative="0">
      <w:start w:val="0"/>
      <w:numFmt w:val="bullet"/>
      <w:lvlText w:val="•"/>
      <w:lvlJc w:val="left"/>
      <w:pPr>
        <w:ind w:left="8367" w:hanging="420"/>
      </w:pPr>
      <w:rPr>
        <w:rFonts w:hint="default"/>
      </w:rPr>
    </w:lvl>
  </w:abstractNum>
  <w:abstractNum w:abstractNumId="14">
    <w:nsid w:val="4D4DC07F"/>
    <w:multiLevelType w:val="multilevel"/>
    <w:tmpl w:val="4D4DC07F"/>
    <w:lvl w:ilvl="0" w:tentative="0">
      <w:start w:val="0"/>
      <w:numFmt w:val="bullet"/>
      <w:lvlText w:val=""/>
      <w:lvlJc w:val="left"/>
      <w:pPr>
        <w:ind w:left="1000" w:hanging="209"/>
      </w:pPr>
      <w:rPr>
        <w:rFonts w:hint="default" w:ascii="Wingdings" w:hAnsi="Wingdings" w:eastAsia="Wingdings" w:cs="Wingdings"/>
        <w:color w:val="FF0000"/>
        <w:w w:val="100"/>
        <w:sz w:val="21"/>
        <w:szCs w:val="21"/>
      </w:rPr>
    </w:lvl>
    <w:lvl w:ilvl="1" w:tentative="0">
      <w:start w:val="0"/>
      <w:numFmt w:val="bullet"/>
      <w:lvlText w:val="•"/>
      <w:lvlJc w:val="left"/>
      <w:pPr>
        <w:ind w:left="1926" w:hanging="209"/>
      </w:pPr>
      <w:rPr>
        <w:rFonts w:hint="default"/>
      </w:rPr>
    </w:lvl>
    <w:lvl w:ilvl="2" w:tentative="0">
      <w:start w:val="0"/>
      <w:numFmt w:val="bullet"/>
      <w:lvlText w:val="•"/>
      <w:lvlJc w:val="left"/>
      <w:pPr>
        <w:ind w:left="2853" w:hanging="209"/>
      </w:pPr>
      <w:rPr>
        <w:rFonts w:hint="default"/>
      </w:rPr>
    </w:lvl>
    <w:lvl w:ilvl="3" w:tentative="0">
      <w:start w:val="0"/>
      <w:numFmt w:val="bullet"/>
      <w:lvlText w:val="•"/>
      <w:lvlJc w:val="left"/>
      <w:pPr>
        <w:ind w:left="3779" w:hanging="209"/>
      </w:pPr>
      <w:rPr>
        <w:rFonts w:hint="default"/>
      </w:rPr>
    </w:lvl>
    <w:lvl w:ilvl="4" w:tentative="0">
      <w:start w:val="0"/>
      <w:numFmt w:val="bullet"/>
      <w:lvlText w:val="•"/>
      <w:lvlJc w:val="left"/>
      <w:pPr>
        <w:ind w:left="4706" w:hanging="209"/>
      </w:pPr>
      <w:rPr>
        <w:rFonts w:hint="default"/>
      </w:rPr>
    </w:lvl>
    <w:lvl w:ilvl="5" w:tentative="0">
      <w:start w:val="0"/>
      <w:numFmt w:val="bullet"/>
      <w:lvlText w:val="•"/>
      <w:lvlJc w:val="left"/>
      <w:pPr>
        <w:ind w:left="5633" w:hanging="209"/>
      </w:pPr>
      <w:rPr>
        <w:rFonts w:hint="default"/>
      </w:rPr>
    </w:lvl>
    <w:lvl w:ilvl="6" w:tentative="0">
      <w:start w:val="0"/>
      <w:numFmt w:val="bullet"/>
      <w:lvlText w:val="•"/>
      <w:lvlJc w:val="left"/>
      <w:pPr>
        <w:ind w:left="6559" w:hanging="209"/>
      </w:pPr>
      <w:rPr>
        <w:rFonts w:hint="default"/>
      </w:rPr>
    </w:lvl>
    <w:lvl w:ilvl="7" w:tentative="0">
      <w:start w:val="0"/>
      <w:numFmt w:val="bullet"/>
      <w:lvlText w:val="•"/>
      <w:lvlJc w:val="left"/>
      <w:pPr>
        <w:ind w:left="7486" w:hanging="209"/>
      </w:pPr>
      <w:rPr>
        <w:rFonts w:hint="default"/>
      </w:rPr>
    </w:lvl>
    <w:lvl w:ilvl="8" w:tentative="0">
      <w:start w:val="0"/>
      <w:numFmt w:val="bullet"/>
      <w:lvlText w:val="•"/>
      <w:lvlJc w:val="left"/>
      <w:pPr>
        <w:ind w:left="8413" w:hanging="209"/>
      </w:pPr>
      <w:rPr>
        <w:rFonts w:hint="default"/>
      </w:rPr>
    </w:lvl>
  </w:abstractNum>
  <w:abstractNum w:abstractNumId="15">
    <w:nsid w:val="59ADCABA"/>
    <w:multiLevelType w:val="multilevel"/>
    <w:tmpl w:val="59ADCABA"/>
    <w:lvl w:ilvl="0" w:tentative="0">
      <w:start w:val="0"/>
      <w:numFmt w:val="bullet"/>
      <w:lvlText w:val=""/>
      <w:lvlJc w:val="left"/>
      <w:pPr>
        <w:ind w:left="1000" w:hanging="209"/>
      </w:pPr>
      <w:rPr>
        <w:rFonts w:hint="default" w:ascii="Wingdings" w:hAnsi="Wingdings" w:eastAsia="Wingdings" w:cs="Wingdings"/>
        <w:color w:val="FF0000"/>
        <w:w w:val="100"/>
        <w:sz w:val="21"/>
        <w:szCs w:val="21"/>
      </w:rPr>
    </w:lvl>
    <w:lvl w:ilvl="1" w:tentative="0">
      <w:start w:val="0"/>
      <w:numFmt w:val="bullet"/>
      <w:lvlText w:val=""/>
      <w:lvlJc w:val="left"/>
      <w:pPr>
        <w:ind w:left="1420" w:hanging="269"/>
      </w:pPr>
      <w:rPr>
        <w:rFonts w:hint="default"/>
        <w:w w:val="100"/>
      </w:rPr>
    </w:lvl>
    <w:lvl w:ilvl="2" w:tentative="0">
      <w:start w:val="0"/>
      <w:numFmt w:val="bullet"/>
      <w:lvlText w:val="•"/>
      <w:lvlJc w:val="left"/>
      <w:pPr>
        <w:ind w:left="1840" w:hanging="269"/>
      </w:pPr>
      <w:rPr>
        <w:rFonts w:hint="default"/>
      </w:rPr>
    </w:lvl>
    <w:lvl w:ilvl="3" w:tentative="0">
      <w:start w:val="0"/>
      <w:numFmt w:val="bullet"/>
      <w:lvlText w:val="•"/>
      <w:lvlJc w:val="left"/>
      <w:pPr>
        <w:ind w:left="2893" w:hanging="269"/>
      </w:pPr>
      <w:rPr>
        <w:rFonts w:hint="default"/>
      </w:rPr>
    </w:lvl>
    <w:lvl w:ilvl="4" w:tentative="0">
      <w:start w:val="0"/>
      <w:numFmt w:val="bullet"/>
      <w:lvlText w:val="•"/>
      <w:lvlJc w:val="left"/>
      <w:pPr>
        <w:ind w:left="3946" w:hanging="269"/>
      </w:pPr>
      <w:rPr>
        <w:rFonts w:hint="default"/>
      </w:rPr>
    </w:lvl>
    <w:lvl w:ilvl="5" w:tentative="0">
      <w:start w:val="0"/>
      <w:numFmt w:val="bullet"/>
      <w:lvlText w:val="•"/>
      <w:lvlJc w:val="left"/>
      <w:pPr>
        <w:ind w:left="4999" w:hanging="269"/>
      </w:pPr>
      <w:rPr>
        <w:rFonts w:hint="default"/>
      </w:rPr>
    </w:lvl>
    <w:lvl w:ilvl="6" w:tentative="0">
      <w:start w:val="0"/>
      <w:numFmt w:val="bullet"/>
      <w:lvlText w:val="•"/>
      <w:lvlJc w:val="left"/>
      <w:pPr>
        <w:ind w:left="6053" w:hanging="269"/>
      </w:pPr>
      <w:rPr>
        <w:rFonts w:hint="default"/>
      </w:rPr>
    </w:lvl>
    <w:lvl w:ilvl="7" w:tentative="0">
      <w:start w:val="0"/>
      <w:numFmt w:val="bullet"/>
      <w:lvlText w:val="•"/>
      <w:lvlJc w:val="left"/>
      <w:pPr>
        <w:ind w:left="7106" w:hanging="269"/>
      </w:pPr>
      <w:rPr>
        <w:rFonts w:hint="default"/>
      </w:rPr>
    </w:lvl>
    <w:lvl w:ilvl="8" w:tentative="0">
      <w:start w:val="0"/>
      <w:numFmt w:val="bullet"/>
      <w:lvlText w:val="•"/>
      <w:lvlJc w:val="left"/>
      <w:pPr>
        <w:ind w:left="8159" w:hanging="269"/>
      </w:pPr>
      <w:rPr>
        <w:rFonts w:hint="default"/>
      </w:rPr>
    </w:lvl>
  </w:abstractNum>
  <w:abstractNum w:abstractNumId="16">
    <w:nsid w:val="5A241D34"/>
    <w:multiLevelType w:val="multilevel"/>
    <w:tmpl w:val="5A241D34"/>
    <w:lvl w:ilvl="0" w:tentative="0">
      <w:start w:val="0"/>
      <w:numFmt w:val="bullet"/>
      <w:lvlText w:val=""/>
      <w:lvlJc w:val="left"/>
      <w:pPr>
        <w:ind w:left="1420" w:hanging="269"/>
      </w:pPr>
      <w:rPr>
        <w:rFonts w:hint="default" w:ascii="Wingdings" w:hAnsi="Wingdings" w:eastAsia="Wingdings" w:cs="Wingdings"/>
        <w:w w:val="100"/>
        <w:sz w:val="18"/>
        <w:szCs w:val="18"/>
      </w:rPr>
    </w:lvl>
    <w:lvl w:ilvl="1" w:tentative="0">
      <w:start w:val="0"/>
      <w:numFmt w:val="bullet"/>
      <w:lvlText w:val="•"/>
      <w:lvlJc w:val="left"/>
      <w:pPr>
        <w:ind w:left="2304" w:hanging="269"/>
      </w:pPr>
      <w:rPr>
        <w:rFonts w:hint="default"/>
      </w:rPr>
    </w:lvl>
    <w:lvl w:ilvl="2" w:tentative="0">
      <w:start w:val="0"/>
      <w:numFmt w:val="bullet"/>
      <w:lvlText w:val="•"/>
      <w:lvlJc w:val="left"/>
      <w:pPr>
        <w:ind w:left="3189" w:hanging="269"/>
      </w:pPr>
      <w:rPr>
        <w:rFonts w:hint="default"/>
      </w:rPr>
    </w:lvl>
    <w:lvl w:ilvl="3" w:tentative="0">
      <w:start w:val="0"/>
      <w:numFmt w:val="bullet"/>
      <w:lvlText w:val="•"/>
      <w:lvlJc w:val="left"/>
      <w:pPr>
        <w:ind w:left="4073" w:hanging="269"/>
      </w:pPr>
      <w:rPr>
        <w:rFonts w:hint="default"/>
      </w:rPr>
    </w:lvl>
    <w:lvl w:ilvl="4" w:tentative="0">
      <w:start w:val="0"/>
      <w:numFmt w:val="bullet"/>
      <w:lvlText w:val="•"/>
      <w:lvlJc w:val="left"/>
      <w:pPr>
        <w:ind w:left="4958" w:hanging="269"/>
      </w:pPr>
      <w:rPr>
        <w:rFonts w:hint="default"/>
      </w:rPr>
    </w:lvl>
    <w:lvl w:ilvl="5" w:tentative="0">
      <w:start w:val="0"/>
      <w:numFmt w:val="bullet"/>
      <w:lvlText w:val="•"/>
      <w:lvlJc w:val="left"/>
      <w:pPr>
        <w:ind w:left="5843" w:hanging="269"/>
      </w:pPr>
      <w:rPr>
        <w:rFonts w:hint="default"/>
      </w:rPr>
    </w:lvl>
    <w:lvl w:ilvl="6" w:tentative="0">
      <w:start w:val="0"/>
      <w:numFmt w:val="bullet"/>
      <w:lvlText w:val="•"/>
      <w:lvlJc w:val="left"/>
      <w:pPr>
        <w:ind w:left="6727" w:hanging="269"/>
      </w:pPr>
      <w:rPr>
        <w:rFonts w:hint="default"/>
      </w:rPr>
    </w:lvl>
    <w:lvl w:ilvl="7" w:tentative="0">
      <w:start w:val="0"/>
      <w:numFmt w:val="bullet"/>
      <w:lvlText w:val="•"/>
      <w:lvlJc w:val="left"/>
      <w:pPr>
        <w:ind w:left="7612" w:hanging="269"/>
      </w:pPr>
      <w:rPr>
        <w:rFonts w:hint="default"/>
      </w:rPr>
    </w:lvl>
    <w:lvl w:ilvl="8" w:tentative="0">
      <w:start w:val="0"/>
      <w:numFmt w:val="bullet"/>
      <w:lvlText w:val="•"/>
      <w:lvlJc w:val="left"/>
      <w:pPr>
        <w:ind w:left="8497" w:hanging="269"/>
      </w:pPr>
      <w:rPr>
        <w:rFonts w:hint="default"/>
      </w:rPr>
    </w:lvl>
  </w:abstractNum>
  <w:abstractNum w:abstractNumId="17">
    <w:nsid w:val="72183CF9"/>
    <w:multiLevelType w:val="multilevel"/>
    <w:tmpl w:val="72183CF9"/>
    <w:lvl w:ilvl="0" w:tentative="0">
      <w:start w:val="0"/>
      <w:numFmt w:val="bullet"/>
      <w:lvlText w:val=""/>
      <w:lvlJc w:val="left"/>
      <w:pPr>
        <w:ind w:left="1420" w:hanging="269"/>
      </w:pPr>
      <w:rPr>
        <w:rFonts w:hint="default" w:ascii="Wingdings" w:hAnsi="Wingdings" w:eastAsia="Wingdings" w:cs="Wingdings"/>
        <w:w w:val="100"/>
        <w:sz w:val="18"/>
        <w:szCs w:val="18"/>
      </w:rPr>
    </w:lvl>
    <w:lvl w:ilvl="1" w:tentative="0">
      <w:start w:val="0"/>
      <w:numFmt w:val="bullet"/>
      <w:lvlText w:val="•"/>
      <w:lvlJc w:val="left"/>
      <w:pPr>
        <w:ind w:left="2304" w:hanging="269"/>
      </w:pPr>
      <w:rPr>
        <w:rFonts w:hint="default"/>
      </w:rPr>
    </w:lvl>
    <w:lvl w:ilvl="2" w:tentative="0">
      <w:start w:val="0"/>
      <w:numFmt w:val="bullet"/>
      <w:lvlText w:val="•"/>
      <w:lvlJc w:val="left"/>
      <w:pPr>
        <w:ind w:left="3189" w:hanging="269"/>
      </w:pPr>
      <w:rPr>
        <w:rFonts w:hint="default"/>
      </w:rPr>
    </w:lvl>
    <w:lvl w:ilvl="3" w:tentative="0">
      <w:start w:val="0"/>
      <w:numFmt w:val="bullet"/>
      <w:lvlText w:val="•"/>
      <w:lvlJc w:val="left"/>
      <w:pPr>
        <w:ind w:left="4073" w:hanging="269"/>
      </w:pPr>
      <w:rPr>
        <w:rFonts w:hint="default"/>
      </w:rPr>
    </w:lvl>
    <w:lvl w:ilvl="4" w:tentative="0">
      <w:start w:val="0"/>
      <w:numFmt w:val="bullet"/>
      <w:lvlText w:val="•"/>
      <w:lvlJc w:val="left"/>
      <w:pPr>
        <w:ind w:left="4958" w:hanging="269"/>
      </w:pPr>
      <w:rPr>
        <w:rFonts w:hint="default"/>
      </w:rPr>
    </w:lvl>
    <w:lvl w:ilvl="5" w:tentative="0">
      <w:start w:val="0"/>
      <w:numFmt w:val="bullet"/>
      <w:lvlText w:val="•"/>
      <w:lvlJc w:val="left"/>
      <w:pPr>
        <w:ind w:left="5843" w:hanging="269"/>
      </w:pPr>
      <w:rPr>
        <w:rFonts w:hint="default"/>
      </w:rPr>
    </w:lvl>
    <w:lvl w:ilvl="6" w:tentative="0">
      <w:start w:val="0"/>
      <w:numFmt w:val="bullet"/>
      <w:lvlText w:val="•"/>
      <w:lvlJc w:val="left"/>
      <w:pPr>
        <w:ind w:left="6727" w:hanging="269"/>
      </w:pPr>
      <w:rPr>
        <w:rFonts w:hint="default"/>
      </w:rPr>
    </w:lvl>
    <w:lvl w:ilvl="7" w:tentative="0">
      <w:start w:val="0"/>
      <w:numFmt w:val="bullet"/>
      <w:lvlText w:val="•"/>
      <w:lvlJc w:val="left"/>
      <w:pPr>
        <w:ind w:left="7612" w:hanging="269"/>
      </w:pPr>
      <w:rPr>
        <w:rFonts w:hint="default"/>
      </w:rPr>
    </w:lvl>
    <w:lvl w:ilvl="8" w:tentative="0">
      <w:start w:val="0"/>
      <w:numFmt w:val="bullet"/>
      <w:lvlText w:val="•"/>
      <w:lvlJc w:val="left"/>
      <w:pPr>
        <w:ind w:left="8497" w:hanging="269"/>
      </w:pPr>
      <w:rPr>
        <w:rFonts w:hint="default"/>
      </w:rPr>
    </w:lvl>
  </w:abstractNum>
  <w:num w:numId="1">
    <w:abstractNumId w:val="8"/>
  </w:num>
  <w:num w:numId="2">
    <w:abstractNumId w:val="4"/>
  </w:num>
  <w:num w:numId="3">
    <w:abstractNumId w:val="15"/>
  </w:num>
  <w:num w:numId="4">
    <w:abstractNumId w:val="2"/>
  </w:num>
  <w:num w:numId="5">
    <w:abstractNumId w:val="1"/>
  </w:num>
  <w:num w:numId="6">
    <w:abstractNumId w:val="10"/>
  </w:num>
  <w:num w:numId="7">
    <w:abstractNumId w:val="12"/>
  </w:num>
  <w:num w:numId="8">
    <w:abstractNumId w:val="17"/>
  </w:num>
  <w:num w:numId="9">
    <w:abstractNumId w:val="9"/>
  </w:num>
  <w:num w:numId="10">
    <w:abstractNumId w:val="0"/>
  </w:num>
  <w:num w:numId="11">
    <w:abstractNumId w:val="13"/>
  </w:num>
  <w:num w:numId="12">
    <w:abstractNumId w:val="16"/>
  </w:num>
  <w:num w:numId="13">
    <w:abstractNumId w:val="3"/>
  </w:num>
  <w:num w:numId="14">
    <w:abstractNumId w:val="14"/>
  </w:num>
  <w:num w:numId="15">
    <w:abstractNumId w:val="7"/>
  </w:num>
  <w:num w:numId="16">
    <w:abstractNumId w:val="11"/>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4F35F21"/>
    <w:rsid w:val="67AF7FB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en-US" w:bidi="ar-SA"/>
    </w:rPr>
  </w:style>
  <w:style w:type="paragraph" w:styleId="2">
    <w:name w:val="heading 1"/>
    <w:basedOn w:val="1"/>
    <w:next w:val="1"/>
    <w:qFormat/>
    <w:uiPriority w:val="1"/>
    <w:pPr>
      <w:spacing w:line="716" w:lineRule="exact"/>
      <w:ind w:left="160"/>
      <w:outlineLvl w:val="1"/>
    </w:pPr>
    <w:rPr>
      <w:rFonts w:ascii="Microsoft JhengHei" w:hAnsi="Microsoft JhengHei" w:eastAsia="Microsoft JhengHei" w:cs="Microsoft JhengHei"/>
      <w:b/>
      <w:bCs/>
      <w:sz w:val="44"/>
      <w:szCs w:val="44"/>
    </w:rPr>
  </w:style>
  <w:style w:type="paragraph" w:styleId="3">
    <w:name w:val="heading 2"/>
    <w:basedOn w:val="1"/>
    <w:next w:val="1"/>
    <w:qFormat/>
    <w:uiPriority w:val="1"/>
    <w:pPr>
      <w:ind w:left="1713" w:hanging="420"/>
      <w:outlineLvl w:val="2"/>
    </w:pPr>
    <w:rPr>
      <w:rFonts w:ascii="Microsoft JhengHei" w:hAnsi="Microsoft JhengHei" w:eastAsia="Microsoft JhengHei" w:cs="Microsoft JhengHei"/>
      <w:b/>
      <w:bCs/>
      <w:sz w:val="24"/>
      <w:szCs w:val="24"/>
    </w:rPr>
  </w:style>
  <w:style w:type="paragraph" w:styleId="4">
    <w:name w:val="heading 3"/>
    <w:basedOn w:val="1"/>
    <w:next w:val="1"/>
    <w:qFormat/>
    <w:uiPriority w:val="1"/>
    <w:pPr>
      <w:spacing w:line="257" w:lineRule="exact"/>
      <w:outlineLvl w:val="3"/>
    </w:pPr>
    <w:rPr>
      <w:rFonts w:ascii="Courier New" w:hAnsi="Courier New" w:eastAsia="Courier New" w:cs="Courier New"/>
      <w:sz w:val="24"/>
      <w:szCs w:val="24"/>
    </w:rPr>
  </w:style>
  <w:style w:type="paragraph" w:styleId="5">
    <w:name w:val="heading 4"/>
    <w:basedOn w:val="1"/>
    <w:next w:val="1"/>
    <w:qFormat/>
    <w:uiPriority w:val="1"/>
    <w:pPr>
      <w:ind w:left="1000"/>
      <w:outlineLvl w:val="4"/>
    </w:pPr>
    <w:rPr>
      <w:rFonts w:ascii="Microsoft JhengHei" w:hAnsi="Microsoft JhengHei" w:eastAsia="Microsoft JhengHei" w:cs="Microsoft JhengHei"/>
      <w:b/>
      <w:bCs/>
      <w:sz w:val="21"/>
      <w:szCs w:val="21"/>
    </w:rPr>
  </w:style>
  <w:style w:type="character" w:default="1" w:styleId="8">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宋体" w:hAnsi="宋体" w:eastAsia="宋体" w:cs="宋体"/>
      <w:sz w:val="21"/>
      <w:szCs w:val="21"/>
    </w:rPr>
  </w:style>
  <w:style w:type="table" w:customStyle="1" w:styleId="9">
    <w:name w:val="Table Normal"/>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1713" w:hanging="209"/>
    </w:pPr>
    <w:rPr>
      <w:rFonts w:ascii="Microsoft JhengHei" w:hAnsi="Microsoft JhengHei" w:eastAsia="Microsoft JhengHei" w:cs="Microsoft JhengHei"/>
    </w:rPr>
  </w:style>
  <w:style w:type="paragraph" w:customStyle="1" w:styleId="11">
    <w:name w:val="Table Paragraph"/>
    <w:basedOn w:val="1"/>
    <w:qFormat/>
    <w:uiPriority w:val="1"/>
    <w:rPr>
      <w:rFonts w:ascii="宋体" w:hAnsi="宋体" w:eastAsia="宋体" w:cs="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footer" Target="footer1.xml"/><Relationship Id="rId59" Type="http://schemas.openxmlformats.org/officeDocument/2006/relationships/customXml" Target="../customXml/item1.xml"/><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jpe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19282</Words>
  <Characters>28400</Characters>
  <TotalTime>1</TotalTime>
  <ScaleCrop>false</ScaleCrop>
  <LinksUpToDate>false</LinksUpToDate>
  <CharactersWithSpaces>31039</CharactersWithSpaces>
  <Application>WPS Office_11.1.0.11566_F1E327BC-269C-435d-A152-05C5408002CA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2021-12-09T11:13:00Z</dcterms:created>
  <dc:creator>shkstart</dc:creator>
  <cp:lastModifiedBy>。。。</cp:lastModifiedBy>
  <dcterms:modified xsi:type="dcterms:W3CDTF">2022-04-08T00:36:35Z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2019-11-20T00:00:00Z</vt:filetime>
  </property>
  <property fmtid="{D5CDD505-2E9C-101B-9397-08002B2CF9AE}" pid="3" name="Creator">
    <vt:lpwstr>Microsoft® Word 2016</vt:lpwstr>
  </property>
  <property fmtid="{D5CDD505-2E9C-101B-9397-08002B2CF9AE}" pid="4" name="LastSaved">
    <vt:filetime>2021-12-09T00:00:00Z</vt:filetime>
  </property>
  <property fmtid="{D5CDD505-2E9C-101B-9397-08002B2CF9AE}" pid="5" name="KSOProductBuildVer">
    <vt:lpwstr>2052-11.1.0.11566</vt:lpwstr>
  </property>
  <property fmtid="{D5CDD505-2E9C-101B-9397-08002B2CF9AE}" pid="6" name="ICV">
    <vt:lpwstr>74E9E068A5234745B40AC0F80C9CBBD3</vt:lpwstr>
  </property>
</Properties>
</file>